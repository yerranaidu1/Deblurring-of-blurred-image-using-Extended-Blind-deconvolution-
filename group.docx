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304B" w:rsidRDefault="0029304B" w:rsidP="0029304B">
      <w:pPr>
        <w:spacing w:after="0" w:line="360" w:lineRule="auto"/>
        <w:jc w:val="center"/>
        <w:rPr>
          <w:rFonts w:ascii="Times New Roman" w:eastAsia="Times New Roman" w:hAnsi="Times New Roman" w:cs="Times New Roman"/>
          <w:b/>
          <w:sz w:val="36"/>
          <w:szCs w:val="36"/>
        </w:rPr>
      </w:pPr>
      <w:bookmarkStart w:id="0" w:name="_gjdgxs" w:colFirst="0" w:colLast="0"/>
      <w:bookmarkStart w:id="1" w:name="_Hlk511645933"/>
      <w:bookmarkEnd w:id="0"/>
      <w:r>
        <w:rPr>
          <w:rFonts w:ascii="Times New Roman" w:eastAsia="Times New Roman" w:hAnsi="Times New Roman" w:cs="Times New Roman"/>
          <w:b/>
          <w:sz w:val="36"/>
          <w:szCs w:val="36"/>
        </w:rPr>
        <w:t>DEBLURRING OF BLURRED IMAGE USING EXTENDED BLIND DECONVOLUTION TECHNIQUE</w:t>
      </w:r>
    </w:p>
    <w:p w:rsidR="0029304B" w:rsidRDefault="0029304B" w:rsidP="0029304B">
      <w:pPr>
        <w:spacing w:after="0" w:line="240" w:lineRule="auto"/>
        <w:rPr>
          <w:rFonts w:ascii="Times New Roman" w:eastAsia="Times New Roman" w:hAnsi="Times New Roman" w:cs="Times New Roman"/>
          <w:sz w:val="24"/>
          <w:szCs w:val="24"/>
        </w:rPr>
      </w:pPr>
    </w:p>
    <w:p w:rsidR="0029304B" w:rsidRDefault="0029304B" w:rsidP="0029304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29304B" w:rsidRDefault="0029304B" w:rsidP="0029304B">
      <w:pPr>
        <w:spacing w:after="0" w:line="240" w:lineRule="auto"/>
        <w:jc w:val="center"/>
        <w:rPr>
          <w:rFonts w:ascii="Times New Roman" w:eastAsia="Times New Roman" w:hAnsi="Times New Roman" w:cs="Times New Roman"/>
          <w:b/>
          <w:i/>
          <w:sz w:val="24"/>
          <w:szCs w:val="24"/>
        </w:rPr>
      </w:pPr>
    </w:p>
    <w:p w:rsidR="0029304B" w:rsidRDefault="0029304B" w:rsidP="0029304B">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29304B" w:rsidRDefault="0029304B" w:rsidP="0029304B">
      <w:pPr>
        <w:spacing w:after="0" w:line="240" w:lineRule="auto"/>
        <w:rPr>
          <w:rFonts w:ascii="Times New Roman" w:eastAsia="Times New Roman" w:hAnsi="Times New Roman" w:cs="Times New Roman"/>
          <w:sz w:val="24"/>
          <w:szCs w:val="24"/>
        </w:rPr>
      </w:pPr>
    </w:p>
    <w:p w:rsidR="0029304B" w:rsidRDefault="0029304B" w:rsidP="0029304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Y. VENKAIAHNAIDU</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314126510118</w:t>
      </w:r>
    </w:p>
    <w:p w:rsidR="0029304B" w:rsidRDefault="0029304B" w:rsidP="0029304B">
      <w:pPr>
        <w:rPr>
          <w:rFonts w:ascii="Times New Roman" w:eastAsia="Times New Roman" w:hAnsi="Times New Roman" w:cs="Times New Roman"/>
          <w:sz w:val="32"/>
          <w:szCs w:val="32"/>
        </w:rPr>
      </w:pPr>
      <w:bookmarkStart w:id="2" w:name="_Hlk511644965"/>
      <w:r>
        <w:rPr>
          <w:rFonts w:ascii="Times New Roman" w:eastAsia="Times New Roman" w:hAnsi="Times New Roman" w:cs="Times New Roman"/>
          <w:sz w:val="32"/>
          <w:szCs w:val="32"/>
        </w:rPr>
        <w:t xml:space="preserve">             R. NAVATEJA</w:t>
      </w:r>
      <w:bookmarkEnd w:id="2"/>
      <w:r>
        <w:rPr>
          <w:rFonts w:ascii="Times New Roman" w:eastAsia="Times New Roman" w:hAnsi="Times New Roman" w:cs="Times New Roman"/>
          <w:sz w:val="32"/>
          <w:szCs w:val="32"/>
        </w:rPr>
        <w:tab/>
        <w:t xml:space="preserve">                                 314126510081</w:t>
      </w:r>
    </w:p>
    <w:p w:rsidR="0029304B" w:rsidRDefault="0029304B" w:rsidP="0029304B">
      <w:pPr>
        <w:rPr>
          <w:rFonts w:ascii="Times New Roman" w:eastAsia="Times New Roman" w:hAnsi="Times New Roman" w:cs="Times New Roman"/>
          <w:sz w:val="32"/>
          <w:szCs w:val="32"/>
        </w:rPr>
      </w:pPr>
      <w:bookmarkStart w:id="3" w:name="_Hlk511645027"/>
      <w:r>
        <w:rPr>
          <w:rFonts w:ascii="Times New Roman" w:eastAsia="Times New Roman" w:hAnsi="Times New Roman" w:cs="Times New Roman"/>
          <w:sz w:val="32"/>
          <w:szCs w:val="32"/>
        </w:rPr>
        <w:t xml:space="preserve">             R. SARAT KUMAR</w:t>
      </w:r>
      <w:bookmarkEnd w:id="3"/>
      <w:r>
        <w:rPr>
          <w:rFonts w:ascii="Times New Roman" w:eastAsia="Times New Roman" w:hAnsi="Times New Roman" w:cs="Times New Roman"/>
          <w:sz w:val="32"/>
          <w:szCs w:val="32"/>
        </w:rPr>
        <w:tab/>
        <w:t xml:space="preserve">                        314126510080</w:t>
      </w:r>
    </w:p>
    <w:p w:rsidR="0029304B" w:rsidRDefault="0029304B" w:rsidP="0029304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 ARAVIND BABU       </w:t>
      </w:r>
      <w:r>
        <w:rPr>
          <w:rFonts w:ascii="Times New Roman" w:eastAsia="Times New Roman" w:hAnsi="Times New Roman" w:cs="Times New Roman"/>
          <w:sz w:val="32"/>
          <w:szCs w:val="32"/>
        </w:rPr>
        <w:tab/>
        <w:t xml:space="preserve">               314126510088</w:t>
      </w:r>
    </w:p>
    <w:p w:rsidR="0029304B" w:rsidRDefault="0029304B" w:rsidP="0029304B">
      <w:pPr>
        <w:tabs>
          <w:tab w:val="center" w:pos="4680"/>
          <w:tab w:val="left" w:pos="58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9304B" w:rsidRDefault="0029304B" w:rsidP="0029304B">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29304B" w:rsidRDefault="0029304B" w:rsidP="0029304B">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29304B" w:rsidRDefault="0029304B" w:rsidP="0029304B">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BACHELOR OF TECHNOLOGY</w:t>
      </w:r>
    </w:p>
    <w:p w:rsidR="0029304B" w:rsidRDefault="0029304B" w:rsidP="0029304B">
      <w:pPr>
        <w:tabs>
          <w:tab w:val="center" w:pos="4680"/>
          <w:tab w:val="left" w:pos="5805"/>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IN</w:t>
      </w:r>
    </w:p>
    <w:p w:rsidR="0029304B" w:rsidRDefault="0029304B" w:rsidP="0029304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COMPUTER SCIENCE ENGINEERING</w:t>
      </w:r>
    </w:p>
    <w:p w:rsidR="0029304B" w:rsidRDefault="0029304B" w:rsidP="0029304B">
      <w:pPr>
        <w:spacing w:after="0" w:line="240" w:lineRule="auto"/>
        <w:jc w:val="center"/>
        <w:rPr>
          <w:rFonts w:ascii="Times New Roman" w:eastAsia="Times New Roman" w:hAnsi="Times New Roman" w:cs="Times New Roman"/>
          <w:b/>
          <w:sz w:val="28"/>
          <w:szCs w:val="28"/>
        </w:rPr>
      </w:pPr>
    </w:p>
    <w:p w:rsidR="0029304B" w:rsidRDefault="0029304B" w:rsidP="0029304B">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83198D" wp14:editId="3377ED26">
            <wp:extent cx="766445" cy="742950"/>
            <wp:effectExtent l="0" t="0" r="0" b="0"/>
            <wp:docPr id="32" name="image23.jpg" descr="C:\Users\Rashmi\Desktop\201106031431208917_35775.jpg"/>
            <wp:cNvGraphicFramePr/>
            <a:graphic xmlns:a="http://schemas.openxmlformats.org/drawingml/2006/main">
              <a:graphicData uri="http://schemas.openxmlformats.org/drawingml/2006/picture">
                <pic:pic xmlns:pic="http://schemas.openxmlformats.org/drawingml/2006/picture">
                  <pic:nvPicPr>
                    <pic:cNvPr id="9" name="image23.jpg" descr="C:\Users\Rashmi\Desktop\201106031431208917_35775.jpg"/>
                    <pic:cNvPicPr preferRelativeResize="0"/>
                  </pic:nvPicPr>
                  <pic:blipFill>
                    <a:blip r:embed="rId9"/>
                    <a:srcRect/>
                    <a:stretch>
                      <a:fillRect/>
                    </a:stretch>
                  </pic:blipFill>
                  <pic:spPr>
                    <a:xfrm>
                      <a:off x="0" y="0"/>
                      <a:ext cx="766445" cy="742950"/>
                    </a:xfrm>
                    <a:prstGeom prst="rect">
                      <a:avLst/>
                    </a:prstGeom>
                  </pic:spPr>
                </pic:pic>
              </a:graphicData>
            </a:graphic>
          </wp:inline>
        </w:drawing>
      </w:r>
    </w:p>
    <w:p w:rsidR="0029304B" w:rsidRDefault="0029304B" w:rsidP="0029304B">
      <w:pPr>
        <w:spacing w:after="0" w:line="240" w:lineRule="auto"/>
        <w:jc w:val="center"/>
        <w:rPr>
          <w:rFonts w:ascii="Times New Roman" w:eastAsia="Times New Roman" w:hAnsi="Times New Roman" w:cs="Times New Roman"/>
          <w:sz w:val="24"/>
          <w:szCs w:val="24"/>
        </w:rPr>
      </w:pPr>
    </w:p>
    <w:p w:rsidR="0029304B" w:rsidRDefault="0029304B" w:rsidP="0029304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Under esteemed guidance of</w:t>
      </w:r>
    </w:p>
    <w:p w:rsidR="0029304B" w:rsidRDefault="0029304B" w:rsidP="0029304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B. Ravi Kiran</w:t>
      </w:r>
    </w:p>
    <w:p w:rsidR="0029304B" w:rsidRDefault="0029304B" w:rsidP="0029304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(Associative Professor)</w:t>
      </w:r>
    </w:p>
    <w:p w:rsidR="0029304B" w:rsidRDefault="0029304B" w:rsidP="0029304B">
      <w:pPr>
        <w:spacing w:after="0" w:line="240" w:lineRule="auto"/>
        <w:jc w:val="center"/>
        <w:rPr>
          <w:rFonts w:ascii="Times New Roman" w:eastAsia="Times New Roman" w:hAnsi="Times New Roman" w:cs="Times New Roman"/>
          <w:b/>
          <w:sz w:val="24"/>
          <w:szCs w:val="24"/>
        </w:rPr>
      </w:pPr>
    </w:p>
    <w:p w:rsidR="0029304B" w:rsidRDefault="0029304B" w:rsidP="0029304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&amp; ENGINEERING</w:t>
      </w:r>
    </w:p>
    <w:p w:rsidR="0029304B" w:rsidRDefault="0029304B" w:rsidP="0029304B">
      <w:pPr>
        <w:spacing w:after="0" w:line="240" w:lineRule="auto"/>
        <w:jc w:val="center"/>
        <w:rPr>
          <w:rFonts w:ascii="Times New Roman" w:eastAsia="Times New Roman" w:hAnsi="Times New Roman" w:cs="Times New Roman"/>
          <w:sz w:val="24"/>
          <w:szCs w:val="24"/>
        </w:rPr>
      </w:pPr>
    </w:p>
    <w:p w:rsidR="0029304B" w:rsidRDefault="0029304B" w:rsidP="0029304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ANIL NEERUKONDA INSTITUTE OF TECHNOLOGY AND SCIENCES</w:t>
      </w:r>
    </w:p>
    <w:p w:rsidR="0029304B" w:rsidRDefault="0029304B" w:rsidP="0029304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(Affiliated to Andhra University)</w:t>
      </w:r>
    </w:p>
    <w:p w:rsidR="0029304B" w:rsidRDefault="0029304B" w:rsidP="0029304B">
      <w:pPr>
        <w:spacing w:after="0" w:line="240" w:lineRule="auto"/>
        <w:jc w:val="center"/>
        <w:rPr>
          <w:rFonts w:ascii="Times New Roman" w:eastAsia="Times New Roman" w:hAnsi="Times New Roman" w:cs="Times New Roman"/>
          <w:sz w:val="28"/>
          <w:szCs w:val="28"/>
        </w:rPr>
      </w:pPr>
    </w:p>
    <w:p w:rsidR="0029304B" w:rsidRDefault="0029304B" w:rsidP="0029304B">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SANGIVALASA, VISAKHAPATNAM – 531162</w:t>
      </w:r>
    </w:p>
    <w:p w:rsidR="0029304B" w:rsidRDefault="0029304B" w:rsidP="0029304B">
      <w:pPr>
        <w:spacing w:after="0" w:line="240" w:lineRule="auto"/>
        <w:rPr>
          <w:rFonts w:ascii="Times New Roman" w:eastAsia="Times New Roman" w:hAnsi="Times New Roman" w:cs="Times New Roman"/>
          <w:b/>
          <w:sz w:val="32"/>
          <w:szCs w:val="32"/>
        </w:rPr>
      </w:pPr>
      <w:r>
        <w:rPr>
          <w:sz w:val="32"/>
          <w:szCs w:val="32"/>
        </w:rPr>
        <w:t xml:space="preserve">                       </w:t>
      </w:r>
      <w:r w:rsidR="00130A64">
        <w:rPr>
          <w:sz w:val="32"/>
          <w:szCs w:val="32"/>
        </w:rPr>
        <w:t xml:space="preserve">                            2017</w:t>
      </w:r>
      <w:r>
        <w:rPr>
          <w:sz w:val="32"/>
          <w:szCs w:val="32"/>
        </w:rPr>
        <w:t>-2018</w:t>
      </w:r>
    </w:p>
    <w:p w:rsidR="00014D63" w:rsidRPr="0029304B" w:rsidRDefault="007B2550" w:rsidP="0029304B">
      <w:pPr>
        <w:spacing w:after="0" w:line="240" w:lineRule="auto"/>
        <w:jc w:val="center"/>
        <w:rPr>
          <w:rFonts w:ascii="Times New Roman" w:eastAsia="Times New Roman" w:hAnsi="Times New Roman" w:cs="Times New Roman"/>
          <w:b/>
          <w:sz w:val="32"/>
          <w:szCs w:val="32"/>
        </w:rPr>
      </w:pPr>
      <w:bookmarkStart w:id="4" w:name="_Hlk511646355"/>
      <w:bookmarkEnd w:id="1"/>
      <w:r>
        <w:rPr>
          <w:rFonts w:ascii="Times New Roman" w:eastAsia="Times New Roman" w:hAnsi="Times New Roman" w:cs="Times New Roman"/>
          <w:b/>
          <w:sz w:val="36"/>
          <w:szCs w:val="36"/>
        </w:rPr>
        <w:lastRenderedPageBreak/>
        <w:t>DEBLURRING OF BLURRED IMAGE USING EXTENDED BLIND</w:t>
      </w:r>
      <w:r w:rsidR="00FC67FD">
        <w:rPr>
          <w:rFonts w:ascii="Times New Roman" w:eastAsia="Times New Roman" w:hAnsi="Times New Roman" w:cs="Times New Roman"/>
          <w:b/>
          <w:sz w:val="36"/>
          <w:szCs w:val="36"/>
        </w:rPr>
        <w:t xml:space="preserve"> D</w:t>
      </w:r>
      <w:r>
        <w:rPr>
          <w:rFonts w:ascii="Times New Roman" w:eastAsia="Times New Roman" w:hAnsi="Times New Roman" w:cs="Times New Roman"/>
          <w:b/>
          <w:sz w:val="36"/>
          <w:szCs w:val="36"/>
        </w:rPr>
        <w:t>ECONVOLUTION TECHNIQUE</w:t>
      </w:r>
    </w:p>
    <w:p w:rsidR="00014D63" w:rsidRDefault="00014D63">
      <w:pPr>
        <w:spacing w:after="0" w:line="240" w:lineRule="auto"/>
        <w:rPr>
          <w:rFonts w:ascii="Times New Roman" w:eastAsia="Times New Roman" w:hAnsi="Times New Roman" w:cs="Times New Roman"/>
          <w:sz w:val="24"/>
          <w:szCs w:val="24"/>
        </w:rPr>
      </w:pPr>
    </w:p>
    <w:p w:rsidR="00014D63" w:rsidRDefault="007B255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014D63" w:rsidRDefault="00014D63">
      <w:pPr>
        <w:spacing w:after="0" w:line="240" w:lineRule="auto"/>
        <w:jc w:val="center"/>
        <w:rPr>
          <w:rFonts w:ascii="Times New Roman" w:eastAsia="Times New Roman" w:hAnsi="Times New Roman" w:cs="Times New Roman"/>
          <w:b/>
          <w:i/>
          <w:sz w:val="24"/>
          <w:szCs w:val="24"/>
        </w:rPr>
      </w:pPr>
    </w:p>
    <w:p w:rsidR="00014D63" w:rsidRDefault="007B2550">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014D63" w:rsidRDefault="00014D63">
      <w:pPr>
        <w:spacing w:after="0" w:line="240" w:lineRule="auto"/>
        <w:rPr>
          <w:rFonts w:ascii="Times New Roman" w:eastAsia="Times New Roman" w:hAnsi="Times New Roman" w:cs="Times New Roman"/>
          <w:sz w:val="24"/>
          <w:szCs w:val="24"/>
        </w:rPr>
      </w:pPr>
    </w:p>
    <w:p w:rsidR="00014D63" w:rsidRDefault="007B255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Y.</w:t>
      </w:r>
      <w:r w:rsidR="00FC67F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VENKAIAHNAIDU</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314126510118</w:t>
      </w:r>
    </w:p>
    <w:p w:rsidR="00014D63" w:rsidRDefault="007B255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R.</w:t>
      </w:r>
      <w:r w:rsidR="00FC67F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NAVATEJA</w:t>
      </w:r>
      <w:r>
        <w:rPr>
          <w:rFonts w:ascii="Times New Roman" w:eastAsia="Times New Roman" w:hAnsi="Times New Roman" w:cs="Times New Roman"/>
          <w:sz w:val="32"/>
          <w:szCs w:val="32"/>
        </w:rPr>
        <w:tab/>
        <w:t xml:space="preserve">                                 314126510081</w:t>
      </w:r>
    </w:p>
    <w:p w:rsidR="00014D63" w:rsidRDefault="007B255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R.</w:t>
      </w:r>
      <w:r w:rsidR="00FC67F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SARAT KUMAR</w:t>
      </w:r>
      <w:r>
        <w:rPr>
          <w:rFonts w:ascii="Times New Roman" w:eastAsia="Times New Roman" w:hAnsi="Times New Roman" w:cs="Times New Roman"/>
          <w:sz w:val="32"/>
          <w:szCs w:val="32"/>
        </w:rPr>
        <w:tab/>
        <w:t xml:space="preserve">                        314126510080</w:t>
      </w:r>
    </w:p>
    <w:p w:rsidR="00014D63" w:rsidRDefault="007B255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w:t>
      </w:r>
      <w:r w:rsidR="00FC67F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ARAVIND BABU</w:t>
      </w:r>
      <w:r w:rsidR="00FC67FD">
        <w:rPr>
          <w:rFonts w:ascii="Times New Roman" w:eastAsia="Times New Roman" w:hAnsi="Times New Roman" w:cs="Times New Roman"/>
          <w:sz w:val="32"/>
          <w:szCs w:val="32"/>
        </w:rPr>
        <w:t xml:space="preserve">       </w:t>
      </w:r>
      <w:r w:rsidR="00FC67FD">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314126510088</w:t>
      </w:r>
    </w:p>
    <w:p w:rsidR="00014D63" w:rsidRDefault="007B2550">
      <w:pPr>
        <w:tabs>
          <w:tab w:val="center" w:pos="4680"/>
          <w:tab w:val="left" w:pos="58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14D63" w:rsidRDefault="007B2550">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014D63" w:rsidRDefault="007B2550">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014D63" w:rsidRDefault="007B255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BACHELOR OF TECHNOLOGY</w:t>
      </w:r>
    </w:p>
    <w:p w:rsidR="00014D63" w:rsidRDefault="007B2550">
      <w:pPr>
        <w:tabs>
          <w:tab w:val="center" w:pos="4680"/>
          <w:tab w:val="left" w:pos="5805"/>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IN</w:t>
      </w:r>
    </w:p>
    <w:p w:rsidR="00014D63" w:rsidRDefault="007B255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COMPUTER SCIENCE ENGINEERING</w:t>
      </w:r>
    </w:p>
    <w:p w:rsidR="00014D63" w:rsidRDefault="00014D63">
      <w:pPr>
        <w:spacing w:after="0" w:line="240" w:lineRule="auto"/>
        <w:jc w:val="center"/>
        <w:rPr>
          <w:rFonts w:ascii="Times New Roman" w:eastAsia="Times New Roman" w:hAnsi="Times New Roman" w:cs="Times New Roman"/>
          <w:b/>
          <w:sz w:val="28"/>
          <w:szCs w:val="28"/>
        </w:rPr>
      </w:pPr>
    </w:p>
    <w:p w:rsidR="00014D63" w:rsidRDefault="007B2550">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766445" cy="742950"/>
            <wp:effectExtent l="0" t="0" r="0" b="0"/>
            <wp:docPr id="9" name="image23.jpg" descr="C:\Users\Rashmi\Desktop\201106031431208917_35775.jpg"/>
            <wp:cNvGraphicFramePr/>
            <a:graphic xmlns:a="http://schemas.openxmlformats.org/drawingml/2006/main">
              <a:graphicData uri="http://schemas.openxmlformats.org/drawingml/2006/picture">
                <pic:pic xmlns:pic="http://schemas.openxmlformats.org/drawingml/2006/picture">
                  <pic:nvPicPr>
                    <pic:cNvPr id="9" name="image23.jpg" descr="C:\Users\Rashmi\Desktop\201106031431208917_35775.jpg"/>
                    <pic:cNvPicPr preferRelativeResize="0"/>
                  </pic:nvPicPr>
                  <pic:blipFill>
                    <a:blip r:embed="rId9"/>
                    <a:srcRect/>
                    <a:stretch>
                      <a:fillRect/>
                    </a:stretch>
                  </pic:blipFill>
                  <pic:spPr>
                    <a:xfrm>
                      <a:off x="0" y="0"/>
                      <a:ext cx="766445" cy="742950"/>
                    </a:xfrm>
                    <a:prstGeom prst="rect">
                      <a:avLst/>
                    </a:prstGeom>
                  </pic:spPr>
                </pic:pic>
              </a:graphicData>
            </a:graphic>
          </wp:inline>
        </w:drawing>
      </w:r>
    </w:p>
    <w:p w:rsidR="00014D63" w:rsidRDefault="00014D63">
      <w:pPr>
        <w:spacing w:after="0" w:line="240" w:lineRule="auto"/>
        <w:jc w:val="center"/>
        <w:rPr>
          <w:rFonts w:ascii="Times New Roman" w:eastAsia="Times New Roman" w:hAnsi="Times New Roman" w:cs="Times New Roman"/>
          <w:sz w:val="24"/>
          <w:szCs w:val="24"/>
        </w:rPr>
      </w:pPr>
    </w:p>
    <w:p w:rsidR="00014D63" w:rsidRDefault="007B255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Under esteemed guidance of</w:t>
      </w:r>
    </w:p>
    <w:p w:rsidR="00014D63" w:rsidRDefault="00FC67F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B</w:t>
      </w:r>
      <w:r w:rsidR="007B2550">
        <w:rPr>
          <w:rFonts w:ascii="Times New Roman" w:eastAsia="Times New Roman" w:hAnsi="Times New Roman" w:cs="Times New Roman"/>
          <w:b/>
          <w:sz w:val="28"/>
          <w:szCs w:val="28"/>
        </w:rPr>
        <w:t>. Ravi Kiran</w:t>
      </w:r>
    </w:p>
    <w:p w:rsidR="00014D63" w:rsidRDefault="007B255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(Associative Professor)</w:t>
      </w:r>
    </w:p>
    <w:p w:rsidR="00014D63" w:rsidRDefault="00014D63">
      <w:pPr>
        <w:spacing w:after="0" w:line="240" w:lineRule="auto"/>
        <w:jc w:val="center"/>
        <w:rPr>
          <w:rFonts w:ascii="Times New Roman" w:eastAsia="Times New Roman" w:hAnsi="Times New Roman" w:cs="Times New Roman"/>
          <w:b/>
          <w:sz w:val="24"/>
          <w:szCs w:val="24"/>
        </w:rPr>
      </w:pPr>
    </w:p>
    <w:p w:rsidR="00014D63" w:rsidRDefault="007B255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w:t>
      </w:r>
      <w:r w:rsidR="00FC67FD">
        <w:rPr>
          <w:rFonts w:ascii="Times New Roman" w:eastAsia="Times New Roman" w:hAnsi="Times New Roman" w:cs="Times New Roman"/>
          <w:b/>
          <w:sz w:val="24"/>
          <w:szCs w:val="24"/>
        </w:rPr>
        <w:t xml:space="preserve"> &amp;</w:t>
      </w:r>
      <w:r>
        <w:rPr>
          <w:rFonts w:ascii="Times New Roman" w:eastAsia="Times New Roman" w:hAnsi="Times New Roman" w:cs="Times New Roman"/>
          <w:b/>
          <w:sz w:val="24"/>
          <w:szCs w:val="24"/>
        </w:rPr>
        <w:t xml:space="preserve"> ENGINEERING</w:t>
      </w:r>
    </w:p>
    <w:p w:rsidR="00014D63" w:rsidRDefault="00014D63">
      <w:pPr>
        <w:spacing w:after="0" w:line="240" w:lineRule="auto"/>
        <w:jc w:val="center"/>
        <w:rPr>
          <w:rFonts w:ascii="Times New Roman" w:eastAsia="Times New Roman" w:hAnsi="Times New Roman" w:cs="Times New Roman"/>
          <w:sz w:val="24"/>
          <w:szCs w:val="24"/>
        </w:rPr>
      </w:pPr>
    </w:p>
    <w:p w:rsidR="00014D63" w:rsidRDefault="007B255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ANIL NEERUKONDA INSTITUTE OF TECHNOLOGY AND SCIENCES</w:t>
      </w:r>
    </w:p>
    <w:p w:rsidR="00014D63" w:rsidRDefault="007B255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(Affiliated to Andhra University)</w:t>
      </w:r>
    </w:p>
    <w:p w:rsidR="00014D63" w:rsidRDefault="00014D63">
      <w:pPr>
        <w:spacing w:after="0" w:line="240" w:lineRule="auto"/>
        <w:jc w:val="center"/>
        <w:rPr>
          <w:rFonts w:ascii="Times New Roman" w:eastAsia="Times New Roman" w:hAnsi="Times New Roman" w:cs="Times New Roman"/>
          <w:sz w:val="28"/>
          <w:szCs w:val="28"/>
        </w:rPr>
      </w:pPr>
    </w:p>
    <w:p w:rsidR="00014D63" w:rsidRDefault="007B255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SANGIVALASA, VISAKHAPATNAM – 531162</w:t>
      </w:r>
    </w:p>
    <w:p w:rsidR="00014D63" w:rsidRDefault="00130A64">
      <w:pPr>
        <w:spacing w:after="0" w:line="240" w:lineRule="auto"/>
        <w:jc w:val="center"/>
        <w:rPr>
          <w:rFonts w:ascii="Times New Roman" w:eastAsia="Times New Roman" w:hAnsi="Times New Roman" w:cs="Times New Roman"/>
          <w:b/>
          <w:sz w:val="32"/>
          <w:szCs w:val="32"/>
        </w:rPr>
      </w:pPr>
      <w:r>
        <w:rPr>
          <w:sz w:val="32"/>
          <w:szCs w:val="32"/>
        </w:rPr>
        <w:t>2017</w:t>
      </w:r>
      <w:r w:rsidR="007B2550">
        <w:rPr>
          <w:sz w:val="32"/>
          <w:szCs w:val="32"/>
        </w:rPr>
        <w:t>-2018</w:t>
      </w:r>
    </w:p>
    <w:p w:rsidR="00014D63" w:rsidRDefault="007B2550">
      <w:pPr>
        <w:tabs>
          <w:tab w:val="left" w:pos="2727"/>
        </w:tabs>
        <w:spacing w:after="0" w:line="240" w:lineRule="auto"/>
        <w:ind w:left="1800" w:hanging="27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ANIL NEERUKONDA INSTITUTE </w:t>
      </w:r>
      <w:r w:rsidR="00130A64">
        <w:rPr>
          <w:rFonts w:ascii="Times New Roman" w:eastAsia="Times New Roman" w:hAnsi="Times New Roman" w:cs="Times New Roman"/>
          <w:b/>
          <w:sz w:val="36"/>
          <w:szCs w:val="36"/>
        </w:rPr>
        <w:t>OF TECHNOLOGY</w:t>
      </w:r>
      <w:r>
        <w:rPr>
          <w:rFonts w:ascii="Times New Roman" w:eastAsia="Times New Roman" w:hAnsi="Times New Roman" w:cs="Times New Roman"/>
          <w:b/>
          <w:sz w:val="36"/>
          <w:szCs w:val="36"/>
        </w:rPr>
        <w:t xml:space="preserve"> AND SCIENCES</w:t>
      </w:r>
    </w:p>
    <w:p w:rsidR="00014D63" w:rsidRDefault="007B255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(Affiliated to Andhra University)</w:t>
      </w:r>
    </w:p>
    <w:p w:rsidR="00014D63" w:rsidRDefault="007B2550">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SANGIVALASA, VISAKHAPATNAM-531162</w:t>
      </w:r>
    </w:p>
    <w:p w:rsidR="00014D63" w:rsidRDefault="00014D63">
      <w:pPr>
        <w:spacing w:after="0" w:line="240" w:lineRule="auto"/>
        <w:jc w:val="center"/>
        <w:rPr>
          <w:rFonts w:ascii="Times New Roman" w:eastAsia="Times New Roman" w:hAnsi="Times New Roman" w:cs="Times New Roman"/>
          <w:b/>
          <w:sz w:val="36"/>
          <w:szCs w:val="36"/>
        </w:rPr>
      </w:pPr>
    </w:p>
    <w:p w:rsidR="00014D63" w:rsidRDefault="00014D63">
      <w:pPr>
        <w:spacing w:after="0" w:line="240" w:lineRule="auto"/>
        <w:jc w:val="center"/>
        <w:rPr>
          <w:rFonts w:ascii="Times New Roman" w:eastAsia="Times New Roman" w:hAnsi="Times New Roman" w:cs="Times New Roman"/>
          <w:b/>
          <w:sz w:val="36"/>
          <w:szCs w:val="36"/>
        </w:rPr>
      </w:pPr>
    </w:p>
    <w:p w:rsidR="00014D63" w:rsidRDefault="007B2550">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BONAFIDE CERTIFICATE</w:t>
      </w:r>
    </w:p>
    <w:p w:rsidR="00014D63" w:rsidRDefault="00014D63">
      <w:pPr>
        <w:spacing w:after="0" w:line="240" w:lineRule="auto"/>
        <w:jc w:val="center"/>
        <w:rPr>
          <w:rFonts w:ascii="Times New Roman" w:eastAsia="Times New Roman" w:hAnsi="Times New Roman" w:cs="Times New Roman"/>
          <w:b/>
          <w:sz w:val="32"/>
          <w:szCs w:val="32"/>
        </w:rPr>
      </w:pPr>
    </w:p>
    <w:p w:rsidR="00014D63" w:rsidRDefault="00014D63">
      <w:pPr>
        <w:spacing w:after="0" w:line="360" w:lineRule="auto"/>
        <w:jc w:val="both"/>
        <w:rPr>
          <w:rFonts w:ascii="Times New Roman" w:eastAsia="Times New Roman" w:hAnsi="Times New Roman" w:cs="Times New Roman"/>
          <w:b/>
          <w:sz w:val="32"/>
          <w:szCs w:val="32"/>
        </w:rPr>
      </w:pPr>
    </w:p>
    <w:p w:rsidR="00555F98" w:rsidRDefault="00555F98" w:rsidP="00555F9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this project report “</w:t>
      </w:r>
      <w:r>
        <w:rPr>
          <w:rFonts w:ascii="Times New Roman" w:eastAsia="Times New Roman" w:hAnsi="Times New Roman" w:cs="Times New Roman"/>
          <w:b/>
          <w:sz w:val="28"/>
          <w:szCs w:val="28"/>
        </w:rPr>
        <w:t>DEBLURRING OF BLURRED IMAGE USING EXTENDED BLIND DECONVOLUTION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proofErr w:type="gramStart"/>
      <w:r>
        <w:rPr>
          <w:rFonts w:ascii="Times New Roman" w:eastAsia="Times New Roman" w:hAnsi="Times New Roman" w:cs="Times New Roman"/>
          <w:sz w:val="28"/>
          <w:szCs w:val="28"/>
        </w:rPr>
        <w:t xml:space="preserve"> </w:t>
      </w:r>
      <w:r w:rsidR="00130A64">
        <w:rPr>
          <w:rFonts w:ascii="Times New Roman" w:eastAsia="Times New Roman" w:hAnsi="Times New Roman" w:cs="Times New Roman"/>
          <w:sz w:val="28"/>
          <w:szCs w:val="28"/>
        </w:rPr>
        <w:t xml:space="preserve">  “</w:t>
      </w:r>
      <w:proofErr w:type="gramEnd"/>
      <w:r w:rsidRPr="00555F98">
        <w:rPr>
          <w:rFonts w:ascii="Times New Roman" w:eastAsia="Times New Roman" w:hAnsi="Times New Roman" w:cs="Times New Roman"/>
          <w:sz w:val="28"/>
          <w:szCs w:val="28"/>
        </w:rPr>
        <w:t xml:space="preserve">  </w:t>
      </w:r>
      <w:r w:rsidRPr="00555F98">
        <w:rPr>
          <w:rFonts w:ascii="Times New Roman" w:eastAsia="Times New Roman" w:hAnsi="Times New Roman" w:cs="Times New Roman"/>
          <w:sz w:val="28"/>
          <w:szCs w:val="28"/>
        </w:rPr>
        <w:t>Y. VENKAIAHNAIDU</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314126510118</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 </w:t>
      </w:r>
      <w:r w:rsidRPr="00555F98">
        <w:rPr>
          <w:rFonts w:ascii="Times New Roman" w:eastAsia="Times New Roman" w:hAnsi="Times New Roman" w:cs="Times New Roman"/>
          <w:sz w:val="28"/>
          <w:szCs w:val="28"/>
        </w:rPr>
        <w:t>R. NAVATEJA</w:t>
      </w:r>
      <w:r>
        <w:rPr>
          <w:rFonts w:ascii="Times New Roman" w:eastAsia="Times New Roman" w:hAnsi="Times New Roman" w:cs="Times New Roman"/>
          <w:sz w:val="28"/>
          <w:szCs w:val="28"/>
        </w:rPr>
        <w:t xml:space="preserve">  ( </w:t>
      </w:r>
      <w:r w:rsidR="00A701DB">
        <w:rPr>
          <w:rFonts w:ascii="Times New Roman" w:eastAsia="Times New Roman" w:hAnsi="Times New Roman" w:cs="Times New Roman"/>
          <w:sz w:val="28"/>
          <w:szCs w:val="28"/>
        </w:rPr>
        <w:t>314126510081</w:t>
      </w:r>
      <w:r>
        <w:rPr>
          <w:rFonts w:ascii="Times New Roman" w:eastAsia="Times New Roman" w:hAnsi="Times New Roman" w:cs="Times New Roman"/>
          <w:sz w:val="28"/>
          <w:szCs w:val="28"/>
        </w:rPr>
        <w:t xml:space="preserve"> ),   </w:t>
      </w:r>
      <w:r w:rsidRPr="00555F98">
        <w:rPr>
          <w:rFonts w:ascii="Times New Roman" w:eastAsia="Times New Roman" w:hAnsi="Times New Roman" w:cs="Times New Roman"/>
          <w:sz w:val="28"/>
          <w:szCs w:val="28"/>
        </w:rPr>
        <w:t xml:space="preserve">             R. SARAT KUMAR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314126510080</w:t>
      </w:r>
      <w:r>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 S.</w:t>
      </w:r>
      <w:r w:rsidR="00130A6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ARAVIND BABU (314126510088)</w:t>
      </w:r>
      <w:r w:rsidR="00130A6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who carried out the project work under my supervision.</w:t>
      </w:r>
    </w:p>
    <w:p w:rsidR="00014D63" w:rsidRDefault="00014D63">
      <w:pPr>
        <w:tabs>
          <w:tab w:val="center" w:pos="4680"/>
        </w:tabs>
        <w:spacing w:after="0" w:line="360" w:lineRule="auto"/>
        <w:rPr>
          <w:rFonts w:ascii="Times New Roman" w:eastAsia="Times New Roman" w:hAnsi="Times New Roman" w:cs="Times New Roman"/>
          <w:sz w:val="20"/>
          <w:szCs w:val="20"/>
        </w:rPr>
      </w:pPr>
    </w:p>
    <w:p w:rsidR="00014D63" w:rsidRDefault="00014D63">
      <w:pPr>
        <w:spacing w:after="0" w:line="360" w:lineRule="auto"/>
        <w:rPr>
          <w:rFonts w:ascii="Times New Roman" w:eastAsia="Times New Roman" w:hAnsi="Times New Roman" w:cs="Times New Roman"/>
          <w:sz w:val="20"/>
          <w:szCs w:val="20"/>
        </w:rPr>
      </w:pPr>
    </w:p>
    <w:p w:rsidR="00014D63" w:rsidRDefault="00014D63">
      <w:pPr>
        <w:spacing w:after="0" w:line="360" w:lineRule="auto"/>
        <w:rPr>
          <w:rFonts w:ascii="Times New Roman" w:eastAsia="Times New Roman" w:hAnsi="Times New Roman" w:cs="Times New Roman"/>
          <w:sz w:val="20"/>
          <w:szCs w:val="20"/>
        </w:rPr>
      </w:pPr>
    </w:p>
    <w:p w:rsidR="00014D63" w:rsidRDefault="00014D63">
      <w:pPr>
        <w:spacing w:after="0" w:line="360" w:lineRule="auto"/>
        <w:rPr>
          <w:rFonts w:ascii="Times New Roman" w:eastAsia="Times New Roman" w:hAnsi="Times New Roman" w:cs="Times New Roman"/>
          <w:sz w:val="20"/>
          <w:szCs w:val="20"/>
        </w:rPr>
      </w:pPr>
    </w:p>
    <w:p w:rsidR="00014D63" w:rsidRDefault="00014D63">
      <w:pPr>
        <w:spacing w:after="0"/>
        <w:ind w:firstLine="720"/>
        <w:rPr>
          <w:rFonts w:ascii="Times New Roman" w:eastAsia="Times New Roman" w:hAnsi="Times New Roman" w:cs="Times New Roman"/>
          <w:sz w:val="20"/>
          <w:szCs w:val="20"/>
        </w:rPr>
      </w:pPr>
    </w:p>
    <w:p w:rsidR="0029304B" w:rsidRDefault="0029304B">
      <w:pPr>
        <w:spacing w:after="0"/>
        <w:ind w:firstLine="720"/>
        <w:rPr>
          <w:rFonts w:ascii="Times New Roman" w:eastAsia="Times New Roman" w:hAnsi="Times New Roman" w:cs="Times New Roman"/>
          <w:sz w:val="20"/>
          <w:szCs w:val="20"/>
        </w:rPr>
      </w:pPr>
    </w:p>
    <w:p w:rsidR="0029304B" w:rsidRDefault="0029304B">
      <w:pPr>
        <w:spacing w:after="0"/>
        <w:ind w:firstLine="720"/>
        <w:rPr>
          <w:rFonts w:ascii="Times New Roman" w:eastAsia="Times New Roman" w:hAnsi="Times New Roman" w:cs="Times New Roman"/>
          <w:sz w:val="20"/>
          <w:szCs w:val="20"/>
        </w:rPr>
      </w:pPr>
    </w:p>
    <w:p w:rsidR="0029304B" w:rsidRDefault="0029304B">
      <w:pPr>
        <w:spacing w:after="0"/>
        <w:ind w:firstLine="720"/>
        <w:rPr>
          <w:rFonts w:ascii="Times New Roman" w:eastAsia="Times New Roman" w:hAnsi="Times New Roman" w:cs="Times New Roman"/>
          <w:sz w:val="20"/>
          <w:szCs w:val="20"/>
        </w:rPr>
      </w:pPr>
    </w:p>
    <w:p w:rsidR="00014D63" w:rsidRDefault="00014D63">
      <w:pPr>
        <w:spacing w:after="0" w:line="360" w:lineRule="auto"/>
        <w:ind w:firstLine="720"/>
        <w:rPr>
          <w:rFonts w:ascii="Times New Roman" w:eastAsia="Times New Roman" w:hAnsi="Times New Roman" w:cs="Times New Roman"/>
          <w:sz w:val="20"/>
          <w:szCs w:val="20"/>
        </w:rPr>
      </w:pPr>
    </w:p>
    <w:p w:rsidR="00014D63" w:rsidRDefault="00014D63">
      <w:pPr>
        <w:spacing w:after="0" w:line="360" w:lineRule="auto"/>
        <w:ind w:firstLine="720"/>
        <w:rPr>
          <w:rFonts w:ascii="Times New Roman" w:eastAsia="Times New Roman" w:hAnsi="Times New Roman" w:cs="Times New Roman"/>
          <w:sz w:val="20"/>
          <w:szCs w:val="20"/>
        </w:rPr>
      </w:pPr>
    </w:p>
    <w:p w:rsidR="00014D63" w:rsidRDefault="007B2550">
      <w:pPr>
        <w:spacing w:after="0"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Dr.</w:t>
      </w:r>
      <w:r w:rsidR="00FC67FD">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Sivaranjini</w:t>
      </w:r>
      <w:proofErr w:type="spellEnd"/>
      <w:r>
        <w:rPr>
          <w:rFonts w:ascii="Times New Roman" w:eastAsia="Times New Roman" w:hAnsi="Times New Roman" w:cs="Times New Roman"/>
        </w:rPr>
        <w:tab/>
        <w:t xml:space="preserve">                                                                       </w:t>
      </w:r>
      <w:r>
        <w:rPr>
          <w:rFonts w:ascii="Times New Roman" w:eastAsia="Times New Roman" w:hAnsi="Times New Roman" w:cs="Times New Roman"/>
          <w:sz w:val="28"/>
          <w:szCs w:val="28"/>
        </w:rPr>
        <w:t>B.</w:t>
      </w:r>
      <w:r w:rsidR="00FC67F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Ravi Kiran </w:t>
      </w:r>
    </w:p>
    <w:p w:rsidR="00014D63" w:rsidRDefault="007B2550">
      <w:pPr>
        <w:spacing w:after="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HEAD OF THE DEPARTMENT                                                     PROJECT GUIDE</w:t>
      </w:r>
    </w:p>
    <w:p w:rsidR="00014D63" w:rsidRDefault="007B2550">
      <w:pPr>
        <w:tabs>
          <w:tab w:val="center" w:pos="4680"/>
          <w:tab w:val="right" w:pos="936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Professor                                                                            Associative Professor       Department of Computer Science                                              </w:t>
      </w:r>
      <w:r w:rsidR="00FC67FD">
        <w:rPr>
          <w:rFonts w:ascii="Times New Roman" w:eastAsia="Times New Roman" w:hAnsi="Times New Roman" w:cs="Times New Roman"/>
          <w:sz w:val="24"/>
          <w:szCs w:val="24"/>
        </w:rPr>
        <w:t xml:space="preserve">Department </w:t>
      </w:r>
      <w:r w:rsidR="0029304B">
        <w:rPr>
          <w:rFonts w:ascii="Times New Roman" w:eastAsia="Times New Roman" w:hAnsi="Times New Roman" w:cs="Times New Roman"/>
          <w:sz w:val="24"/>
          <w:szCs w:val="24"/>
        </w:rPr>
        <w:t>of Computer</w:t>
      </w:r>
      <w:r w:rsidR="00FC67FD">
        <w:rPr>
          <w:rFonts w:ascii="Times New Roman" w:eastAsia="Times New Roman" w:hAnsi="Times New Roman" w:cs="Times New Roman"/>
          <w:sz w:val="24"/>
          <w:szCs w:val="24"/>
        </w:rPr>
        <w:t xml:space="preserve"> Science</w:t>
      </w:r>
    </w:p>
    <w:p w:rsidR="00014D63" w:rsidRDefault="007B2550">
      <w:pPr>
        <w:tabs>
          <w:tab w:val="center" w:pos="4680"/>
          <w:tab w:val="right" w:pos="936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21304">
        <w:rPr>
          <w:rFonts w:ascii="Times New Roman" w:eastAsia="Times New Roman" w:hAnsi="Times New Roman" w:cs="Times New Roman"/>
          <w:sz w:val="24"/>
          <w:szCs w:val="24"/>
        </w:rPr>
        <w:t>&amp;</w:t>
      </w:r>
      <w:r>
        <w:rPr>
          <w:rFonts w:ascii="Times New Roman" w:eastAsia="Times New Roman" w:hAnsi="Times New Roman" w:cs="Times New Roman"/>
          <w:sz w:val="24"/>
          <w:szCs w:val="24"/>
        </w:rPr>
        <w:t xml:space="preserve"> Engineering</w:t>
      </w:r>
      <w:r>
        <w:rPr>
          <w:rFonts w:ascii="Times New Roman" w:eastAsia="Times New Roman" w:hAnsi="Times New Roman" w:cs="Times New Roman"/>
          <w:sz w:val="24"/>
          <w:szCs w:val="24"/>
        </w:rPr>
        <w:tab/>
        <w:t xml:space="preserve">                                                                                   </w:t>
      </w:r>
      <w:r w:rsidR="00E21304">
        <w:rPr>
          <w:rFonts w:ascii="Times New Roman" w:eastAsia="Times New Roman" w:hAnsi="Times New Roman" w:cs="Times New Roman"/>
          <w:sz w:val="24"/>
          <w:szCs w:val="24"/>
        </w:rPr>
        <w:t>&amp;</w:t>
      </w:r>
      <w:r>
        <w:rPr>
          <w:rFonts w:ascii="Times New Roman" w:eastAsia="Times New Roman" w:hAnsi="Times New Roman" w:cs="Times New Roman"/>
          <w:sz w:val="24"/>
          <w:szCs w:val="24"/>
        </w:rPr>
        <w:t>Engineering</w:t>
      </w:r>
      <w:r>
        <w:rPr>
          <w:rFonts w:ascii="Times New Roman" w:eastAsia="Times New Roman" w:hAnsi="Times New Roman" w:cs="Times New Roman"/>
          <w:sz w:val="24"/>
          <w:szCs w:val="24"/>
        </w:rPr>
        <w:tab/>
      </w:r>
    </w:p>
    <w:p w:rsidR="00014D63" w:rsidRDefault="007B2550" w:rsidP="00902749">
      <w:pPr>
        <w:tabs>
          <w:tab w:val="center" w:pos="4680"/>
          <w:tab w:val="right" w:pos="9360"/>
        </w:tabs>
        <w:spacing w:after="0" w:line="360" w:lineRule="auto"/>
        <w:ind w:firstLine="720"/>
        <w:rPr>
          <w:rFonts w:ascii="Times New Roman" w:eastAsia="Times New Roman" w:hAnsi="Times New Roman" w:cs="Times New Roman"/>
          <w:sz w:val="24"/>
          <w:szCs w:val="24"/>
        </w:rPr>
        <w:sectPr w:rsidR="00014D63">
          <w:headerReference w:type="default" r:id="rId10"/>
          <w:footerReference w:type="default" r:id="rId11"/>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ANITS</w:t>
      </w:r>
      <w:r>
        <w:rPr>
          <w:rFonts w:ascii="Times New Roman" w:eastAsia="Times New Roman" w:hAnsi="Times New Roman" w:cs="Times New Roman"/>
          <w:sz w:val="24"/>
          <w:szCs w:val="24"/>
        </w:rPr>
        <w:tab/>
        <w:t xml:space="preserve">                                                                                            ANITS</w:t>
      </w:r>
    </w:p>
    <w:p w:rsidR="00130A64" w:rsidRDefault="00130A64" w:rsidP="00902749">
      <w:pPr>
        <w:ind w:left="3600"/>
        <w:rPr>
          <w:rFonts w:ascii="Times New Roman" w:eastAsia="Times New Roman" w:hAnsi="Times New Roman" w:cs="Times New Roman"/>
          <w:b/>
          <w:sz w:val="36"/>
          <w:szCs w:val="36"/>
          <w:u w:val="single"/>
        </w:rPr>
      </w:pPr>
    </w:p>
    <w:p w:rsidR="00014D63" w:rsidRDefault="007B2550" w:rsidP="00902749">
      <w:pPr>
        <w:ind w:left="360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DECLARATION</w:t>
      </w:r>
    </w:p>
    <w:p w:rsidR="00014D63" w:rsidRDefault="00014D63">
      <w:pPr>
        <w:jc w:val="both"/>
        <w:rPr>
          <w:rFonts w:ascii="Times New Roman" w:eastAsia="Times New Roman" w:hAnsi="Times New Roman" w:cs="Times New Roman"/>
          <w:b/>
          <w:sz w:val="36"/>
          <w:szCs w:val="36"/>
          <w:u w:val="single"/>
        </w:rPr>
      </w:pPr>
    </w:p>
    <w:p w:rsidR="00014D63" w:rsidRDefault="007B255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project work entitled “</w:t>
      </w:r>
      <w:r>
        <w:rPr>
          <w:rFonts w:ascii="Times New Roman" w:eastAsia="Times New Roman" w:hAnsi="Times New Roman" w:cs="Times New Roman"/>
          <w:b/>
          <w:sz w:val="28"/>
          <w:szCs w:val="28"/>
        </w:rPr>
        <w:t>DEBL</w:t>
      </w:r>
      <w:r w:rsidR="00E21304">
        <w:rPr>
          <w:rFonts w:ascii="Times New Roman" w:eastAsia="Times New Roman" w:hAnsi="Times New Roman" w:cs="Times New Roman"/>
          <w:b/>
          <w:sz w:val="28"/>
          <w:szCs w:val="28"/>
        </w:rPr>
        <w:t>U</w:t>
      </w:r>
      <w:r>
        <w:rPr>
          <w:rFonts w:ascii="Times New Roman" w:eastAsia="Times New Roman" w:hAnsi="Times New Roman" w:cs="Times New Roman"/>
          <w:b/>
          <w:sz w:val="28"/>
          <w:szCs w:val="28"/>
        </w:rPr>
        <w:t>RRING OF BL</w:t>
      </w:r>
      <w:r w:rsidR="00FC67FD">
        <w:rPr>
          <w:rFonts w:ascii="Times New Roman" w:eastAsia="Times New Roman" w:hAnsi="Times New Roman" w:cs="Times New Roman"/>
          <w:b/>
          <w:sz w:val="28"/>
          <w:szCs w:val="28"/>
        </w:rPr>
        <w:t>U</w:t>
      </w:r>
      <w:r>
        <w:rPr>
          <w:rFonts w:ascii="Times New Roman" w:eastAsia="Times New Roman" w:hAnsi="Times New Roman" w:cs="Times New Roman"/>
          <w:b/>
          <w:sz w:val="28"/>
          <w:szCs w:val="28"/>
        </w:rPr>
        <w:t>RRED IMAGE USING EXTENDED BLIND DECONVOLUTION</w:t>
      </w:r>
      <w:r>
        <w:rPr>
          <w:rFonts w:ascii="Times New Roman" w:eastAsia="Times New Roman" w:hAnsi="Times New Roman" w:cs="Times New Roman"/>
          <w:sz w:val="28"/>
          <w:szCs w:val="28"/>
        </w:rPr>
        <w:t xml:space="preserve">” is a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carried out by </w:t>
      </w:r>
      <w:proofErr w:type="gramStart"/>
      <w:r>
        <w:rPr>
          <w:rFonts w:ascii="Times New Roman" w:eastAsia="Times New Roman" w:hAnsi="Times New Roman" w:cs="Times New Roman"/>
          <w:b/>
          <w:sz w:val="28"/>
          <w:szCs w:val="28"/>
        </w:rPr>
        <w:t>Y.VEN</w:t>
      </w:r>
      <w:r w:rsidR="00130A64">
        <w:rPr>
          <w:rFonts w:ascii="Times New Roman" w:eastAsia="Times New Roman" w:hAnsi="Times New Roman" w:cs="Times New Roman"/>
          <w:b/>
          <w:sz w:val="28"/>
          <w:szCs w:val="28"/>
        </w:rPr>
        <w:t>KAIAH</w:t>
      </w:r>
      <w:proofErr w:type="gramEnd"/>
      <w:r w:rsidR="00130A64">
        <w:rPr>
          <w:rFonts w:ascii="Times New Roman" w:eastAsia="Times New Roman" w:hAnsi="Times New Roman" w:cs="Times New Roman"/>
          <w:b/>
          <w:sz w:val="28"/>
          <w:szCs w:val="28"/>
        </w:rPr>
        <w:t xml:space="preserve"> NAIDU,R.NAVATEJA ,R.SARAT</w:t>
      </w:r>
      <w:r>
        <w:rPr>
          <w:rFonts w:ascii="Times New Roman" w:eastAsia="Times New Roman" w:hAnsi="Times New Roman" w:cs="Times New Roman"/>
          <w:b/>
          <w:sz w:val="28"/>
          <w:szCs w:val="28"/>
        </w:rPr>
        <w:t xml:space="preserve"> KUMAR , S.ARAVINDBABU</w:t>
      </w:r>
      <w:r>
        <w:rPr>
          <w:rFonts w:ascii="Times New Roman" w:eastAsia="Times New Roman" w:hAnsi="Times New Roman" w:cs="Times New Roman"/>
          <w:sz w:val="28"/>
          <w:szCs w:val="28"/>
        </w:rPr>
        <w:t xml:space="preserve"> as a part of </w:t>
      </w:r>
      <w:r>
        <w:rPr>
          <w:rFonts w:ascii="Times New Roman" w:eastAsia="Times New Roman" w:hAnsi="Times New Roman" w:cs="Times New Roman"/>
          <w:b/>
          <w:sz w:val="28"/>
          <w:szCs w:val="28"/>
        </w:rPr>
        <w:t>B.TECH</w:t>
      </w:r>
      <w:r>
        <w:rPr>
          <w:rFonts w:ascii="Times New Roman" w:eastAsia="Times New Roman" w:hAnsi="Times New Roman" w:cs="Times New Roman"/>
          <w:sz w:val="28"/>
          <w:szCs w:val="28"/>
        </w:rPr>
        <w:t xml:space="preserve"> final year 2nd semester of </w:t>
      </w:r>
      <w:r>
        <w:rPr>
          <w:rFonts w:ascii="Times New Roman" w:eastAsia="Times New Roman" w:hAnsi="Times New Roman" w:cs="Times New Roman"/>
          <w:b/>
          <w:sz w:val="28"/>
          <w:szCs w:val="28"/>
        </w:rPr>
        <w:t>computer science Engineering</w:t>
      </w:r>
      <w:r>
        <w:rPr>
          <w:rFonts w:ascii="Times New Roman" w:eastAsia="Times New Roman" w:hAnsi="Times New Roman" w:cs="Times New Roman"/>
          <w:sz w:val="28"/>
          <w:szCs w:val="28"/>
        </w:rPr>
        <w:t xml:space="preserve"> of Andhra University, Visakhapatnam during the year 2017-18.</w:t>
      </w:r>
    </w:p>
    <w:p w:rsidR="00014D63" w:rsidRDefault="007B255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t>
      </w:r>
      <w:r>
        <w:rPr>
          <w:rFonts w:ascii="Times New Roman" w:eastAsia="Times New Roman" w:hAnsi="Times New Roman" w:cs="Times New Roman"/>
          <w:b/>
          <w:sz w:val="28"/>
          <w:szCs w:val="28"/>
        </w:rPr>
        <w:t>Y.VENK</w:t>
      </w:r>
      <w:r w:rsidR="00130A64">
        <w:rPr>
          <w:rFonts w:ascii="Times New Roman" w:eastAsia="Times New Roman" w:hAnsi="Times New Roman" w:cs="Times New Roman"/>
          <w:b/>
          <w:sz w:val="28"/>
          <w:szCs w:val="28"/>
        </w:rPr>
        <w:t>AIAH NAIDU, R.NAVATEJA ,R.SARAT</w:t>
      </w:r>
      <w:r>
        <w:rPr>
          <w:rFonts w:ascii="Times New Roman" w:eastAsia="Times New Roman" w:hAnsi="Times New Roman" w:cs="Times New Roman"/>
          <w:b/>
          <w:sz w:val="28"/>
          <w:szCs w:val="28"/>
        </w:rPr>
        <w:t xml:space="preserve"> KUMAR , S.ARAVINDBABU</w:t>
      </w:r>
      <w:r>
        <w:rPr>
          <w:rFonts w:ascii="Times New Roman" w:eastAsia="Times New Roman" w:hAnsi="Times New Roman" w:cs="Times New Roman"/>
          <w:sz w:val="28"/>
          <w:szCs w:val="28"/>
        </w:rPr>
        <w:t xml:space="preserve"> of final semester </w:t>
      </w:r>
      <w:proofErr w:type="spellStart"/>
      <w:r>
        <w:rPr>
          <w:rFonts w:ascii="Times New Roman" w:eastAsia="Times New Roman" w:hAnsi="Times New Roman" w:cs="Times New Roman"/>
          <w:sz w:val="28"/>
          <w:szCs w:val="28"/>
        </w:rPr>
        <w:t>B.Tech</w:t>
      </w:r>
      <w:proofErr w:type="spellEnd"/>
      <w:r>
        <w:rPr>
          <w:rFonts w:ascii="Times New Roman" w:eastAsia="Times New Roman" w:hAnsi="Times New Roman" w:cs="Times New Roman"/>
          <w:sz w:val="28"/>
          <w:szCs w:val="28"/>
        </w:rPr>
        <w:t xml:space="preserve">., in the department of Computer Science </w:t>
      </w:r>
      <w:r w:rsidR="000936C3">
        <w:rPr>
          <w:rFonts w:ascii="Times New Roman" w:eastAsia="Times New Roman" w:hAnsi="Times New Roman" w:cs="Times New Roman"/>
          <w:sz w:val="28"/>
          <w:szCs w:val="28"/>
        </w:rPr>
        <w:t xml:space="preserve">&amp; </w:t>
      </w:r>
      <w:r>
        <w:rPr>
          <w:rFonts w:ascii="Times New Roman" w:eastAsia="Times New Roman" w:hAnsi="Times New Roman" w:cs="Times New Roman"/>
          <w:sz w:val="28"/>
          <w:szCs w:val="28"/>
        </w:rPr>
        <w:t xml:space="preserve">Engineering from ANITS, Visakhapatnam, hereby declare that the project work entitled </w:t>
      </w:r>
      <w:r>
        <w:rPr>
          <w:rFonts w:ascii="Times New Roman" w:eastAsia="Times New Roman" w:hAnsi="Times New Roman" w:cs="Times New Roman"/>
          <w:b/>
          <w:sz w:val="28"/>
          <w:szCs w:val="28"/>
        </w:rPr>
        <w:t xml:space="preserve"> DEBLRRING OF BL</w:t>
      </w:r>
      <w:r w:rsidR="0084183C">
        <w:rPr>
          <w:rFonts w:ascii="Times New Roman" w:eastAsia="Times New Roman" w:hAnsi="Times New Roman" w:cs="Times New Roman"/>
          <w:b/>
          <w:sz w:val="28"/>
          <w:szCs w:val="28"/>
        </w:rPr>
        <w:t>U</w:t>
      </w:r>
      <w:r>
        <w:rPr>
          <w:rFonts w:ascii="Times New Roman" w:eastAsia="Times New Roman" w:hAnsi="Times New Roman" w:cs="Times New Roman"/>
          <w:b/>
          <w:sz w:val="28"/>
          <w:szCs w:val="28"/>
        </w:rPr>
        <w:t xml:space="preserve">RRED IMAGE USING EXTENDED BLIND DECONVOLUTION </w:t>
      </w:r>
      <w:r>
        <w:rPr>
          <w:rFonts w:ascii="Times New Roman" w:eastAsia="Times New Roman" w:hAnsi="Times New Roman" w:cs="Times New Roman"/>
          <w:sz w:val="28"/>
          <w:szCs w:val="28"/>
        </w:rPr>
        <w:t xml:space="preserve">is carried out by us and submitted in partial fulfillment of the requirements for the award of </w:t>
      </w:r>
      <w:r>
        <w:rPr>
          <w:rFonts w:ascii="Times New Roman" w:eastAsia="Times New Roman" w:hAnsi="Times New Roman" w:cs="Times New Roman"/>
          <w:b/>
          <w:sz w:val="28"/>
          <w:szCs w:val="28"/>
        </w:rPr>
        <w:t xml:space="preserve">Bachelor of Technology in Computer Science Engineering </w:t>
      </w:r>
      <w:r>
        <w:rPr>
          <w:rFonts w:ascii="Times New Roman" w:eastAsia="Times New Roman" w:hAnsi="Times New Roman" w:cs="Times New Roman"/>
          <w:sz w:val="28"/>
          <w:szCs w:val="28"/>
        </w:rPr>
        <w:t xml:space="preserve">, under Anil </w:t>
      </w:r>
      <w:proofErr w:type="spellStart"/>
      <w:r>
        <w:rPr>
          <w:rFonts w:ascii="Times New Roman" w:eastAsia="Times New Roman" w:hAnsi="Times New Roman" w:cs="Times New Roman"/>
          <w:sz w:val="28"/>
          <w:szCs w:val="28"/>
        </w:rPr>
        <w:t>Neerukonda</w:t>
      </w:r>
      <w:proofErr w:type="spellEnd"/>
      <w:r>
        <w:rPr>
          <w:rFonts w:ascii="Times New Roman" w:eastAsia="Times New Roman" w:hAnsi="Times New Roman" w:cs="Times New Roman"/>
          <w:sz w:val="28"/>
          <w:szCs w:val="28"/>
        </w:rPr>
        <w:t xml:space="preserve"> Institute of Technology &amp; Sciences during the academic year 2017-18 and has not been submitted to any other university for the award of any kind of degree.</w:t>
      </w:r>
    </w:p>
    <w:p w:rsidR="00014D63" w:rsidRDefault="00014D63">
      <w:pPr>
        <w:jc w:val="both"/>
        <w:rPr>
          <w:rFonts w:ascii="Times New Roman" w:eastAsia="Times New Roman" w:hAnsi="Times New Roman" w:cs="Times New Roman"/>
          <w:b/>
          <w:sz w:val="28"/>
          <w:szCs w:val="28"/>
        </w:rPr>
      </w:pPr>
    </w:p>
    <w:p w:rsidR="00014D63" w:rsidRDefault="00014D63">
      <w:pPr>
        <w:rPr>
          <w:rFonts w:ascii="Times New Roman" w:eastAsia="Times New Roman" w:hAnsi="Times New Roman" w:cs="Times New Roman"/>
        </w:rPr>
      </w:pPr>
    </w:p>
    <w:p w:rsidR="00014D63" w:rsidRDefault="007B2550">
      <w:pPr>
        <w:ind w:left="72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Y.VENKAIAHNAIDU</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314126510118</w:t>
      </w:r>
    </w:p>
    <w:p w:rsidR="00014D63" w:rsidRDefault="007B2550">
      <w:pPr>
        <w:ind w:left="72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R.NAVATEJA</w:t>
      </w:r>
      <w:proofErr w:type="gram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314126510081</w:t>
      </w:r>
    </w:p>
    <w:p w:rsidR="00014D63" w:rsidRDefault="00130A64">
      <w:pPr>
        <w:ind w:left="72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R.SARAT</w:t>
      </w:r>
      <w:proofErr w:type="gramEnd"/>
      <w:r w:rsidR="007B2550">
        <w:rPr>
          <w:rFonts w:ascii="Times New Roman" w:eastAsia="Times New Roman" w:hAnsi="Times New Roman" w:cs="Times New Roman"/>
          <w:sz w:val="28"/>
          <w:szCs w:val="28"/>
        </w:rPr>
        <w:t xml:space="preserve"> KUMAR                         </w:t>
      </w: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 xml:space="preserve"> 314126510080</w:t>
      </w:r>
    </w:p>
    <w:p w:rsidR="00014D63" w:rsidRDefault="007B2550">
      <w:pPr>
        <w:ind w:left="72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S.ARAVIND</w:t>
      </w:r>
      <w:proofErr w:type="gramEnd"/>
      <w:r>
        <w:rPr>
          <w:rFonts w:ascii="Times New Roman" w:eastAsia="Times New Roman" w:hAnsi="Times New Roman" w:cs="Times New Roman"/>
          <w:sz w:val="28"/>
          <w:szCs w:val="28"/>
        </w:rPr>
        <w:t xml:space="preserve"> BABU                            314126510088</w:t>
      </w:r>
    </w:p>
    <w:p w:rsidR="00014D63" w:rsidRDefault="00014D63">
      <w:pPr>
        <w:rPr>
          <w:rFonts w:ascii="Times New Roman" w:eastAsia="Times New Roman" w:hAnsi="Times New Roman" w:cs="Times New Roman"/>
          <w:sz w:val="24"/>
          <w:szCs w:val="24"/>
        </w:rPr>
      </w:pPr>
    </w:p>
    <w:p w:rsidR="00014D63" w:rsidRDefault="007B2550" w:rsidP="007B2550">
      <w:pPr>
        <w:widowControl w:val="0"/>
        <w:spacing w:after="0"/>
        <w:jc w:val="center"/>
        <w:rPr>
          <w:rFonts w:ascii="Times New Roman" w:eastAsia="Times New Roman" w:hAnsi="Times New Roman" w:cs="Times New Roman"/>
          <w:b/>
          <w:sz w:val="36"/>
          <w:szCs w:val="36"/>
          <w:u w:val="single"/>
        </w:rPr>
      </w:pPr>
      <w:r>
        <w:br w:type="page"/>
      </w:r>
      <w:r>
        <w:rPr>
          <w:rFonts w:ascii="Times New Roman" w:eastAsia="Times New Roman" w:hAnsi="Times New Roman" w:cs="Times New Roman"/>
          <w:b/>
          <w:sz w:val="36"/>
          <w:szCs w:val="36"/>
          <w:u w:val="single"/>
        </w:rPr>
        <w:lastRenderedPageBreak/>
        <w:t>ACKNOWLEDGEMENT</w:t>
      </w:r>
    </w:p>
    <w:p w:rsidR="00014D63" w:rsidRDefault="00014D63">
      <w:pPr>
        <w:rPr>
          <w:rFonts w:ascii="Times New Roman" w:eastAsia="Times New Roman" w:hAnsi="Times New Roman" w:cs="Times New Roman"/>
        </w:rPr>
      </w:pPr>
    </w:p>
    <w:p w:rsidR="00014D63" w:rsidRDefault="007B255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The satisfaction and euphoria that accompany the successful completion of task would be incomplete without the mention of the people who made it possible, whose constant guidance and encouragement always boosted the morale. We take a great pleasure in presenting a project, which is the result of a studied blend of both research and knowledge.</w:t>
      </w:r>
    </w:p>
    <w:p w:rsidR="00014D63" w:rsidRDefault="007B255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We first take the privilege to thank the Head of our Department, </w:t>
      </w:r>
      <w:proofErr w:type="spellStart"/>
      <w:proofErr w:type="gramStart"/>
      <w:r>
        <w:rPr>
          <w:rFonts w:ascii="Times New Roman" w:eastAsia="Times New Roman" w:hAnsi="Times New Roman" w:cs="Times New Roman"/>
          <w:b/>
          <w:sz w:val="28"/>
          <w:szCs w:val="28"/>
        </w:rPr>
        <w:t>Dr.Sivaranjini</w:t>
      </w:r>
      <w:proofErr w:type="spellEnd"/>
      <w:proofErr w:type="gramEnd"/>
      <w:r>
        <w:rPr>
          <w:rFonts w:ascii="Times New Roman" w:eastAsia="Times New Roman" w:hAnsi="Times New Roman" w:cs="Times New Roman"/>
          <w:sz w:val="28"/>
          <w:szCs w:val="28"/>
        </w:rPr>
        <w:t>, for permitting us in laying the first stone of success and providing the lab facilities, we would also like to thank the other staff in our department and lab assistants who directly or indirectly helped us in successful completion of the project.</w:t>
      </w:r>
    </w:p>
    <w:p w:rsidR="00014D63" w:rsidRDefault="007B255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We feel great to thank </w:t>
      </w:r>
      <w:proofErr w:type="spellStart"/>
      <w:r w:rsidR="00C967D3">
        <w:rPr>
          <w:rFonts w:ascii="Times New Roman" w:eastAsia="Times New Roman" w:hAnsi="Times New Roman" w:cs="Times New Roman"/>
          <w:b/>
          <w:sz w:val="28"/>
          <w:szCs w:val="28"/>
        </w:rPr>
        <w:t>Mr.</w:t>
      </w:r>
      <w:proofErr w:type="gramStart"/>
      <w:r w:rsidR="00C967D3">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.Ravi</w:t>
      </w:r>
      <w:proofErr w:type="spellEnd"/>
      <w:proofErr w:type="gramEnd"/>
      <w:r>
        <w:rPr>
          <w:rFonts w:ascii="Times New Roman" w:eastAsia="Times New Roman" w:hAnsi="Times New Roman" w:cs="Times New Roman"/>
          <w:b/>
          <w:sz w:val="28"/>
          <w:szCs w:val="28"/>
        </w:rPr>
        <w:t xml:space="preserve"> Kiran</w:t>
      </w:r>
      <w:r>
        <w:rPr>
          <w:rFonts w:ascii="Times New Roman" w:eastAsia="Times New Roman" w:hAnsi="Times New Roman" w:cs="Times New Roman"/>
          <w:sz w:val="28"/>
          <w:szCs w:val="28"/>
        </w:rPr>
        <w:t xml:space="preserve">, who are our project guides and who shared their valuable knowledge with us and made us understand the real essence of the topic and created interest in us to work day and night for the project; we also thank our </w:t>
      </w:r>
      <w:proofErr w:type="spellStart"/>
      <w:r>
        <w:rPr>
          <w:rFonts w:ascii="Times New Roman" w:eastAsia="Times New Roman" w:hAnsi="Times New Roman" w:cs="Times New Roman"/>
          <w:sz w:val="28"/>
          <w:szCs w:val="28"/>
        </w:rPr>
        <w:t>B.Tech</w:t>
      </w:r>
      <w:proofErr w:type="spellEnd"/>
      <w:r>
        <w:rPr>
          <w:rFonts w:ascii="Times New Roman" w:eastAsia="Times New Roman" w:hAnsi="Times New Roman" w:cs="Times New Roman"/>
          <w:sz w:val="28"/>
          <w:szCs w:val="28"/>
        </w:rPr>
        <w:t xml:space="preserve"> coordinator </w:t>
      </w:r>
      <w:proofErr w:type="spellStart"/>
      <w:r>
        <w:rPr>
          <w:rFonts w:ascii="Times New Roman" w:eastAsia="Times New Roman" w:hAnsi="Times New Roman" w:cs="Times New Roman"/>
          <w:b/>
          <w:sz w:val="28"/>
          <w:szCs w:val="28"/>
        </w:rPr>
        <w:t>Mrs.T.Kranthi</w:t>
      </w:r>
      <w:proofErr w:type="spellEnd"/>
      <w:r>
        <w:rPr>
          <w:rFonts w:ascii="Times New Roman" w:eastAsia="Times New Roman" w:hAnsi="Times New Roman" w:cs="Times New Roman"/>
          <w:sz w:val="28"/>
          <w:szCs w:val="28"/>
        </w:rPr>
        <w:t>, for her support and encouragement.</w:t>
      </w:r>
    </w:p>
    <w:p w:rsidR="00014D63" w:rsidRDefault="007B2550" w:rsidP="007B255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We also like to thank </w:t>
      </w:r>
      <w:proofErr w:type="spellStart"/>
      <w:r>
        <w:rPr>
          <w:rFonts w:ascii="Times New Roman" w:eastAsia="Times New Roman" w:hAnsi="Times New Roman" w:cs="Times New Roman"/>
          <w:b/>
          <w:sz w:val="28"/>
          <w:szCs w:val="28"/>
        </w:rPr>
        <w:t>Mr.</w:t>
      </w:r>
      <w:proofErr w:type="gramStart"/>
      <w:r>
        <w:rPr>
          <w:rFonts w:ascii="Times New Roman" w:eastAsia="Times New Roman" w:hAnsi="Times New Roman" w:cs="Times New Roman"/>
          <w:b/>
          <w:sz w:val="28"/>
          <w:szCs w:val="28"/>
        </w:rPr>
        <w:t>P.Sainath</w:t>
      </w:r>
      <w:proofErr w:type="spellEnd"/>
      <w:proofErr w:type="gramEnd"/>
      <w:r>
        <w:rPr>
          <w:rFonts w:ascii="Times New Roman" w:eastAsia="Times New Roman" w:hAnsi="Times New Roman" w:cs="Times New Roman"/>
          <w:b/>
          <w:sz w:val="28"/>
          <w:szCs w:val="28"/>
        </w:rPr>
        <w:t xml:space="preserve"> Vital</w:t>
      </w:r>
      <w:r>
        <w:rPr>
          <w:rFonts w:ascii="Times New Roman" w:eastAsia="Times New Roman" w:hAnsi="Times New Roman" w:cs="Times New Roman"/>
          <w:sz w:val="28"/>
          <w:szCs w:val="28"/>
        </w:rPr>
        <w:t xml:space="preserve"> for providing us the lab resources; we also thank our friends and college staff who extended their part of support in the successful completion of the project.  </w:t>
      </w:r>
    </w:p>
    <w:p w:rsidR="00014D63" w:rsidRDefault="007B2550">
      <w:pPr>
        <w:ind w:left="72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Y.VENKAIAHNAIDU</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sidR="006A27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314126510118</w:t>
      </w:r>
    </w:p>
    <w:p w:rsidR="00014D63" w:rsidRDefault="007B2550">
      <w:pPr>
        <w:ind w:left="72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R.NAVATEJA</w:t>
      </w:r>
      <w:proofErr w:type="gram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6A27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314126510081</w:t>
      </w:r>
    </w:p>
    <w:p w:rsidR="00014D63" w:rsidRDefault="006A27C5">
      <w:pPr>
        <w:ind w:left="72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R.SARAT</w:t>
      </w:r>
      <w:proofErr w:type="gramEnd"/>
      <w:r w:rsidR="007B2550">
        <w:rPr>
          <w:rFonts w:ascii="Times New Roman" w:eastAsia="Times New Roman" w:hAnsi="Times New Roman" w:cs="Times New Roman"/>
          <w:sz w:val="28"/>
          <w:szCs w:val="28"/>
        </w:rPr>
        <w:t xml:space="preserve"> KUMAR                         </w:t>
      </w: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314126510080</w:t>
      </w:r>
    </w:p>
    <w:p w:rsidR="00014D63" w:rsidRDefault="007B2550" w:rsidP="007B2550">
      <w:pPr>
        <w:ind w:left="72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S.ARAVIND</w:t>
      </w:r>
      <w:proofErr w:type="gramEnd"/>
      <w:r>
        <w:rPr>
          <w:rFonts w:ascii="Times New Roman" w:eastAsia="Times New Roman" w:hAnsi="Times New Roman" w:cs="Times New Roman"/>
          <w:sz w:val="28"/>
          <w:szCs w:val="28"/>
        </w:rPr>
        <w:t xml:space="preserve"> BABU                            </w:t>
      </w:r>
      <w:r w:rsidR="006A27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314126510088</w:t>
      </w:r>
    </w:p>
    <w:p w:rsidR="00C967D3" w:rsidRPr="007B2550" w:rsidRDefault="00C967D3" w:rsidP="007B2550">
      <w:pPr>
        <w:ind w:left="720" w:firstLine="720"/>
        <w:rPr>
          <w:rFonts w:ascii="Times New Roman" w:eastAsia="Times New Roman" w:hAnsi="Times New Roman" w:cs="Times New Roman"/>
          <w:sz w:val="28"/>
          <w:szCs w:val="28"/>
        </w:rPr>
      </w:pPr>
    </w:p>
    <w:p w:rsidR="00014D63" w:rsidRDefault="007B255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ABSTRACT</w:t>
      </w:r>
    </w:p>
    <w:p w:rsidR="00014D63" w:rsidRDefault="00014D63">
      <w:pPr>
        <w:spacing w:after="0" w:line="360" w:lineRule="auto"/>
        <w:ind w:firstLine="720"/>
        <w:jc w:val="both"/>
        <w:rPr>
          <w:rFonts w:ascii="Times New Roman" w:eastAsia="Times New Roman" w:hAnsi="Times New Roman" w:cs="Times New Roman"/>
          <w:color w:val="252525"/>
          <w:sz w:val="28"/>
          <w:szCs w:val="28"/>
          <w:highlight w:val="white"/>
        </w:rPr>
      </w:pPr>
    </w:p>
    <w:p w:rsidR="00014D63" w:rsidRDefault="007B255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Observed images of a scene are usually degraded by blurring due to atmospheric turbulence and inappropriate camera settings. The images are further degraded by the various noises present in the environment and the system. </w:t>
      </w:r>
      <w:proofErr w:type="gramStart"/>
      <w:r>
        <w:rPr>
          <w:rFonts w:ascii="Times New Roman" w:eastAsia="Times New Roman" w:hAnsi="Times New Roman" w:cs="Times New Roman"/>
          <w:sz w:val="28"/>
          <w:szCs w:val="28"/>
        </w:rPr>
        <w:t>Therefore</w:t>
      </w:r>
      <w:proofErr w:type="gramEnd"/>
      <w:r>
        <w:rPr>
          <w:rFonts w:ascii="Times New Roman" w:eastAsia="Times New Roman" w:hAnsi="Times New Roman" w:cs="Times New Roman"/>
          <w:sz w:val="28"/>
          <w:szCs w:val="28"/>
        </w:rPr>
        <w:t xml:space="preserve"> it is essential to get a sharp clean image from the noisy blurred image. In digital imaging, blurring is a bandwidth reduction of the image due to imperfect image construction process which gives poor image quality. Some blurring always arises in the recording of a digital image. Along with these blurring effects, noise always corrupts any recorded image. Reconstructing process is divided into two categories, first is nonblind in which the blurring function is </w:t>
      </w:r>
      <w:proofErr w:type="gramStart"/>
      <w:r>
        <w:rPr>
          <w:rFonts w:ascii="Times New Roman" w:eastAsia="Times New Roman" w:hAnsi="Times New Roman" w:cs="Times New Roman"/>
          <w:sz w:val="28"/>
          <w:szCs w:val="28"/>
        </w:rPr>
        <w:t>given</w:t>
      </w:r>
      <w:proofErr w:type="gramEnd"/>
      <w:r>
        <w:rPr>
          <w:rFonts w:ascii="Times New Roman" w:eastAsia="Times New Roman" w:hAnsi="Times New Roman" w:cs="Times New Roman"/>
          <w:sz w:val="28"/>
          <w:szCs w:val="28"/>
        </w:rPr>
        <w:t xml:space="preserve"> and the degradation process is inverted using one of the restoration algorithms and second blind where blurring operator is not known. Deconvolution using blind method is very complex process where image recovery is performed with little or no prior knowledge of the degrading PSF. The PSF represent the impulse response of a point source. In this paper Blind Deconvolution method has been implemented to deblur​​ a​​ single​​ image. ​​By applying SNR to images greater the SNR then we get clear image as output.</w:t>
      </w:r>
    </w:p>
    <w:p w:rsidR="00014D63" w:rsidRDefault="007B255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14D63" w:rsidRDefault="007B255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Keywords:</w:t>
      </w:r>
      <w:r>
        <w:rPr>
          <w:rFonts w:ascii="Times New Roman" w:eastAsia="Times New Roman" w:hAnsi="Times New Roman" w:cs="Times New Roman"/>
          <w:sz w:val="28"/>
          <w:szCs w:val="28"/>
        </w:rPr>
        <w:t xml:space="preserve"> Blind​​Deconvolution, ​​Image, ​​ Noise, PSF, SNR.</w:t>
      </w:r>
    </w:p>
    <w:p w:rsidR="00014D63" w:rsidRDefault="00014D63">
      <w:pPr>
        <w:rPr>
          <w:rFonts w:ascii="Times New Roman" w:eastAsia="Times New Roman" w:hAnsi="Times New Roman" w:cs="Times New Roman"/>
          <w:sz w:val="28"/>
          <w:szCs w:val="28"/>
        </w:rPr>
      </w:pPr>
    </w:p>
    <w:p w:rsidR="00014D63" w:rsidRDefault="00014D63">
      <w:pPr>
        <w:spacing w:after="0" w:line="360" w:lineRule="auto"/>
        <w:jc w:val="both"/>
        <w:rPr>
          <w:rFonts w:ascii="Times New Roman" w:eastAsia="Times New Roman" w:hAnsi="Times New Roman" w:cs="Times New Roman"/>
          <w:sz w:val="28"/>
          <w:szCs w:val="28"/>
        </w:rPr>
      </w:pPr>
    </w:p>
    <w:p w:rsidR="00014D63" w:rsidRDefault="00014D63">
      <w:pPr>
        <w:spacing w:after="0" w:line="360" w:lineRule="auto"/>
        <w:jc w:val="both"/>
        <w:rPr>
          <w:rFonts w:ascii="Times New Roman" w:eastAsia="Times New Roman" w:hAnsi="Times New Roman" w:cs="Times New Roman"/>
          <w:sz w:val="28"/>
          <w:szCs w:val="28"/>
        </w:rPr>
      </w:pPr>
    </w:p>
    <w:p w:rsidR="00014D63" w:rsidRDefault="00014D63">
      <w:pPr>
        <w:spacing w:after="0" w:line="360" w:lineRule="auto"/>
        <w:jc w:val="both"/>
        <w:rPr>
          <w:rFonts w:ascii="Times New Roman" w:eastAsia="Times New Roman" w:hAnsi="Times New Roman" w:cs="Times New Roman"/>
          <w:sz w:val="28"/>
          <w:szCs w:val="28"/>
        </w:rPr>
      </w:pPr>
    </w:p>
    <w:p w:rsidR="0026108D" w:rsidRDefault="0026108D">
      <w:pPr>
        <w:spacing w:after="0" w:line="360" w:lineRule="auto"/>
        <w:jc w:val="both"/>
        <w:rPr>
          <w:rFonts w:ascii="Times New Roman" w:eastAsia="Times New Roman" w:hAnsi="Times New Roman" w:cs="Times New Roman"/>
          <w:sz w:val="28"/>
          <w:szCs w:val="28"/>
        </w:rPr>
      </w:pPr>
    </w:p>
    <w:p w:rsidR="00014D63" w:rsidRDefault="00014D63">
      <w:pPr>
        <w:spacing w:after="0" w:line="240" w:lineRule="auto"/>
        <w:rPr>
          <w:rFonts w:ascii="Times New Roman" w:eastAsia="Times New Roman" w:hAnsi="Times New Roman" w:cs="Times New Roman"/>
          <w:b/>
          <w:sz w:val="36"/>
          <w:szCs w:val="36"/>
        </w:rPr>
      </w:pPr>
    </w:p>
    <w:p w:rsidR="00014D63" w:rsidRDefault="007B2550">
      <w:pPr>
        <w:spacing w:after="0" w:line="240" w:lineRule="auto"/>
        <w:ind w:left="360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CONTENTS</w:t>
      </w:r>
    </w:p>
    <w:p w:rsidR="00014D63" w:rsidRDefault="00014D63">
      <w:pPr>
        <w:spacing w:after="0" w:line="240" w:lineRule="auto"/>
        <w:rPr>
          <w:rFonts w:ascii="Times New Roman" w:eastAsia="Times New Roman" w:hAnsi="Times New Roman" w:cs="Times New Roman"/>
          <w:b/>
          <w:sz w:val="36"/>
          <w:szCs w:val="36"/>
        </w:rPr>
      </w:pPr>
    </w:p>
    <w:p w:rsidR="00014D63" w:rsidRDefault="007B2550">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Page No.</w:t>
      </w:r>
    </w:p>
    <w:p w:rsidR="00014D63" w:rsidRDefault="007B2550" w:rsidP="0005754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Abstract                                                                    </w:t>
      </w:r>
      <w:r w:rsidR="00D25B14">
        <w:rPr>
          <w:rFonts w:ascii="Times New Roman" w:eastAsia="Times New Roman" w:hAnsi="Times New Roman" w:cs="Times New Roman"/>
          <w:sz w:val="28"/>
          <w:szCs w:val="28"/>
        </w:rPr>
        <w:t xml:space="preserve">                              </w:t>
      </w:r>
      <w:r w:rsidR="00057548">
        <w:rPr>
          <w:rFonts w:ascii="Times New Roman" w:eastAsia="Times New Roman" w:hAnsi="Times New Roman" w:cs="Times New Roman"/>
          <w:sz w:val="28"/>
          <w:szCs w:val="28"/>
        </w:rPr>
        <w:t xml:space="preserve"> </w:t>
      </w:r>
      <w:r w:rsidR="000C6006">
        <w:rPr>
          <w:rFonts w:ascii="Times New Roman" w:eastAsia="Times New Roman" w:hAnsi="Times New Roman" w:cs="Times New Roman"/>
          <w:sz w:val="28"/>
          <w:szCs w:val="28"/>
        </w:rPr>
        <w:t>9</w:t>
      </w:r>
    </w:p>
    <w:p w:rsidR="00014D63" w:rsidRPr="00E535DC" w:rsidRDefault="007B2550" w:rsidP="0005754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Keywords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C6006">
        <w:rPr>
          <w:rFonts w:ascii="Times New Roman" w:eastAsia="Times New Roman" w:hAnsi="Times New Roman" w:cs="Times New Roman"/>
          <w:sz w:val="28"/>
          <w:szCs w:val="28"/>
        </w:rPr>
        <w:t>9</w:t>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1. Introduction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0C6006">
        <w:rPr>
          <w:rFonts w:ascii="Times New Roman" w:eastAsia="Times New Roman" w:hAnsi="Times New Roman" w:cs="Times New Roman"/>
          <w:b/>
          <w:sz w:val="32"/>
          <w:szCs w:val="32"/>
        </w:rPr>
        <w:t xml:space="preserve">      </w:t>
      </w:r>
      <w:r w:rsidR="00D25B14">
        <w:rPr>
          <w:rFonts w:ascii="Times New Roman" w:eastAsia="Times New Roman" w:hAnsi="Times New Roman" w:cs="Times New Roman"/>
          <w:b/>
          <w:sz w:val="32"/>
          <w:szCs w:val="32"/>
        </w:rPr>
        <w:t xml:space="preserve"> </w:t>
      </w:r>
      <w:r w:rsidR="000C6006">
        <w:rPr>
          <w:rFonts w:ascii="Times New Roman" w:eastAsia="Times New Roman" w:hAnsi="Times New Roman" w:cs="Times New Roman"/>
          <w:b/>
          <w:sz w:val="32"/>
          <w:szCs w:val="32"/>
        </w:rPr>
        <w:t xml:space="preserve"> 10</w:t>
      </w:r>
    </w:p>
    <w:p w:rsidR="00014D63" w:rsidRDefault="007B2550">
      <w:pPr>
        <w:spacing w:after="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1.1 Problem statement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0C6006">
        <w:rPr>
          <w:rFonts w:ascii="Times New Roman" w:eastAsia="Times New Roman" w:hAnsi="Times New Roman" w:cs="Times New Roman"/>
          <w:sz w:val="32"/>
          <w:szCs w:val="32"/>
        </w:rPr>
        <w:t xml:space="preserve">      </w:t>
      </w:r>
      <w:r w:rsidR="00D25B14">
        <w:rPr>
          <w:rFonts w:ascii="Times New Roman" w:eastAsia="Times New Roman" w:hAnsi="Times New Roman" w:cs="Times New Roman"/>
          <w:sz w:val="32"/>
          <w:szCs w:val="32"/>
        </w:rPr>
        <w:t xml:space="preserve"> </w:t>
      </w:r>
      <w:r w:rsidR="000C6006">
        <w:rPr>
          <w:rFonts w:ascii="Times New Roman" w:eastAsia="Times New Roman" w:hAnsi="Times New Roman" w:cs="Times New Roman"/>
          <w:sz w:val="32"/>
          <w:szCs w:val="32"/>
        </w:rPr>
        <w:t xml:space="preserve"> </w:t>
      </w:r>
      <w:r w:rsidR="00B52170">
        <w:rPr>
          <w:rFonts w:ascii="Times New Roman" w:eastAsia="Times New Roman" w:hAnsi="Times New Roman" w:cs="Times New Roman"/>
          <w:sz w:val="32"/>
          <w:szCs w:val="32"/>
        </w:rPr>
        <w:t>27</w:t>
      </w:r>
    </w:p>
    <w:p w:rsidR="00014D63" w:rsidRDefault="007B2550">
      <w:pPr>
        <w:spacing w:after="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1.2 Motivation</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D25B14">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00B52170">
        <w:rPr>
          <w:rFonts w:ascii="Times New Roman" w:eastAsia="Times New Roman" w:hAnsi="Times New Roman" w:cs="Times New Roman"/>
          <w:sz w:val="32"/>
          <w:szCs w:val="32"/>
        </w:rPr>
        <w:t>28</w:t>
      </w:r>
    </w:p>
    <w:p w:rsidR="00014D63" w:rsidRDefault="007B2550">
      <w:pPr>
        <w:spacing w:after="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1.3 Contribution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D25B14">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00B52170">
        <w:rPr>
          <w:rFonts w:ascii="Times New Roman" w:eastAsia="Times New Roman" w:hAnsi="Times New Roman" w:cs="Times New Roman"/>
          <w:sz w:val="32"/>
          <w:szCs w:val="32"/>
        </w:rPr>
        <w:t>28</w:t>
      </w:r>
    </w:p>
    <w:p w:rsidR="00014D63" w:rsidRDefault="007B2550">
      <w:pPr>
        <w:spacing w:after="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1.4 Research Methodology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0C6006">
        <w:rPr>
          <w:rFonts w:ascii="Times New Roman" w:eastAsia="Times New Roman" w:hAnsi="Times New Roman" w:cs="Times New Roman"/>
          <w:sz w:val="32"/>
          <w:szCs w:val="32"/>
        </w:rPr>
        <w:t xml:space="preserve">       </w:t>
      </w:r>
      <w:r w:rsidR="00D25B14">
        <w:rPr>
          <w:rFonts w:ascii="Times New Roman" w:eastAsia="Times New Roman" w:hAnsi="Times New Roman" w:cs="Times New Roman"/>
          <w:sz w:val="32"/>
          <w:szCs w:val="32"/>
        </w:rPr>
        <w:t xml:space="preserve"> </w:t>
      </w:r>
      <w:r w:rsidR="00130A64">
        <w:rPr>
          <w:rFonts w:ascii="Times New Roman" w:eastAsia="Times New Roman" w:hAnsi="Times New Roman" w:cs="Times New Roman"/>
          <w:sz w:val="32"/>
          <w:szCs w:val="32"/>
        </w:rPr>
        <w:t>29</w:t>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2. Literature Survey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D25B14">
        <w:rPr>
          <w:rFonts w:ascii="Times New Roman" w:eastAsia="Times New Roman" w:hAnsi="Times New Roman" w:cs="Times New Roman"/>
          <w:b/>
          <w:sz w:val="32"/>
          <w:szCs w:val="32"/>
        </w:rPr>
        <w:tab/>
      </w:r>
      <w:r w:rsidR="00D25B14">
        <w:rPr>
          <w:rFonts w:ascii="Times New Roman" w:eastAsia="Times New Roman" w:hAnsi="Times New Roman" w:cs="Times New Roman"/>
          <w:b/>
          <w:sz w:val="32"/>
          <w:szCs w:val="32"/>
        </w:rPr>
        <w:tab/>
      </w:r>
      <w:r w:rsidR="00D25B14">
        <w:rPr>
          <w:rFonts w:ascii="Times New Roman" w:eastAsia="Times New Roman" w:hAnsi="Times New Roman" w:cs="Times New Roman"/>
          <w:b/>
          <w:sz w:val="32"/>
          <w:szCs w:val="32"/>
        </w:rPr>
        <w:tab/>
      </w:r>
      <w:r w:rsidR="00D25B14">
        <w:rPr>
          <w:rFonts w:ascii="Times New Roman" w:eastAsia="Times New Roman" w:hAnsi="Times New Roman" w:cs="Times New Roman"/>
          <w:b/>
          <w:sz w:val="32"/>
          <w:szCs w:val="32"/>
        </w:rPr>
        <w:tab/>
        <w:t xml:space="preserve">                 </w:t>
      </w:r>
      <w:r w:rsidR="00E8096B">
        <w:rPr>
          <w:rFonts w:ascii="Times New Roman" w:eastAsia="Times New Roman" w:hAnsi="Times New Roman" w:cs="Times New Roman"/>
          <w:b/>
          <w:sz w:val="32"/>
          <w:szCs w:val="32"/>
        </w:rPr>
        <w:t>30</w:t>
      </w:r>
    </w:p>
    <w:p w:rsidR="00014D63" w:rsidRDefault="007B2550">
      <w:pPr>
        <w:spacing w:after="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2.1 Introduction to </w:t>
      </w:r>
      <w:proofErr w:type="spellStart"/>
      <w:r>
        <w:rPr>
          <w:rFonts w:ascii="Times New Roman" w:eastAsia="Times New Roman" w:hAnsi="Times New Roman" w:cs="Times New Roman"/>
          <w:sz w:val="32"/>
          <w:szCs w:val="32"/>
        </w:rPr>
        <w:t>Matlab</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30</w:t>
      </w:r>
    </w:p>
    <w:p w:rsidR="00014D63" w:rsidRDefault="007B2550">
      <w:pPr>
        <w:spacing w:after="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2.2 </w:t>
      </w:r>
      <w:proofErr w:type="spellStart"/>
      <w:r>
        <w:rPr>
          <w:rFonts w:ascii="Times New Roman" w:eastAsia="Times New Roman" w:hAnsi="Times New Roman" w:cs="Times New Roman"/>
          <w:sz w:val="32"/>
          <w:szCs w:val="32"/>
        </w:rPr>
        <w:t>Matlab</w:t>
      </w:r>
      <w:proofErr w:type="spellEnd"/>
      <w:r>
        <w:rPr>
          <w:rFonts w:ascii="Times New Roman" w:eastAsia="Times New Roman" w:hAnsi="Times New Roman" w:cs="Times New Roman"/>
          <w:sz w:val="32"/>
          <w:szCs w:val="32"/>
        </w:rPr>
        <w:t xml:space="preserve"> Functions</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32</w:t>
      </w:r>
    </w:p>
    <w:p w:rsidR="00014D63" w:rsidRDefault="007B2550">
      <w:pPr>
        <w:spacing w:after="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2.3 Deconvolution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45</w:t>
      </w:r>
      <w:r>
        <w:rPr>
          <w:rFonts w:ascii="Times New Roman" w:eastAsia="Times New Roman" w:hAnsi="Times New Roman" w:cs="Times New Roman"/>
          <w:sz w:val="32"/>
          <w:szCs w:val="32"/>
        </w:rPr>
        <w:tab/>
      </w:r>
    </w:p>
    <w:p w:rsidR="00014D63" w:rsidRPr="00555B21" w:rsidRDefault="007B2550" w:rsidP="00555B21">
      <w:pPr>
        <w:spacing w:after="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2.</w:t>
      </w:r>
      <w:r w:rsidRPr="00555B21">
        <w:rPr>
          <w:rFonts w:ascii="Times New Roman" w:eastAsia="Times New Roman" w:hAnsi="Times New Roman" w:cs="Times New Roman"/>
          <w:sz w:val="32"/>
          <w:szCs w:val="32"/>
        </w:rPr>
        <w:t>4 Point Spread Function</w:t>
      </w:r>
      <w:r w:rsidR="00555B21">
        <w:rPr>
          <w:rFonts w:ascii="Times New Roman" w:eastAsia="Times New Roman" w:hAnsi="Times New Roman" w:cs="Times New Roman"/>
          <w:sz w:val="32"/>
          <w:szCs w:val="32"/>
        </w:rPr>
        <w:t xml:space="preserve">                                               </w:t>
      </w:r>
      <w:r w:rsidR="00E8096B">
        <w:rPr>
          <w:rFonts w:ascii="Times New Roman" w:eastAsia="Times New Roman" w:hAnsi="Times New Roman" w:cs="Times New Roman"/>
          <w:sz w:val="32"/>
          <w:szCs w:val="32"/>
        </w:rPr>
        <w:t>46</w:t>
      </w:r>
    </w:p>
    <w:p w:rsidR="00014D63" w:rsidRPr="00555B21" w:rsidRDefault="007B2550" w:rsidP="00555B21">
      <w:pPr>
        <w:spacing w:after="0" w:line="360" w:lineRule="auto"/>
        <w:ind w:left="720"/>
        <w:rPr>
          <w:rFonts w:ascii="Times New Roman" w:eastAsia="Times New Roman" w:hAnsi="Times New Roman" w:cs="Times New Roman"/>
          <w:sz w:val="32"/>
          <w:szCs w:val="32"/>
          <w:lang w:val="en-IN"/>
        </w:rPr>
      </w:pPr>
      <w:r w:rsidRPr="00555B21">
        <w:rPr>
          <w:rFonts w:ascii="Times New Roman" w:eastAsia="Times New Roman" w:hAnsi="Times New Roman" w:cs="Times New Roman"/>
          <w:sz w:val="32"/>
          <w:szCs w:val="32"/>
          <w:lang w:val="en-IN"/>
        </w:rPr>
        <w:t>2.5</w:t>
      </w:r>
      <w:r w:rsidR="00555B21" w:rsidRPr="00555B21">
        <w:rPr>
          <w:rFonts w:ascii="Times New Roman" w:eastAsia="Times New Roman" w:hAnsi="Times New Roman" w:cs="Times New Roman"/>
          <w:sz w:val="32"/>
          <w:szCs w:val="32"/>
          <w:lang w:val="en-IN"/>
        </w:rPr>
        <w:t xml:space="preserve"> </w:t>
      </w:r>
      <w:proofErr w:type="gramStart"/>
      <w:r w:rsidR="00555B21">
        <w:rPr>
          <w:rFonts w:ascii="Times New Roman" w:eastAsia="Times New Roman" w:hAnsi="Times New Roman" w:cs="Times New Roman"/>
          <w:sz w:val="32"/>
          <w:szCs w:val="32"/>
        </w:rPr>
        <w:t>Non Blind</w:t>
      </w:r>
      <w:proofErr w:type="gramEnd"/>
      <w:r w:rsidR="00555B21">
        <w:rPr>
          <w:rFonts w:ascii="Times New Roman" w:eastAsia="Times New Roman" w:hAnsi="Times New Roman" w:cs="Times New Roman"/>
          <w:sz w:val="32"/>
          <w:szCs w:val="32"/>
        </w:rPr>
        <w:t xml:space="preserve"> Deconvolution                                         </w:t>
      </w:r>
      <w:r w:rsidR="00E8096B">
        <w:rPr>
          <w:rFonts w:ascii="Times New Roman" w:eastAsia="Times New Roman" w:hAnsi="Times New Roman" w:cs="Times New Roman"/>
          <w:sz w:val="32"/>
          <w:szCs w:val="32"/>
        </w:rPr>
        <w:t>47</w:t>
      </w:r>
    </w:p>
    <w:p w:rsidR="00014D63" w:rsidRDefault="007B2550" w:rsidP="00555B21">
      <w:pPr>
        <w:spacing w:after="0" w:line="360" w:lineRule="auto"/>
        <w:ind w:left="720"/>
        <w:rPr>
          <w:rFonts w:ascii="Times New Roman" w:eastAsia="Times New Roman" w:hAnsi="Times New Roman" w:cs="Times New Roman"/>
          <w:sz w:val="32"/>
          <w:szCs w:val="32"/>
          <w:lang w:val="en-IN"/>
        </w:rPr>
      </w:pPr>
      <w:r w:rsidRPr="00555B21">
        <w:rPr>
          <w:rFonts w:ascii="Times New Roman" w:eastAsia="Times New Roman" w:hAnsi="Times New Roman" w:cs="Times New Roman"/>
          <w:sz w:val="32"/>
          <w:szCs w:val="32"/>
          <w:lang w:val="en-IN"/>
        </w:rPr>
        <w:t>2.6</w:t>
      </w:r>
      <w:r w:rsidR="00555B21" w:rsidRPr="00555B21">
        <w:rPr>
          <w:rFonts w:ascii="Times New Roman" w:eastAsia="Times New Roman" w:hAnsi="Times New Roman" w:cs="Times New Roman"/>
          <w:sz w:val="32"/>
          <w:szCs w:val="32"/>
          <w:lang w:val="en-IN"/>
        </w:rPr>
        <w:t xml:space="preserve"> </w:t>
      </w:r>
      <w:r w:rsidRPr="00555B21">
        <w:rPr>
          <w:rFonts w:ascii="Times New Roman" w:eastAsia="Times New Roman" w:hAnsi="Times New Roman" w:cs="Times New Roman"/>
          <w:sz w:val="32"/>
          <w:szCs w:val="32"/>
        </w:rPr>
        <w:t>Blind Deconvolution</w:t>
      </w:r>
      <w:r w:rsidR="00555B21">
        <w:rPr>
          <w:rFonts w:ascii="Times New Roman" w:eastAsia="Times New Roman" w:hAnsi="Times New Roman" w:cs="Times New Roman"/>
          <w:sz w:val="32"/>
          <w:szCs w:val="32"/>
        </w:rPr>
        <w:t xml:space="preserve">                                                 </w:t>
      </w:r>
      <w:r w:rsidR="00E8096B">
        <w:rPr>
          <w:rFonts w:ascii="Times New Roman" w:eastAsia="Times New Roman" w:hAnsi="Times New Roman" w:cs="Times New Roman"/>
          <w:sz w:val="32"/>
          <w:szCs w:val="32"/>
        </w:rPr>
        <w:t>48</w:t>
      </w:r>
    </w:p>
    <w:p w:rsidR="00014D63" w:rsidRDefault="007B2550">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 System Software Requirements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555B21">
        <w:rPr>
          <w:rFonts w:ascii="Times New Roman" w:eastAsia="Times New Roman" w:hAnsi="Times New Roman" w:cs="Times New Roman"/>
          <w:b/>
          <w:sz w:val="32"/>
          <w:szCs w:val="32"/>
        </w:rPr>
        <w:t xml:space="preserve"> </w:t>
      </w:r>
      <w:r w:rsidR="00E8096B">
        <w:rPr>
          <w:rFonts w:ascii="Times New Roman" w:eastAsia="Times New Roman" w:hAnsi="Times New Roman" w:cs="Times New Roman"/>
          <w:b/>
          <w:sz w:val="32"/>
          <w:szCs w:val="32"/>
        </w:rPr>
        <w:t>50</w:t>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t>3.1 Software Requirements</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51</w:t>
      </w:r>
      <w:r>
        <w:rPr>
          <w:rFonts w:ascii="Times New Roman" w:eastAsia="Times New Roman" w:hAnsi="Times New Roman" w:cs="Times New Roman"/>
          <w:sz w:val="32"/>
          <w:szCs w:val="32"/>
        </w:rPr>
        <w:tab/>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3.2 Hardware Requirements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51</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3.2.1 User Interface</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51</w:t>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3.2.2 Hardware Interface</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51</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3.2.3 Software Interface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51</w:t>
      </w:r>
      <w:r>
        <w:rPr>
          <w:rFonts w:ascii="Times New Roman" w:eastAsia="Times New Roman" w:hAnsi="Times New Roman" w:cs="Times New Roman"/>
          <w:sz w:val="32"/>
          <w:szCs w:val="32"/>
        </w:rPr>
        <w:tab/>
      </w:r>
      <w:r>
        <w:rPr>
          <w:rFonts w:ascii="Times New Roman" w:eastAsia="Times New Roman" w:hAnsi="Times New Roman" w:cs="Times New Roman"/>
          <w:b/>
          <w:sz w:val="32"/>
          <w:szCs w:val="32"/>
        </w:rPr>
        <w:tab/>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4. Existing techniques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E8096B">
        <w:rPr>
          <w:rFonts w:ascii="Times New Roman" w:eastAsia="Times New Roman" w:hAnsi="Times New Roman" w:cs="Times New Roman"/>
          <w:b/>
          <w:sz w:val="32"/>
          <w:szCs w:val="32"/>
        </w:rPr>
        <w:t>52</w:t>
      </w:r>
    </w:p>
    <w:p w:rsidR="00014D63" w:rsidRDefault="007B2550" w:rsidP="002C3269">
      <w:pPr>
        <w:spacing w:after="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4.1 About Deconvolution</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05349D">
        <w:rPr>
          <w:rFonts w:ascii="Times New Roman" w:eastAsia="Times New Roman" w:hAnsi="Times New Roman" w:cs="Times New Roman"/>
          <w:sz w:val="32"/>
          <w:szCs w:val="32"/>
        </w:rPr>
        <w:t xml:space="preserve">        </w:t>
      </w:r>
      <w:r w:rsidR="00E8096B">
        <w:rPr>
          <w:rFonts w:ascii="Times New Roman" w:eastAsia="Times New Roman" w:hAnsi="Times New Roman" w:cs="Times New Roman"/>
          <w:sz w:val="32"/>
          <w:szCs w:val="32"/>
        </w:rPr>
        <w:t>52</w:t>
      </w:r>
    </w:p>
    <w:p w:rsidR="00E8096B" w:rsidRDefault="002C3269" w:rsidP="002C3269">
      <w:pPr>
        <w:pStyle w:val="Heading3"/>
        <w:shd w:val="clear" w:color="auto" w:fill="FFFFFF"/>
        <w:spacing w:line="360" w:lineRule="auto"/>
        <w:jc w:val="both"/>
        <w:rPr>
          <w:rFonts w:ascii="Times New Roman" w:hAnsi="Times New Roman" w:cs="Times New Roman"/>
          <w:b w:val="0"/>
          <w:color w:val="auto"/>
          <w:sz w:val="32"/>
          <w:szCs w:val="32"/>
        </w:rPr>
      </w:pPr>
      <w:r w:rsidRPr="002C3269">
        <w:rPr>
          <w:rFonts w:ascii="Times New Roman" w:hAnsi="Times New Roman" w:cs="Times New Roman"/>
          <w:b w:val="0"/>
          <w:color w:val="auto"/>
          <w:sz w:val="32"/>
          <w:szCs w:val="32"/>
        </w:rPr>
        <w:lastRenderedPageBreak/>
        <w:t xml:space="preserve">         </w:t>
      </w:r>
      <w:r w:rsidR="00E8096B">
        <w:rPr>
          <w:rFonts w:ascii="Times New Roman" w:hAnsi="Times New Roman" w:cs="Times New Roman"/>
          <w:b w:val="0"/>
          <w:color w:val="auto"/>
          <w:sz w:val="32"/>
          <w:szCs w:val="32"/>
        </w:rPr>
        <w:t>4.2 Point Spread Function                                               53</w:t>
      </w:r>
    </w:p>
    <w:p w:rsidR="002C3269" w:rsidRDefault="002C3269" w:rsidP="00E8096B">
      <w:pPr>
        <w:pStyle w:val="Heading3"/>
        <w:shd w:val="clear" w:color="auto" w:fill="FFFFFF"/>
        <w:spacing w:line="360" w:lineRule="auto"/>
        <w:ind w:firstLine="720"/>
        <w:jc w:val="both"/>
        <w:rPr>
          <w:rFonts w:ascii="Times New Roman" w:hAnsi="Times New Roman" w:cs="Times New Roman"/>
          <w:b w:val="0"/>
          <w:color w:val="auto"/>
          <w:sz w:val="32"/>
          <w:szCs w:val="32"/>
        </w:rPr>
      </w:pPr>
      <w:r>
        <w:rPr>
          <w:rFonts w:ascii="Times New Roman" w:hAnsi="Times New Roman" w:cs="Times New Roman"/>
          <w:b w:val="0"/>
          <w:color w:val="auto"/>
          <w:sz w:val="32"/>
          <w:szCs w:val="32"/>
        </w:rPr>
        <w:t>4.2. Existing algorithms</w:t>
      </w:r>
      <w:r w:rsidR="00BB636F">
        <w:rPr>
          <w:rFonts w:ascii="Times New Roman" w:hAnsi="Times New Roman" w:cs="Times New Roman"/>
          <w:b w:val="0"/>
          <w:color w:val="auto"/>
          <w:sz w:val="32"/>
          <w:szCs w:val="32"/>
        </w:rPr>
        <w:tab/>
      </w:r>
      <w:r w:rsidR="00BB636F">
        <w:rPr>
          <w:rFonts w:ascii="Times New Roman" w:hAnsi="Times New Roman" w:cs="Times New Roman"/>
          <w:b w:val="0"/>
          <w:color w:val="auto"/>
          <w:sz w:val="32"/>
          <w:szCs w:val="32"/>
        </w:rPr>
        <w:tab/>
      </w:r>
      <w:r w:rsidR="00BB636F">
        <w:rPr>
          <w:rFonts w:ascii="Times New Roman" w:hAnsi="Times New Roman" w:cs="Times New Roman"/>
          <w:b w:val="0"/>
          <w:color w:val="auto"/>
          <w:sz w:val="32"/>
          <w:szCs w:val="32"/>
        </w:rPr>
        <w:tab/>
      </w:r>
      <w:r w:rsidR="00BB636F">
        <w:rPr>
          <w:rFonts w:ascii="Times New Roman" w:hAnsi="Times New Roman" w:cs="Times New Roman"/>
          <w:b w:val="0"/>
          <w:color w:val="auto"/>
          <w:sz w:val="32"/>
          <w:szCs w:val="32"/>
        </w:rPr>
        <w:tab/>
      </w:r>
      <w:r w:rsidR="00BB636F">
        <w:rPr>
          <w:rFonts w:ascii="Times New Roman" w:hAnsi="Times New Roman" w:cs="Times New Roman"/>
          <w:b w:val="0"/>
          <w:color w:val="auto"/>
          <w:sz w:val="32"/>
          <w:szCs w:val="32"/>
        </w:rPr>
        <w:tab/>
        <w:t xml:space="preserve">        </w:t>
      </w:r>
      <w:r w:rsidR="00E8096B">
        <w:rPr>
          <w:rFonts w:ascii="Times New Roman" w:hAnsi="Times New Roman" w:cs="Times New Roman"/>
          <w:b w:val="0"/>
          <w:color w:val="auto"/>
          <w:sz w:val="32"/>
          <w:szCs w:val="32"/>
        </w:rPr>
        <w:t>5</w:t>
      </w:r>
      <w:r w:rsidR="000C6006">
        <w:rPr>
          <w:rFonts w:ascii="Times New Roman" w:hAnsi="Times New Roman" w:cs="Times New Roman"/>
          <w:b w:val="0"/>
          <w:color w:val="auto"/>
          <w:sz w:val="32"/>
          <w:szCs w:val="32"/>
        </w:rPr>
        <w:t>2</w:t>
      </w:r>
      <w:r>
        <w:rPr>
          <w:rFonts w:ascii="Times New Roman" w:hAnsi="Times New Roman" w:cs="Times New Roman"/>
          <w:b w:val="0"/>
          <w:color w:val="auto"/>
          <w:sz w:val="32"/>
          <w:szCs w:val="32"/>
        </w:rPr>
        <w:t xml:space="preserve">  </w:t>
      </w:r>
    </w:p>
    <w:p w:rsidR="002C3269" w:rsidRPr="002C3269" w:rsidRDefault="002C3269" w:rsidP="002C3269">
      <w:pPr>
        <w:rPr>
          <w:rFonts w:ascii="Times New Roman" w:hAnsi="Times New Roman" w:cs="Times New Roman"/>
          <w:sz w:val="32"/>
          <w:szCs w:val="32"/>
        </w:rPr>
      </w:pPr>
      <w:r>
        <w:tab/>
      </w:r>
      <w:r w:rsidRPr="002C3269">
        <w:rPr>
          <w:rFonts w:ascii="Times New Roman" w:hAnsi="Times New Roman" w:cs="Times New Roman"/>
          <w:sz w:val="32"/>
          <w:szCs w:val="32"/>
        </w:rPr>
        <w:t>4.3. Features</w:t>
      </w:r>
      <w:r w:rsidR="00BB636F">
        <w:rPr>
          <w:rFonts w:ascii="Times New Roman" w:hAnsi="Times New Roman" w:cs="Times New Roman"/>
          <w:sz w:val="32"/>
          <w:szCs w:val="32"/>
        </w:rPr>
        <w:tab/>
      </w:r>
      <w:r w:rsidR="00BB636F">
        <w:rPr>
          <w:rFonts w:ascii="Times New Roman" w:hAnsi="Times New Roman" w:cs="Times New Roman"/>
          <w:sz w:val="32"/>
          <w:szCs w:val="32"/>
        </w:rPr>
        <w:tab/>
      </w:r>
      <w:r w:rsidR="00BB636F">
        <w:rPr>
          <w:rFonts w:ascii="Times New Roman" w:hAnsi="Times New Roman" w:cs="Times New Roman"/>
          <w:sz w:val="32"/>
          <w:szCs w:val="32"/>
        </w:rPr>
        <w:tab/>
      </w:r>
      <w:r w:rsidR="00BB636F">
        <w:rPr>
          <w:rFonts w:ascii="Times New Roman" w:hAnsi="Times New Roman" w:cs="Times New Roman"/>
          <w:sz w:val="32"/>
          <w:szCs w:val="32"/>
        </w:rPr>
        <w:tab/>
      </w:r>
      <w:r w:rsidR="00BB636F">
        <w:rPr>
          <w:rFonts w:ascii="Times New Roman" w:hAnsi="Times New Roman" w:cs="Times New Roman"/>
          <w:sz w:val="32"/>
          <w:szCs w:val="32"/>
        </w:rPr>
        <w:tab/>
      </w:r>
      <w:r w:rsidR="00BB636F">
        <w:rPr>
          <w:rFonts w:ascii="Times New Roman" w:hAnsi="Times New Roman" w:cs="Times New Roman"/>
          <w:sz w:val="32"/>
          <w:szCs w:val="32"/>
        </w:rPr>
        <w:tab/>
      </w:r>
      <w:r w:rsidR="00BB636F">
        <w:rPr>
          <w:rFonts w:ascii="Times New Roman" w:hAnsi="Times New Roman" w:cs="Times New Roman"/>
          <w:sz w:val="32"/>
          <w:szCs w:val="32"/>
        </w:rPr>
        <w:tab/>
        <w:t xml:space="preserve">        </w:t>
      </w:r>
      <w:r w:rsidR="00E8096B">
        <w:rPr>
          <w:rFonts w:ascii="Times New Roman" w:hAnsi="Times New Roman" w:cs="Times New Roman"/>
          <w:sz w:val="32"/>
          <w:szCs w:val="32"/>
        </w:rPr>
        <w:t>5</w:t>
      </w:r>
      <w:r w:rsidR="000C6006">
        <w:rPr>
          <w:rFonts w:ascii="Times New Roman" w:hAnsi="Times New Roman" w:cs="Times New Roman"/>
          <w:sz w:val="32"/>
          <w:szCs w:val="32"/>
        </w:rPr>
        <w:t>2</w:t>
      </w:r>
    </w:p>
    <w:p w:rsidR="002C3269" w:rsidRPr="002C3269" w:rsidRDefault="00E8096B" w:rsidP="002C3269">
      <w:pPr>
        <w:rPr>
          <w:rFonts w:ascii="Times New Roman" w:hAnsi="Times New Roman" w:cs="Times New Roman"/>
          <w:sz w:val="32"/>
          <w:szCs w:val="32"/>
        </w:rPr>
      </w:pPr>
      <w:r>
        <w:rPr>
          <w:rFonts w:ascii="Times New Roman" w:hAnsi="Times New Roman" w:cs="Times New Roman"/>
          <w:sz w:val="32"/>
          <w:szCs w:val="32"/>
        </w:rPr>
        <w:tab/>
      </w:r>
      <w:r w:rsidR="002C3269" w:rsidRPr="002C3269">
        <w:rPr>
          <w:rFonts w:ascii="Times New Roman" w:hAnsi="Times New Roman" w:cs="Times New Roman"/>
          <w:sz w:val="32"/>
          <w:szCs w:val="32"/>
        </w:rPr>
        <w:t>4.4. Disadvantages</w:t>
      </w:r>
      <w:r w:rsidR="00BB636F">
        <w:rPr>
          <w:rFonts w:ascii="Times New Roman" w:hAnsi="Times New Roman" w:cs="Times New Roman"/>
          <w:sz w:val="32"/>
          <w:szCs w:val="32"/>
        </w:rPr>
        <w:tab/>
      </w:r>
      <w:r w:rsidR="00BB636F">
        <w:rPr>
          <w:rFonts w:ascii="Times New Roman" w:hAnsi="Times New Roman" w:cs="Times New Roman"/>
          <w:sz w:val="32"/>
          <w:szCs w:val="32"/>
        </w:rPr>
        <w:tab/>
      </w:r>
      <w:r w:rsidR="00BB636F">
        <w:rPr>
          <w:rFonts w:ascii="Times New Roman" w:hAnsi="Times New Roman" w:cs="Times New Roman"/>
          <w:sz w:val="32"/>
          <w:szCs w:val="32"/>
        </w:rPr>
        <w:tab/>
      </w:r>
      <w:r w:rsidR="00BB636F">
        <w:rPr>
          <w:rFonts w:ascii="Times New Roman" w:hAnsi="Times New Roman" w:cs="Times New Roman"/>
          <w:sz w:val="32"/>
          <w:szCs w:val="32"/>
        </w:rPr>
        <w:tab/>
      </w:r>
      <w:r w:rsidR="00BB636F">
        <w:rPr>
          <w:rFonts w:ascii="Times New Roman" w:hAnsi="Times New Roman" w:cs="Times New Roman"/>
          <w:sz w:val="32"/>
          <w:szCs w:val="32"/>
        </w:rPr>
        <w:tab/>
      </w:r>
      <w:r w:rsidR="00BB636F">
        <w:rPr>
          <w:rFonts w:ascii="Times New Roman" w:hAnsi="Times New Roman" w:cs="Times New Roman"/>
          <w:sz w:val="32"/>
          <w:szCs w:val="32"/>
        </w:rPr>
        <w:tab/>
        <w:t xml:space="preserve">        </w:t>
      </w:r>
      <w:r>
        <w:rPr>
          <w:rFonts w:ascii="Times New Roman" w:hAnsi="Times New Roman" w:cs="Times New Roman"/>
          <w:sz w:val="32"/>
          <w:szCs w:val="32"/>
        </w:rPr>
        <w:t>5</w:t>
      </w:r>
      <w:r w:rsidR="000C6006">
        <w:rPr>
          <w:rFonts w:ascii="Times New Roman" w:hAnsi="Times New Roman" w:cs="Times New Roman"/>
          <w:sz w:val="32"/>
          <w:szCs w:val="32"/>
        </w:rPr>
        <w:t>3</w:t>
      </w:r>
    </w:p>
    <w:p w:rsidR="00014D63" w:rsidRDefault="007B2550">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 Proposed System</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E8096B">
        <w:rPr>
          <w:rFonts w:ascii="Times New Roman" w:eastAsia="Times New Roman" w:hAnsi="Times New Roman" w:cs="Times New Roman"/>
          <w:b/>
          <w:sz w:val="32"/>
          <w:szCs w:val="32"/>
        </w:rPr>
        <w:t>5</w:t>
      </w:r>
      <w:r w:rsidR="000C6006">
        <w:rPr>
          <w:rFonts w:ascii="Times New Roman" w:eastAsia="Times New Roman" w:hAnsi="Times New Roman" w:cs="Times New Roman"/>
          <w:b/>
          <w:sz w:val="32"/>
          <w:szCs w:val="32"/>
        </w:rPr>
        <w:t>4</w:t>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t>5.1 Architecture</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60</w:t>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t>5.2 Processing Steps</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61</w:t>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6. Design</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E8096B">
        <w:rPr>
          <w:rFonts w:ascii="Times New Roman" w:eastAsia="Times New Roman" w:hAnsi="Times New Roman" w:cs="Times New Roman"/>
          <w:b/>
          <w:sz w:val="32"/>
          <w:szCs w:val="32"/>
        </w:rPr>
        <w:t>62</w:t>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sz w:val="32"/>
          <w:szCs w:val="32"/>
        </w:rPr>
        <w:t>6.1 Structure Chart</w:t>
      </w:r>
      <w:r w:rsidR="00B46113">
        <w:rPr>
          <w:rFonts w:ascii="Times New Roman" w:eastAsia="Times New Roman" w:hAnsi="Times New Roman" w:cs="Times New Roman"/>
          <w:sz w:val="32"/>
          <w:szCs w:val="32"/>
        </w:rPr>
        <w:t xml:space="preserve">                      </w:t>
      </w:r>
      <w:r w:rsidR="00B46113">
        <w:rPr>
          <w:rFonts w:ascii="Times New Roman" w:eastAsia="Times New Roman" w:hAnsi="Times New Roman" w:cs="Times New Roman"/>
          <w:sz w:val="32"/>
          <w:szCs w:val="32"/>
        </w:rPr>
        <w:tab/>
        <w:t xml:space="preserve"> </w:t>
      </w:r>
      <w:r w:rsidR="00B46113">
        <w:rPr>
          <w:rFonts w:ascii="Times New Roman" w:eastAsia="Times New Roman" w:hAnsi="Times New Roman" w:cs="Times New Roman"/>
          <w:sz w:val="32"/>
          <w:szCs w:val="32"/>
        </w:rPr>
        <w:tab/>
        <w:t xml:space="preserve"> </w:t>
      </w:r>
      <w:r w:rsidR="00B46113">
        <w:rPr>
          <w:rFonts w:ascii="Times New Roman" w:eastAsia="Times New Roman" w:hAnsi="Times New Roman" w:cs="Times New Roman"/>
          <w:sz w:val="32"/>
          <w:szCs w:val="32"/>
        </w:rPr>
        <w:tab/>
        <w:t xml:space="preserve">                 </w:t>
      </w:r>
      <w:r w:rsidR="0049033A">
        <w:rPr>
          <w:rFonts w:ascii="Times New Roman" w:eastAsia="Times New Roman" w:hAnsi="Times New Roman" w:cs="Times New Roman"/>
          <w:sz w:val="32"/>
          <w:szCs w:val="32"/>
        </w:rPr>
        <w:t>62</w:t>
      </w:r>
    </w:p>
    <w:p w:rsidR="005B77DB" w:rsidRDefault="005B77DB">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6.2 UML Diagrams          </w:t>
      </w:r>
      <w:r w:rsidR="00B46113">
        <w:rPr>
          <w:rFonts w:ascii="Times New Roman" w:eastAsia="Times New Roman" w:hAnsi="Times New Roman" w:cs="Times New Roman"/>
          <w:sz w:val="32"/>
          <w:szCs w:val="32"/>
        </w:rPr>
        <w:tab/>
        <w:t xml:space="preserve"> </w:t>
      </w:r>
      <w:r w:rsidR="00B46113">
        <w:rPr>
          <w:rFonts w:ascii="Times New Roman" w:eastAsia="Times New Roman" w:hAnsi="Times New Roman" w:cs="Times New Roman"/>
          <w:sz w:val="32"/>
          <w:szCs w:val="32"/>
        </w:rPr>
        <w:tab/>
      </w:r>
      <w:r w:rsidR="00B46113">
        <w:rPr>
          <w:rFonts w:ascii="Times New Roman" w:eastAsia="Times New Roman" w:hAnsi="Times New Roman" w:cs="Times New Roman"/>
          <w:sz w:val="32"/>
          <w:szCs w:val="32"/>
        </w:rPr>
        <w:tab/>
        <w:t xml:space="preserve"> </w:t>
      </w:r>
      <w:r w:rsidR="00B46113">
        <w:rPr>
          <w:rFonts w:ascii="Times New Roman" w:eastAsia="Times New Roman" w:hAnsi="Times New Roman" w:cs="Times New Roman"/>
          <w:sz w:val="32"/>
          <w:szCs w:val="32"/>
        </w:rPr>
        <w:tab/>
        <w:t xml:space="preserve"> </w:t>
      </w:r>
      <w:r w:rsidR="00B46113">
        <w:rPr>
          <w:rFonts w:ascii="Times New Roman" w:eastAsia="Times New Roman" w:hAnsi="Times New Roman" w:cs="Times New Roman"/>
          <w:sz w:val="32"/>
          <w:szCs w:val="32"/>
        </w:rPr>
        <w:tab/>
        <w:t xml:space="preserve">        </w:t>
      </w:r>
      <w:r w:rsidR="0049033A">
        <w:rPr>
          <w:rFonts w:ascii="Times New Roman" w:eastAsia="Times New Roman" w:hAnsi="Times New Roman" w:cs="Times New Roman"/>
          <w:sz w:val="32"/>
          <w:szCs w:val="32"/>
        </w:rPr>
        <w:t>65</w:t>
      </w:r>
    </w:p>
    <w:p w:rsidR="005B77DB" w:rsidRDefault="005B77DB">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6.2.1 Sequence Diagram    </w:t>
      </w:r>
      <w:r w:rsidR="00B46113">
        <w:rPr>
          <w:rFonts w:ascii="Times New Roman" w:eastAsia="Times New Roman" w:hAnsi="Times New Roman" w:cs="Times New Roman"/>
          <w:sz w:val="32"/>
          <w:szCs w:val="32"/>
        </w:rPr>
        <w:tab/>
        <w:t xml:space="preserve"> </w:t>
      </w:r>
      <w:r w:rsidR="00B46113">
        <w:rPr>
          <w:rFonts w:ascii="Times New Roman" w:eastAsia="Times New Roman" w:hAnsi="Times New Roman" w:cs="Times New Roman"/>
          <w:sz w:val="32"/>
          <w:szCs w:val="32"/>
        </w:rPr>
        <w:tab/>
      </w:r>
      <w:r w:rsidR="00B46113">
        <w:rPr>
          <w:rFonts w:ascii="Times New Roman" w:eastAsia="Times New Roman" w:hAnsi="Times New Roman" w:cs="Times New Roman"/>
          <w:sz w:val="32"/>
          <w:szCs w:val="32"/>
        </w:rPr>
        <w:tab/>
      </w:r>
      <w:r w:rsidR="00B46113">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6</w:t>
      </w:r>
      <w:r w:rsidR="0049033A">
        <w:rPr>
          <w:rFonts w:ascii="Times New Roman" w:eastAsia="Times New Roman" w:hAnsi="Times New Roman" w:cs="Times New Roman"/>
          <w:sz w:val="32"/>
          <w:szCs w:val="32"/>
        </w:rPr>
        <w:t>6</w:t>
      </w:r>
    </w:p>
    <w:p w:rsidR="005B77DB" w:rsidRDefault="005B77DB">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6.2.2 Activity Diagram                                           </w:t>
      </w:r>
      <w:r w:rsidR="0049033A">
        <w:rPr>
          <w:rFonts w:ascii="Times New Roman" w:eastAsia="Times New Roman" w:hAnsi="Times New Roman" w:cs="Times New Roman"/>
          <w:sz w:val="32"/>
          <w:szCs w:val="32"/>
        </w:rPr>
        <w:t>67</w:t>
      </w:r>
    </w:p>
    <w:p w:rsidR="005B77DB" w:rsidRDefault="005B77DB">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6.2.3 Component Diagram                                     </w:t>
      </w:r>
      <w:r w:rsidR="00E8096B">
        <w:rPr>
          <w:rFonts w:ascii="Times New Roman" w:eastAsia="Times New Roman" w:hAnsi="Times New Roman" w:cs="Times New Roman"/>
          <w:sz w:val="32"/>
          <w:szCs w:val="32"/>
        </w:rPr>
        <w:t>6</w:t>
      </w:r>
      <w:r w:rsidR="0049033A">
        <w:rPr>
          <w:rFonts w:ascii="Times New Roman" w:eastAsia="Times New Roman" w:hAnsi="Times New Roman" w:cs="Times New Roman"/>
          <w:sz w:val="32"/>
          <w:szCs w:val="32"/>
        </w:rPr>
        <w:t>8</w:t>
      </w:r>
    </w:p>
    <w:p w:rsidR="00F13C93" w:rsidRDefault="00F13C93">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6.2.4 Deployment Diagram</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E8096B">
        <w:rPr>
          <w:rFonts w:ascii="Times New Roman" w:eastAsia="Times New Roman" w:hAnsi="Times New Roman" w:cs="Times New Roman"/>
          <w:sz w:val="32"/>
          <w:szCs w:val="32"/>
        </w:rPr>
        <w:t>6</w:t>
      </w:r>
      <w:r w:rsidR="0049033A">
        <w:rPr>
          <w:rFonts w:ascii="Times New Roman" w:eastAsia="Times New Roman" w:hAnsi="Times New Roman" w:cs="Times New Roman"/>
          <w:sz w:val="32"/>
          <w:szCs w:val="32"/>
        </w:rPr>
        <w:t>8</w:t>
      </w:r>
    </w:p>
    <w:p w:rsidR="00014D63" w:rsidRDefault="007B255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7. Methodologies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49033A">
        <w:rPr>
          <w:rFonts w:ascii="Times New Roman" w:eastAsia="Times New Roman" w:hAnsi="Times New Roman" w:cs="Times New Roman"/>
          <w:b/>
          <w:sz w:val="32"/>
          <w:szCs w:val="32"/>
        </w:rPr>
        <w:t>70</w:t>
      </w:r>
    </w:p>
    <w:p w:rsidR="00F13C93" w:rsidRDefault="007B2550">
      <w:pPr>
        <w:spacing w:after="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7.1 Comparing</w:t>
      </w:r>
      <w:r w:rsidR="00F13C93">
        <w:rPr>
          <w:rFonts w:ascii="Times New Roman" w:eastAsia="Times New Roman" w:hAnsi="Times New Roman" w:cs="Times New Roman"/>
          <w:sz w:val="32"/>
          <w:szCs w:val="32"/>
        </w:rPr>
        <w:tab/>
      </w:r>
      <w:r w:rsidR="00F13C93">
        <w:rPr>
          <w:rFonts w:ascii="Times New Roman" w:eastAsia="Times New Roman" w:hAnsi="Times New Roman" w:cs="Times New Roman"/>
          <w:sz w:val="32"/>
          <w:szCs w:val="32"/>
        </w:rPr>
        <w:tab/>
      </w:r>
      <w:r w:rsidR="00F13C93">
        <w:rPr>
          <w:rFonts w:ascii="Times New Roman" w:eastAsia="Times New Roman" w:hAnsi="Times New Roman" w:cs="Times New Roman"/>
          <w:sz w:val="32"/>
          <w:szCs w:val="32"/>
        </w:rPr>
        <w:tab/>
      </w:r>
      <w:r w:rsidR="00F13C93">
        <w:rPr>
          <w:rFonts w:ascii="Times New Roman" w:eastAsia="Times New Roman" w:hAnsi="Times New Roman" w:cs="Times New Roman"/>
          <w:sz w:val="32"/>
          <w:szCs w:val="32"/>
        </w:rPr>
        <w:tab/>
      </w:r>
      <w:r w:rsidR="00F13C93">
        <w:rPr>
          <w:rFonts w:ascii="Times New Roman" w:eastAsia="Times New Roman" w:hAnsi="Times New Roman" w:cs="Times New Roman"/>
          <w:sz w:val="32"/>
          <w:szCs w:val="32"/>
        </w:rPr>
        <w:tab/>
      </w:r>
      <w:r w:rsidR="00F13C93">
        <w:rPr>
          <w:rFonts w:ascii="Times New Roman" w:eastAsia="Times New Roman" w:hAnsi="Times New Roman" w:cs="Times New Roman"/>
          <w:sz w:val="32"/>
          <w:szCs w:val="32"/>
        </w:rPr>
        <w:tab/>
      </w:r>
      <w:r w:rsidR="00F13C93">
        <w:rPr>
          <w:rFonts w:ascii="Times New Roman" w:eastAsia="Times New Roman" w:hAnsi="Times New Roman" w:cs="Times New Roman"/>
          <w:sz w:val="32"/>
          <w:szCs w:val="32"/>
        </w:rPr>
        <w:tab/>
        <w:t xml:space="preserve">       </w:t>
      </w:r>
      <w:r w:rsidR="00B46113">
        <w:rPr>
          <w:rFonts w:ascii="Times New Roman" w:eastAsia="Times New Roman" w:hAnsi="Times New Roman" w:cs="Times New Roman"/>
          <w:sz w:val="32"/>
          <w:szCs w:val="32"/>
        </w:rPr>
        <w:t xml:space="preserve"> </w:t>
      </w:r>
      <w:r w:rsidR="0049033A">
        <w:rPr>
          <w:rFonts w:ascii="Times New Roman" w:eastAsia="Times New Roman" w:hAnsi="Times New Roman" w:cs="Times New Roman"/>
          <w:sz w:val="32"/>
          <w:szCs w:val="32"/>
        </w:rPr>
        <w:t>70</w:t>
      </w:r>
    </w:p>
    <w:p w:rsidR="00F13C93" w:rsidRDefault="00F13C93">
      <w:pPr>
        <w:spacing w:after="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7.2 Estimating PSF values</w:t>
      </w:r>
      <w:r w:rsidR="00B46113">
        <w:rPr>
          <w:rFonts w:ascii="Times New Roman" w:eastAsia="Times New Roman" w:hAnsi="Times New Roman" w:cs="Times New Roman"/>
          <w:sz w:val="32"/>
          <w:szCs w:val="32"/>
        </w:rPr>
        <w:tab/>
      </w:r>
      <w:r w:rsidR="00B46113">
        <w:rPr>
          <w:rFonts w:ascii="Times New Roman" w:eastAsia="Times New Roman" w:hAnsi="Times New Roman" w:cs="Times New Roman"/>
          <w:sz w:val="32"/>
          <w:szCs w:val="32"/>
        </w:rPr>
        <w:tab/>
      </w:r>
      <w:r w:rsidR="00B46113">
        <w:rPr>
          <w:rFonts w:ascii="Times New Roman" w:eastAsia="Times New Roman" w:hAnsi="Times New Roman" w:cs="Times New Roman"/>
          <w:sz w:val="32"/>
          <w:szCs w:val="32"/>
        </w:rPr>
        <w:tab/>
        <w:t xml:space="preserve">                          </w:t>
      </w:r>
      <w:r w:rsidR="0049033A">
        <w:rPr>
          <w:rFonts w:ascii="Times New Roman" w:eastAsia="Times New Roman" w:hAnsi="Times New Roman" w:cs="Times New Roman"/>
          <w:sz w:val="32"/>
          <w:szCs w:val="32"/>
        </w:rPr>
        <w:t>71</w:t>
      </w:r>
    </w:p>
    <w:p w:rsidR="00014D63" w:rsidRDefault="00B46113">
      <w:pPr>
        <w:spacing w:after="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7.3 </w:t>
      </w:r>
      <w:proofErr w:type="gramStart"/>
      <w:r>
        <w:rPr>
          <w:rFonts w:ascii="Times New Roman" w:eastAsia="Times New Roman" w:hAnsi="Times New Roman" w:cs="Times New Roman"/>
          <w:sz w:val="32"/>
          <w:szCs w:val="32"/>
        </w:rPr>
        <w:t xml:space="preserve">Estimating  </w:t>
      </w:r>
      <w:r>
        <w:rPr>
          <w:rFonts w:ascii="Times New Roman" w:eastAsia="Times New Roman" w:hAnsi="Times New Roman" w:cs="Times New Roman"/>
          <w:sz w:val="32"/>
          <w:szCs w:val="32"/>
        </w:rPr>
        <w:tab/>
      </w:r>
      <w:proofErr w:type="gramEnd"/>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49033A">
        <w:rPr>
          <w:rFonts w:ascii="Times New Roman" w:eastAsia="Times New Roman" w:hAnsi="Times New Roman" w:cs="Times New Roman"/>
          <w:sz w:val="32"/>
          <w:szCs w:val="32"/>
        </w:rPr>
        <w:t>71</w:t>
      </w:r>
      <w:r w:rsidR="007B2550">
        <w:rPr>
          <w:rFonts w:ascii="Times New Roman" w:eastAsia="Times New Roman" w:hAnsi="Times New Roman" w:cs="Times New Roman"/>
          <w:sz w:val="32"/>
          <w:szCs w:val="32"/>
        </w:rPr>
        <w:tab/>
      </w:r>
    </w:p>
    <w:p w:rsidR="00014D63" w:rsidRDefault="007B2550">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8. Implementation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49033A">
        <w:rPr>
          <w:rFonts w:ascii="Times New Roman" w:eastAsia="Times New Roman" w:hAnsi="Times New Roman" w:cs="Times New Roman"/>
          <w:b/>
          <w:sz w:val="32"/>
          <w:szCs w:val="32"/>
        </w:rPr>
        <w:t>72</w:t>
      </w:r>
    </w:p>
    <w:p w:rsidR="00014D63" w:rsidRDefault="007B2550">
      <w:pPr>
        <w:spacing w:after="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8.1</w:t>
      </w:r>
      <w:r>
        <w:rPr>
          <w:b/>
          <w:sz w:val="28"/>
          <w:szCs w:val="28"/>
        </w:rPr>
        <w:t xml:space="preserve"> </w:t>
      </w:r>
      <w:r>
        <w:rPr>
          <w:rFonts w:ascii="Times New Roman" w:eastAsia="Times New Roman" w:hAnsi="Times New Roman" w:cs="Times New Roman"/>
          <w:sz w:val="32"/>
          <w:szCs w:val="32"/>
        </w:rPr>
        <w:t>Sample Code if th</w:t>
      </w:r>
      <w:r w:rsidR="000C6006">
        <w:rPr>
          <w:rFonts w:ascii="Times New Roman" w:eastAsia="Times New Roman" w:hAnsi="Times New Roman" w:cs="Times New Roman"/>
          <w:sz w:val="32"/>
          <w:szCs w:val="32"/>
        </w:rPr>
        <w:t xml:space="preserve">e </w:t>
      </w:r>
      <w:r w:rsidR="00B46113">
        <w:rPr>
          <w:rFonts w:ascii="Times New Roman" w:eastAsia="Times New Roman" w:hAnsi="Times New Roman" w:cs="Times New Roman"/>
          <w:sz w:val="32"/>
          <w:szCs w:val="32"/>
        </w:rPr>
        <w:t xml:space="preserve">blur information is unknown      </w:t>
      </w:r>
      <w:r w:rsidR="0049033A">
        <w:rPr>
          <w:rFonts w:ascii="Times New Roman" w:eastAsia="Times New Roman" w:hAnsi="Times New Roman" w:cs="Times New Roman"/>
          <w:sz w:val="32"/>
          <w:szCs w:val="32"/>
        </w:rPr>
        <w:t>72</w:t>
      </w:r>
    </w:p>
    <w:p w:rsidR="00014D63" w:rsidRDefault="007B2550">
      <w:pPr>
        <w:spacing w:after="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8.2 Sample Code if the blur information is known:</w:t>
      </w:r>
      <w:r>
        <w:rPr>
          <w:rFonts w:ascii="Times New Roman" w:eastAsia="Times New Roman" w:hAnsi="Times New Roman" w:cs="Times New Roman"/>
          <w:sz w:val="32"/>
          <w:szCs w:val="32"/>
        </w:rPr>
        <w:tab/>
        <w:t xml:space="preserve">         </w:t>
      </w:r>
      <w:r w:rsidR="0049033A">
        <w:rPr>
          <w:rFonts w:ascii="Times New Roman" w:eastAsia="Times New Roman" w:hAnsi="Times New Roman" w:cs="Times New Roman"/>
          <w:sz w:val="32"/>
          <w:szCs w:val="32"/>
        </w:rPr>
        <w:t>75</w:t>
      </w:r>
    </w:p>
    <w:p w:rsidR="00014D63" w:rsidRDefault="007B2550">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9. Results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ab/>
        <w:t xml:space="preserve">         </w:t>
      </w:r>
      <w:r w:rsidR="0049033A">
        <w:rPr>
          <w:rFonts w:ascii="Times New Roman" w:eastAsia="Times New Roman" w:hAnsi="Times New Roman" w:cs="Times New Roman"/>
          <w:b/>
          <w:sz w:val="32"/>
          <w:szCs w:val="32"/>
        </w:rPr>
        <w:t>78</w:t>
      </w:r>
    </w:p>
    <w:p w:rsidR="00014D63" w:rsidRDefault="007B2550">
      <w:pPr>
        <w:tabs>
          <w:tab w:val="left" w:pos="792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9.1 </w:t>
      </w:r>
      <w:r>
        <w:rPr>
          <w:rFonts w:ascii="Times New Roman" w:eastAsia="Times New Roman" w:hAnsi="Times New Roman" w:cs="Times New Roman"/>
          <w:sz w:val="32"/>
          <w:szCs w:val="32"/>
        </w:rPr>
        <w:t xml:space="preserve">deblurring of images whose blur information is known       </w:t>
      </w:r>
      <w:r w:rsidR="0049033A">
        <w:rPr>
          <w:rFonts w:ascii="Times New Roman" w:eastAsia="Times New Roman" w:hAnsi="Times New Roman" w:cs="Times New Roman"/>
          <w:sz w:val="32"/>
          <w:szCs w:val="32"/>
        </w:rPr>
        <w:t>78</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28"/>
          <w:szCs w:val="28"/>
        </w:rPr>
        <w:t xml:space="preserve">9.2 </w:t>
      </w:r>
      <w:r>
        <w:rPr>
          <w:rFonts w:ascii="Times New Roman" w:eastAsia="Times New Roman" w:hAnsi="Times New Roman" w:cs="Times New Roman"/>
          <w:sz w:val="32"/>
          <w:szCs w:val="32"/>
        </w:rPr>
        <w:t xml:space="preserve">deblurring of images whose </w:t>
      </w:r>
      <w:r w:rsidR="0049033A">
        <w:rPr>
          <w:rFonts w:ascii="Times New Roman" w:eastAsia="Times New Roman" w:hAnsi="Times New Roman" w:cs="Times New Roman"/>
          <w:sz w:val="32"/>
          <w:szCs w:val="32"/>
        </w:rPr>
        <w:t>blur information is unknown   79</w:t>
      </w:r>
    </w:p>
    <w:p w:rsidR="00014D63" w:rsidRDefault="0049033A">
      <w:pPr>
        <w:tabs>
          <w:tab w:val="left" w:pos="792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10. Testing</w:t>
      </w:r>
      <w:r>
        <w:rPr>
          <w:rFonts w:ascii="Times New Roman" w:eastAsia="Times New Roman" w:hAnsi="Times New Roman" w:cs="Times New Roman"/>
          <w:b/>
          <w:sz w:val="32"/>
          <w:szCs w:val="32"/>
        </w:rPr>
        <w:tab/>
        <w:t xml:space="preserve"> 80</w:t>
      </w:r>
      <w:r w:rsidR="007B2550">
        <w:rPr>
          <w:rFonts w:ascii="Times New Roman" w:eastAsia="Times New Roman" w:hAnsi="Times New Roman" w:cs="Times New Roman"/>
          <w:b/>
          <w:sz w:val="32"/>
          <w:szCs w:val="32"/>
        </w:rPr>
        <w:tab/>
      </w:r>
      <w:r w:rsidR="007B2550">
        <w:rPr>
          <w:rFonts w:ascii="Times New Roman" w:eastAsia="Times New Roman" w:hAnsi="Times New Roman" w:cs="Times New Roman"/>
          <w:b/>
          <w:sz w:val="32"/>
          <w:szCs w:val="32"/>
        </w:rPr>
        <w:tab/>
        <w:t xml:space="preserve">    </w:t>
      </w:r>
      <w:r w:rsidR="007B2550">
        <w:rPr>
          <w:rFonts w:ascii="Times New Roman" w:eastAsia="Times New Roman" w:hAnsi="Times New Roman" w:cs="Times New Roman"/>
          <w:sz w:val="32"/>
          <w:szCs w:val="32"/>
        </w:rPr>
        <w:t xml:space="preserve">10.1 Testing for SNR values:       </w:t>
      </w:r>
      <w:r w:rsidR="007B2550">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80</w:t>
      </w:r>
    </w:p>
    <w:p w:rsidR="00014D63" w:rsidRDefault="007B2550">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Conclusion</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49033A">
        <w:rPr>
          <w:rFonts w:ascii="Times New Roman" w:eastAsia="Times New Roman" w:hAnsi="Times New Roman" w:cs="Times New Roman"/>
          <w:b/>
          <w:sz w:val="32"/>
          <w:szCs w:val="32"/>
        </w:rPr>
        <w:t>85</w:t>
      </w:r>
    </w:p>
    <w:p w:rsidR="00014D63" w:rsidRDefault="007B2550">
      <w:pPr>
        <w:spacing w:after="0" w:line="360" w:lineRule="auto"/>
        <w:rPr>
          <w:rFonts w:ascii="Times New Roman" w:eastAsia="Times New Roman" w:hAnsi="Times New Roman" w:cs="Times New Roman"/>
          <w:b/>
          <w:sz w:val="32"/>
          <w:szCs w:val="32"/>
        </w:rPr>
      </w:pPr>
      <w:bookmarkStart w:id="5" w:name="_30j0zll" w:colFirst="0" w:colLast="0"/>
      <w:bookmarkEnd w:id="5"/>
      <w:r>
        <w:rPr>
          <w:rFonts w:ascii="Times New Roman" w:eastAsia="Times New Roman" w:hAnsi="Times New Roman" w:cs="Times New Roman"/>
          <w:b/>
          <w:sz w:val="32"/>
          <w:szCs w:val="32"/>
        </w:rPr>
        <w:t xml:space="preserve">References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49033A">
        <w:rPr>
          <w:rFonts w:ascii="Times New Roman" w:eastAsia="Times New Roman" w:hAnsi="Times New Roman" w:cs="Times New Roman"/>
          <w:b/>
          <w:sz w:val="32"/>
          <w:szCs w:val="32"/>
        </w:rPr>
        <w:t>86</w:t>
      </w:r>
    </w:p>
    <w:p w:rsidR="00E535DC" w:rsidRDefault="00E535DC">
      <w:pPr>
        <w:spacing w:after="0" w:line="360" w:lineRule="auto"/>
        <w:rPr>
          <w:rFonts w:ascii="Times New Roman" w:eastAsia="Times New Roman" w:hAnsi="Times New Roman" w:cs="Times New Roman"/>
          <w:b/>
          <w:sz w:val="32"/>
          <w:szCs w:val="32"/>
        </w:rPr>
      </w:pPr>
    </w:p>
    <w:p w:rsidR="0090424A" w:rsidRDefault="0090424A">
      <w:pPr>
        <w:spacing w:after="0" w:line="240" w:lineRule="auto"/>
        <w:ind w:left="2160" w:firstLine="720"/>
        <w:rPr>
          <w:rFonts w:ascii="Times New Roman" w:eastAsia="Times New Roman" w:hAnsi="Times New Roman" w:cs="Times New Roman"/>
          <w:b/>
          <w:sz w:val="36"/>
          <w:szCs w:val="36"/>
        </w:rPr>
        <w:sectPr w:rsidR="0090424A">
          <w:footerReference w:type="default" r:id="rId12"/>
          <w:type w:val="continuous"/>
          <w:pgSz w:w="12240" w:h="15840"/>
          <w:pgMar w:top="1440" w:right="1440" w:bottom="1440" w:left="1440" w:header="720" w:footer="720" w:gutter="0"/>
          <w:cols w:space="720"/>
        </w:sectPr>
      </w:pPr>
    </w:p>
    <w:p w:rsidR="00014D63" w:rsidRDefault="007B2550">
      <w:pPr>
        <w:spacing w:after="0" w:line="240" w:lineRule="auto"/>
        <w:ind w:left="2160" w:firstLine="72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1.</w:t>
      </w:r>
      <w:r>
        <w:rPr>
          <w:rFonts w:ascii="Times New Roman" w:eastAsia="Times New Roman" w:hAnsi="Times New Roman" w:cs="Times New Roman"/>
          <w:b/>
          <w:sz w:val="36"/>
          <w:szCs w:val="36"/>
          <w:u w:val="single"/>
        </w:rPr>
        <w:t>INTRODUCTION</w:t>
      </w:r>
    </w:p>
    <w:p w:rsidR="00014D63" w:rsidRDefault="00014D63">
      <w:pPr>
        <w:spacing w:after="0" w:line="240" w:lineRule="auto"/>
        <w:rPr>
          <w:rFonts w:ascii="Times New Roman" w:eastAsia="Times New Roman" w:hAnsi="Times New Roman" w:cs="Times New Roman"/>
          <w:b/>
          <w:sz w:val="32"/>
          <w:szCs w:val="32"/>
        </w:rPr>
      </w:pPr>
    </w:p>
    <w:p w:rsidR="00014D63" w:rsidRDefault="007B2550">
      <w:pPr>
        <w:spacing w:line="360" w:lineRule="auto"/>
        <w:ind w:firstLine="720"/>
        <w:jc w:val="both"/>
        <w:rPr>
          <w:rFonts w:ascii="Times New Roman" w:eastAsia="Times New Roman" w:hAnsi="Times New Roman" w:cs="Times New Roman"/>
          <w:sz w:val="28"/>
          <w:szCs w:val="28"/>
        </w:rPr>
      </w:pPr>
      <w:r w:rsidRPr="00C967D3">
        <w:rPr>
          <w:rFonts w:ascii="Times New Roman" w:eastAsia="Times New Roman" w:hAnsi="Times New Roman" w:cs="Times New Roman"/>
          <w:bCs/>
          <w:sz w:val="28"/>
          <w:szCs w:val="28"/>
        </w:rPr>
        <w:t>Image processing</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a method to convert an image into digital form and perform some operations on it, </w:t>
      </w:r>
      <w:r w:rsidR="00B52170">
        <w:rPr>
          <w:rFonts w:ascii="Times New Roman" w:eastAsia="Times New Roman" w:hAnsi="Times New Roman" w:cs="Times New Roman"/>
          <w:sz w:val="28"/>
          <w:szCs w:val="28"/>
        </w:rPr>
        <w:t>to</w:t>
      </w:r>
      <w:r>
        <w:rPr>
          <w:rFonts w:ascii="Times New Roman" w:eastAsia="Times New Roman" w:hAnsi="Times New Roman" w:cs="Times New Roman"/>
          <w:sz w:val="28"/>
          <w:szCs w:val="28"/>
        </w:rPr>
        <w:t xml:space="preserve"> get an enhanced image or to extract some useful information from it. It is a type of signal dispensation in which input is image, like video frame or photograph and output may be image or characteristics associated with that image. </w:t>
      </w:r>
    </w:p>
    <w:p w:rsidR="00014D63" w:rsidRDefault="007B255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purpose of image processing is divided into five categories.</w:t>
      </w:r>
      <w:r w:rsidR="00FC67F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They are visualization,</w:t>
      </w:r>
      <w:r w:rsidR="001C4564">
        <w:rPr>
          <w:rFonts w:ascii="Times New Roman" w:eastAsia="Times New Roman" w:hAnsi="Times New Roman" w:cs="Times New Roman"/>
          <w:sz w:val="28"/>
          <w:szCs w:val="28"/>
        </w:rPr>
        <w:t xml:space="preserve"> image sharpening and restoration, image retrieval, Image recognition, Measurement of pattern.</w:t>
      </w:r>
    </w:p>
    <w:p w:rsidR="00014D63" w:rsidRPr="007B2550" w:rsidRDefault="007B2550">
      <w:pPr>
        <w:spacing w:line="360" w:lineRule="auto"/>
        <w:ind w:firstLine="720"/>
        <w:jc w:val="both"/>
        <w:rPr>
          <w:rFonts w:ascii="Times New Roman" w:eastAsia="Arial" w:hAnsi="Times New Roman" w:cs="Times New Roman"/>
          <w:color w:val="auto"/>
          <w:sz w:val="28"/>
          <w:szCs w:val="28"/>
        </w:rPr>
      </w:pPr>
      <w:r w:rsidRPr="007B2550">
        <w:rPr>
          <w:rFonts w:ascii="Times New Roman" w:eastAsia="Arial" w:hAnsi="Times New Roman" w:cs="Times New Roman"/>
          <w:color w:val="auto"/>
          <w:sz w:val="28"/>
          <w:szCs w:val="28"/>
        </w:rPr>
        <w:t xml:space="preserve">The two types of </w:t>
      </w:r>
      <w:r w:rsidRPr="00C967D3">
        <w:rPr>
          <w:rFonts w:ascii="Times New Roman" w:eastAsia="Arial" w:hAnsi="Times New Roman" w:cs="Times New Roman"/>
          <w:bCs/>
          <w:color w:val="auto"/>
          <w:sz w:val="28"/>
          <w:szCs w:val="28"/>
        </w:rPr>
        <w:t xml:space="preserve">methods used for Image Processing are Analog and Digital </w:t>
      </w:r>
      <w:r w:rsidRPr="007B2550">
        <w:rPr>
          <w:rFonts w:ascii="Times New Roman" w:eastAsia="Arial" w:hAnsi="Times New Roman" w:cs="Times New Roman"/>
          <w:color w:val="auto"/>
          <w:sz w:val="28"/>
          <w:szCs w:val="28"/>
        </w:rPr>
        <w:t xml:space="preserve">Image Processing. Analog or visual techniques of image processing can be used for the hard copies like printouts and photographs. Image analysts use various fundamentals of interpretation while using these visual techniques. The image processing is not just confined to area that </w:t>
      </w:r>
      <w:r w:rsidR="00130A64" w:rsidRPr="007B2550">
        <w:rPr>
          <w:rFonts w:ascii="Times New Roman" w:eastAsia="Arial" w:hAnsi="Times New Roman" w:cs="Times New Roman"/>
          <w:color w:val="auto"/>
          <w:sz w:val="28"/>
          <w:szCs w:val="28"/>
        </w:rPr>
        <w:t>must</w:t>
      </w:r>
      <w:r w:rsidRPr="007B2550">
        <w:rPr>
          <w:rFonts w:ascii="Times New Roman" w:eastAsia="Arial" w:hAnsi="Times New Roman" w:cs="Times New Roman"/>
          <w:color w:val="auto"/>
          <w:sz w:val="28"/>
          <w:szCs w:val="28"/>
        </w:rPr>
        <w:t xml:space="preserve"> be studied but on knowledge of analyst. Association is another important tool in image processing through visual techniques. </w:t>
      </w:r>
      <w:proofErr w:type="gramStart"/>
      <w:r w:rsidRPr="007B2550">
        <w:rPr>
          <w:rFonts w:ascii="Times New Roman" w:eastAsia="Arial" w:hAnsi="Times New Roman" w:cs="Times New Roman"/>
          <w:color w:val="auto"/>
          <w:sz w:val="28"/>
          <w:szCs w:val="28"/>
        </w:rPr>
        <w:t>So</w:t>
      </w:r>
      <w:proofErr w:type="gramEnd"/>
      <w:r w:rsidRPr="007B2550">
        <w:rPr>
          <w:rFonts w:ascii="Times New Roman" w:eastAsia="Arial" w:hAnsi="Times New Roman" w:cs="Times New Roman"/>
          <w:color w:val="auto"/>
          <w:sz w:val="28"/>
          <w:szCs w:val="28"/>
        </w:rPr>
        <w:t xml:space="preserve"> analysts apply a combination of personal knowledge and collateral data to image processing. </w:t>
      </w:r>
    </w:p>
    <w:p w:rsidR="007B2550" w:rsidRDefault="007B2550" w:rsidP="007B2550">
      <w:pPr>
        <w:spacing w:line="360" w:lineRule="auto"/>
        <w:ind w:firstLine="720"/>
        <w:jc w:val="both"/>
        <w:rPr>
          <w:rFonts w:ascii="Times New Roman" w:eastAsia="Arial" w:hAnsi="Times New Roman" w:cs="Times New Roman"/>
          <w:color w:val="auto"/>
          <w:sz w:val="28"/>
          <w:szCs w:val="28"/>
        </w:rPr>
      </w:pPr>
      <w:r w:rsidRPr="007B2550">
        <w:rPr>
          <w:rFonts w:ascii="Times New Roman" w:eastAsia="Arial" w:hAnsi="Times New Roman" w:cs="Times New Roman"/>
          <w:b/>
          <w:color w:val="auto"/>
          <w:sz w:val="28"/>
          <w:szCs w:val="28"/>
        </w:rPr>
        <w:t>Analog image processing</w:t>
      </w:r>
      <w:r w:rsidRPr="007B2550">
        <w:rPr>
          <w:rFonts w:ascii="Times New Roman" w:eastAsia="Arial" w:hAnsi="Times New Roman" w:cs="Times New Roman"/>
          <w:color w:val="auto"/>
          <w:sz w:val="28"/>
          <w:szCs w:val="28"/>
        </w:rPr>
        <w:t xml:space="preserve"> is any</w:t>
      </w:r>
      <w:hyperlink r:id="rId13">
        <w:r w:rsidRPr="007B2550">
          <w:rPr>
            <w:rFonts w:ascii="Times New Roman" w:eastAsia="Arial" w:hAnsi="Times New Roman" w:cs="Times New Roman"/>
            <w:color w:val="auto"/>
            <w:sz w:val="28"/>
            <w:szCs w:val="28"/>
          </w:rPr>
          <w:t xml:space="preserve"> </w:t>
        </w:r>
      </w:hyperlink>
      <w:hyperlink r:id="rId14">
        <w:r w:rsidRPr="007B2550">
          <w:rPr>
            <w:rFonts w:ascii="Times New Roman" w:eastAsia="Arial" w:hAnsi="Times New Roman" w:cs="Times New Roman"/>
            <w:color w:val="auto"/>
            <w:sz w:val="28"/>
            <w:szCs w:val="28"/>
          </w:rPr>
          <w:t>image processing</w:t>
        </w:r>
      </w:hyperlink>
      <w:r w:rsidRPr="007B2550">
        <w:rPr>
          <w:rFonts w:ascii="Times New Roman" w:eastAsia="Arial" w:hAnsi="Times New Roman" w:cs="Times New Roman"/>
          <w:color w:val="auto"/>
          <w:sz w:val="28"/>
          <w:szCs w:val="28"/>
        </w:rPr>
        <w:t xml:space="preserve"> task conducted on</w:t>
      </w:r>
      <w:hyperlink r:id="rId15">
        <w:r w:rsidRPr="007B2550">
          <w:rPr>
            <w:rFonts w:ascii="Times New Roman" w:eastAsia="Arial" w:hAnsi="Times New Roman" w:cs="Times New Roman"/>
            <w:color w:val="auto"/>
            <w:sz w:val="28"/>
            <w:szCs w:val="28"/>
          </w:rPr>
          <w:t xml:space="preserve"> </w:t>
        </w:r>
      </w:hyperlink>
      <w:hyperlink r:id="rId16">
        <w:r w:rsidRPr="007B2550">
          <w:rPr>
            <w:rFonts w:ascii="Times New Roman" w:eastAsia="Arial" w:hAnsi="Times New Roman" w:cs="Times New Roman"/>
            <w:color w:val="auto"/>
            <w:sz w:val="28"/>
            <w:szCs w:val="28"/>
          </w:rPr>
          <w:t>two-dimensional</w:t>
        </w:r>
      </w:hyperlink>
      <w:hyperlink r:id="rId17">
        <w:r w:rsidRPr="007B2550">
          <w:rPr>
            <w:rFonts w:ascii="Times New Roman" w:eastAsia="Arial" w:hAnsi="Times New Roman" w:cs="Times New Roman"/>
            <w:color w:val="auto"/>
            <w:sz w:val="28"/>
            <w:szCs w:val="28"/>
          </w:rPr>
          <w:t xml:space="preserve"> </w:t>
        </w:r>
      </w:hyperlink>
      <w:hyperlink r:id="rId18">
        <w:r w:rsidRPr="007B2550">
          <w:rPr>
            <w:rFonts w:ascii="Times New Roman" w:eastAsia="Arial" w:hAnsi="Times New Roman" w:cs="Times New Roman"/>
            <w:color w:val="auto"/>
            <w:sz w:val="28"/>
            <w:szCs w:val="28"/>
          </w:rPr>
          <w:t>analog signals</w:t>
        </w:r>
      </w:hyperlink>
      <w:r w:rsidRPr="007B2550">
        <w:rPr>
          <w:rFonts w:ascii="Times New Roman" w:eastAsia="Arial" w:hAnsi="Times New Roman" w:cs="Times New Roman"/>
          <w:color w:val="auto"/>
          <w:sz w:val="28"/>
          <w:szCs w:val="28"/>
        </w:rPr>
        <w:t xml:space="preserve"> by analog means (as opposed to</w:t>
      </w:r>
      <w:hyperlink r:id="rId19">
        <w:r w:rsidRPr="007B2550">
          <w:rPr>
            <w:rFonts w:ascii="Times New Roman" w:eastAsia="Arial" w:hAnsi="Times New Roman" w:cs="Times New Roman"/>
            <w:color w:val="auto"/>
            <w:sz w:val="28"/>
            <w:szCs w:val="28"/>
          </w:rPr>
          <w:t xml:space="preserve"> </w:t>
        </w:r>
      </w:hyperlink>
      <w:hyperlink r:id="rId20">
        <w:r w:rsidRPr="007B2550">
          <w:rPr>
            <w:rFonts w:ascii="Times New Roman" w:eastAsia="Arial" w:hAnsi="Times New Roman" w:cs="Times New Roman"/>
            <w:color w:val="auto"/>
            <w:sz w:val="28"/>
            <w:szCs w:val="28"/>
          </w:rPr>
          <w:t>digital image processing</w:t>
        </w:r>
      </w:hyperlink>
      <w:r w:rsidRPr="007B2550">
        <w:rPr>
          <w:rFonts w:ascii="Times New Roman" w:eastAsia="Arial" w:hAnsi="Times New Roman" w:cs="Times New Roman"/>
          <w:color w:val="auto"/>
          <w:sz w:val="28"/>
          <w:szCs w:val="28"/>
        </w:rPr>
        <w:t xml:space="preserve">). </w:t>
      </w:r>
      <w:proofErr w:type="gramStart"/>
      <w:r w:rsidRPr="007B2550">
        <w:rPr>
          <w:rFonts w:ascii="Times New Roman" w:eastAsia="Arial" w:hAnsi="Times New Roman" w:cs="Times New Roman"/>
          <w:color w:val="auto"/>
          <w:sz w:val="28"/>
          <w:szCs w:val="28"/>
        </w:rPr>
        <w:t>Basically</w:t>
      </w:r>
      <w:proofErr w:type="gramEnd"/>
      <w:r w:rsidRPr="007B2550">
        <w:rPr>
          <w:rFonts w:ascii="Times New Roman" w:eastAsia="Arial" w:hAnsi="Times New Roman" w:cs="Times New Roman"/>
          <w:color w:val="auto"/>
          <w:sz w:val="28"/>
          <w:szCs w:val="28"/>
        </w:rPr>
        <w:t xml:space="preserve"> any data can be represented in two types named as 1.</w:t>
      </w:r>
      <w:r w:rsidR="001C4564">
        <w:rPr>
          <w:rFonts w:ascii="Times New Roman" w:eastAsia="Arial" w:hAnsi="Times New Roman" w:cs="Times New Roman"/>
          <w:color w:val="auto"/>
          <w:sz w:val="28"/>
          <w:szCs w:val="28"/>
        </w:rPr>
        <w:t xml:space="preserve"> </w:t>
      </w:r>
      <w:r w:rsidRPr="007B2550">
        <w:rPr>
          <w:rFonts w:ascii="Times New Roman" w:eastAsia="Arial" w:hAnsi="Times New Roman" w:cs="Times New Roman"/>
          <w:color w:val="auto"/>
          <w:sz w:val="28"/>
          <w:szCs w:val="28"/>
        </w:rPr>
        <w:t>Analog 2.</w:t>
      </w:r>
      <w:r w:rsidR="001C4564">
        <w:rPr>
          <w:rFonts w:ascii="Times New Roman" w:eastAsia="Arial" w:hAnsi="Times New Roman" w:cs="Times New Roman"/>
          <w:color w:val="auto"/>
          <w:sz w:val="28"/>
          <w:szCs w:val="28"/>
        </w:rPr>
        <w:t xml:space="preserve"> </w:t>
      </w:r>
      <w:r w:rsidRPr="007B2550">
        <w:rPr>
          <w:rFonts w:ascii="Times New Roman" w:eastAsia="Arial" w:hAnsi="Times New Roman" w:cs="Times New Roman"/>
          <w:color w:val="auto"/>
          <w:sz w:val="28"/>
          <w:szCs w:val="28"/>
        </w:rPr>
        <w:t xml:space="preserve">Digital if the pictorial representation of the data represented in analog wave formats that can be named as analog image. </w:t>
      </w:r>
      <w:proofErr w:type="spellStart"/>
      <w:r w:rsidRPr="007B2550">
        <w:rPr>
          <w:rFonts w:ascii="Times New Roman" w:eastAsia="Arial" w:hAnsi="Times New Roman" w:cs="Times New Roman"/>
          <w:color w:val="auto"/>
          <w:sz w:val="28"/>
          <w:szCs w:val="28"/>
        </w:rPr>
        <w:t>Eg</w:t>
      </w:r>
      <w:proofErr w:type="spellEnd"/>
      <w:r w:rsidRPr="007B2550">
        <w:rPr>
          <w:rFonts w:ascii="Times New Roman" w:eastAsia="Arial" w:hAnsi="Times New Roman" w:cs="Times New Roman"/>
          <w:color w:val="auto"/>
          <w:sz w:val="28"/>
          <w:szCs w:val="28"/>
        </w:rPr>
        <w:t>: televis</w:t>
      </w:r>
      <w:r w:rsidR="001C4564">
        <w:rPr>
          <w:rFonts w:ascii="Times New Roman" w:eastAsia="Arial" w:hAnsi="Times New Roman" w:cs="Times New Roman"/>
          <w:color w:val="auto"/>
          <w:sz w:val="28"/>
          <w:szCs w:val="28"/>
        </w:rPr>
        <w:t>ion broadcasting in older days</w:t>
      </w:r>
      <w:r w:rsidRPr="007B2550">
        <w:rPr>
          <w:rFonts w:ascii="Times New Roman" w:eastAsia="Arial" w:hAnsi="Times New Roman" w:cs="Times New Roman"/>
          <w:color w:val="auto"/>
          <w:sz w:val="28"/>
          <w:szCs w:val="28"/>
        </w:rPr>
        <w:t xml:space="preserve"> through the dish antenna systems</w:t>
      </w:r>
      <w:r>
        <w:rPr>
          <w:rFonts w:ascii="Times New Roman" w:eastAsia="Arial" w:hAnsi="Times New Roman" w:cs="Times New Roman"/>
          <w:color w:val="auto"/>
          <w:sz w:val="28"/>
          <w:szCs w:val="28"/>
        </w:rPr>
        <w:t>.</w:t>
      </w:r>
    </w:p>
    <w:p w:rsidR="00014D63" w:rsidRPr="007B2550" w:rsidRDefault="007B2550" w:rsidP="007B2550">
      <w:pPr>
        <w:spacing w:line="360" w:lineRule="auto"/>
        <w:ind w:firstLine="720"/>
        <w:jc w:val="both"/>
        <w:rPr>
          <w:rFonts w:ascii="Times New Roman" w:eastAsia="Arial" w:hAnsi="Times New Roman" w:cs="Times New Roman"/>
          <w:color w:val="auto"/>
          <w:sz w:val="28"/>
          <w:szCs w:val="28"/>
        </w:rPr>
      </w:pPr>
      <w:r w:rsidRPr="007B2550">
        <w:rPr>
          <w:rFonts w:ascii="Times New Roman" w:eastAsia="Times New Roman" w:hAnsi="Times New Roman" w:cs="Times New Roman"/>
          <w:b/>
          <w:color w:val="auto"/>
          <w:sz w:val="28"/>
          <w:szCs w:val="28"/>
        </w:rPr>
        <w:lastRenderedPageBreak/>
        <w:t>Digital image processing</w:t>
      </w:r>
      <w:r w:rsidRPr="007B2550">
        <w:rPr>
          <w:rFonts w:ascii="Times New Roman" w:eastAsia="Times New Roman" w:hAnsi="Times New Roman" w:cs="Times New Roman"/>
          <w:color w:val="auto"/>
          <w:sz w:val="28"/>
          <w:szCs w:val="28"/>
        </w:rPr>
        <w:t xml:space="preserve"> is the use of computer</w:t>
      </w:r>
      <w:hyperlink r:id="rId21">
        <w:r w:rsidRPr="007B2550">
          <w:rPr>
            <w:rFonts w:ascii="Times New Roman" w:eastAsia="Times New Roman" w:hAnsi="Times New Roman" w:cs="Times New Roman"/>
            <w:color w:val="auto"/>
            <w:sz w:val="28"/>
            <w:szCs w:val="28"/>
          </w:rPr>
          <w:t xml:space="preserve"> </w:t>
        </w:r>
      </w:hyperlink>
      <w:hyperlink r:id="rId22">
        <w:r w:rsidRPr="007B2550">
          <w:rPr>
            <w:rFonts w:ascii="Times New Roman" w:eastAsia="Times New Roman" w:hAnsi="Times New Roman" w:cs="Times New Roman"/>
            <w:color w:val="auto"/>
            <w:sz w:val="28"/>
            <w:szCs w:val="28"/>
          </w:rPr>
          <w:t>algorithms</w:t>
        </w:r>
      </w:hyperlink>
      <w:r w:rsidRPr="007B2550">
        <w:rPr>
          <w:rFonts w:ascii="Times New Roman" w:eastAsia="Times New Roman" w:hAnsi="Times New Roman" w:cs="Times New Roman"/>
          <w:color w:val="auto"/>
          <w:sz w:val="28"/>
          <w:szCs w:val="28"/>
        </w:rPr>
        <w:t xml:space="preserve"> to perform</w:t>
      </w:r>
      <w:hyperlink r:id="rId23">
        <w:r w:rsidRPr="007B2550">
          <w:rPr>
            <w:rFonts w:ascii="Times New Roman" w:eastAsia="Times New Roman" w:hAnsi="Times New Roman" w:cs="Times New Roman"/>
            <w:color w:val="auto"/>
            <w:sz w:val="28"/>
            <w:szCs w:val="28"/>
          </w:rPr>
          <w:t xml:space="preserve"> </w:t>
        </w:r>
      </w:hyperlink>
      <w:hyperlink r:id="rId24">
        <w:r w:rsidRPr="007B2550">
          <w:rPr>
            <w:rFonts w:ascii="Times New Roman" w:eastAsia="Times New Roman" w:hAnsi="Times New Roman" w:cs="Times New Roman"/>
            <w:color w:val="auto"/>
            <w:sz w:val="28"/>
            <w:szCs w:val="28"/>
          </w:rPr>
          <w:t>image processing</w:t>
        </w:r>
      </w:hyperlink>
      <w:r w:rsidRPr="007B2550">
        <w:rPr>
          <w:rFonts w:ascii="Times New Roman" w:eastAsia="Times New Roman" w:hAnsi="Times New Roman" w:cs="Times New Roman"/>
          <w:color w:val="auto"/>
          <w:sz w:val="28"/>
          <w:szCs w:val="28"/>
        </w:rPr>
        <w:t xml:space="preserve"> on</w:t>
      </w:r>
      <w:hyperlink r:id="rId25">
        <w:r w:rsidRPr="007B2550">
          <w:rPr>
            <w:rFonts w:ascii="Times New Roman" w:eastAsia="Times New Roman" w:hAnsi="Times New Roman" w:cs="Times New Roman"/>
            <w:color w:val="auto"/>
            <w:sz w:val="28"/>
            <w:szCs w:val="28"/>
          </w:rPr>
          <w:t xml:space="preserve"> </w:t>
        </w:r>
      </w:hyperlink>
      <w:hyperlink r:id="rId26">
        <w:r w:rsidRPr="007B2550">
          <w:rPr>
            <w:rFonts w:ascii="Times New Roman" w:eastAsia="Times New Roman" w:hAnsi="Times New Roman" w:cs="Times New Roman"/>
            <w:color w:val="auto"/>
            <w:sz w:val="28"/>
            <w:szCs w:val="28"/>
          </w:rPr>
          <w:t>digital images</w:t>
        </w:r>
      </w:hyperlink>
      <w:r w:rsidRPr="007B2550">
        <w:rPr>
          <w:rFonts w:ascii="Times New Roman" w:eastAsia="Times New Roman" w:hAnsi="Times New Roman" w:cs="Times New Roman"/>
          <w:color w:val="auto"/>
          <w:sz w:val="28"/>
          <w:szCs w:val="28"/>
        </w:rPr>
        <w:t>. As a subcategory or field of</w:t>
      </w:r>
      <w:hyperlink r:id="rId27">
        <w:r w:rsidRPr="007B2550">
          <w:rPr>
            <w:rFonts w:ascii="Times New Roman" w:eastAsia="Times New Roman" w:hAnsi="Times New Roman" w:cs="Times New Roman"/>
            <w:color w:val="auto"/>
            <w:sz w:val="28"/>
            <w:szCs w:val="28"/>
          </w:rPr>
          <w:t xml:space="preserve"> </w:t>
        </w:r>
      </w:hyperlink>
      <w:hyperlink r:id="rId28">
        <w:r w:rsidRPr="007B2550">
          <w:rPr>
            <w:rFonts w:ascii="Times New Roman" w:eastAsia="Times New Roman" w:hAnsi="Times New Roman" w:cs="Times New Roman"/>
            <w:color w:val="auto"/>
            <w:sz w:val="28"/>
            <w:szCs w:val="28"/>
          </w:rPr>
          <w:t>digital signal processing</w:t>
        </w:r>
      </w:hyperlink>
      <w:r w:rsidRPr="007B2550">
        <w:rPr>
          <w:rFonts w:ascii="Times New Roman" w:eastAsia="Times New Roman" w:hAnsi="Times New Roman" w:cs="Times New Roman"/>
          <w:color w:val="auto"/>
          <w:sz w:val="28"/>
          <w:szCs w:val="28"/>
        </w:rPr>
        <w:t>, digital image processing has many advantages over</w:t>
      </w:r>
      <w:hyperlink r:id="rId29">
        <w:r w:rsidRPr="007B2550">
          <w:rPr>
            <w:rFonts w:ascii="Times New Roman" w:eastAsia="Times New Roman" w:hAnsi="Times New Roman" w:cs="Times New Roman"/>
            <w:color w:val="auto"/>
            <w:sz w:val="28"/>
            <w:szCs w:val="28"/>
          </w:rPr>
          <w:t xml:space="preserve"> </w:t>
        </w:r>
      </w:hyperlink>
      <w:hyperlink r:id="rId30">
        <w:r w:rsidRPr="007B2550">
          <w:rPr>
            <w:rFonts w:ascii="Times New Roman" w:eastAsia="Times New Roman" w:hAnsi="Times New Roman" w:cs="Times New Roman"/>
            <w:color w:val="auto"/>
            <w:sz w:val="28"/>
            <w:szCs w:val="28"/>
          </w:rPr>
          <w:t>analog image processing</w:t>
        </w:r>
      </w:hyperlink>
      <w:r w:rsidRPr="007B2550">
        <w:rPr>
          <w:rFonts w:ascii="Times New Roman" w:eastAsia="Times New Roman" w:hAnsi="Times New Roman" w:cs="Times New Roman"/>
          <w:color w:val="auto"/>
          <w:sz w:val="28"/>
          <w:szCs w:val="28"/>
        </w:rPr>
        <w:t>. It allows a much wider range of algorithms to be applied to the input data and can avoid problems such as the build-up of noise and signal distortion during processing. Since images are defined over two dimensions (perhaps more) digital image processing may be modeled in the form of</w:t>
      </w:r>
      <w:hyperlink r:id="rId31">
        <w:r w:rsidRPr="007B2550">
          <w:rPr>
            <w:rFonts w:ascii="Times New Roman" w:eastAsia="Times New Roman" w:hAnsi="Times New Roman" w:cs="Times New Roman"/>
            <w:color w:val="auto"/>
            <w:sz w:val="28"/>
            <w:szCs w:val="28"/>
          </w:rPr>
          <w:t xml:space="preserve"> </w:t>
        </w:r>
      </w:hyperlink>
      <w:hyperlink r:id="rId32">
        <w:r w:rsidRPr="007B2550">
          <w:rPr>
            <w:rFonts w:ascii="Times New Roman" w:eastAsia="Times New Roman" w:hAnsi="Times New Roman" w:cs="Times New Roman"/>
            <w:color w:val="auto"/>
            <w:sz w:val="28"/>
            <w:szCs w:val="28"/>
          </w:rPr>
          <w:t>multidimensional systems</w:t>
        </w:r>
      </w:hyperlink>
      <w:r>
        <w:rPr>
          <w:rFonts w:ascii="Times New Roman" w:eastAsia="Times New Roman" w:hAnsi="Times New Roman" w:cs="Times New Roman"/>
          <w:sz w:val="28"/>
          <w:szCs w:val="28"/>
        </w:rPr>
        <w:t>.</w:t>
      </w:r>
    </w:p>
    <w:p w:rsidR="00014D63" w:rsidRDefault="00014D63">
      <w:pPr>
        <w:spacing w:line="360" w:lineRule="auto"/>
        <w:ind w:firstLine="720"/>
        <w:jc w:val="both"/>
        <w:rPr>
          <w:rFonts w:ascii="Times New Roman" w:eastAsia="Times New Roman" w:hAnsi="Times New Roman" w:cs="Times New Roman"/>
          <w:sz w:val="28"/>
          <w:szCs w:val="28"/>
        </w:rPr>
      </w:pPr>
    </w:p>
    <w:p w:rsidR="00014D63" w:rsidRDefault="007B255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353050" cy="5010150"/>
            <wp:effectExtent l="0" t="0" r="0" b="0"/>
            <wp:docPr id="4" name="image10.gif" descr="Types of Image Processing"/>
            <wp:cNvGraphicFramePr/>
            <a:graphic xmlns:a="http://schemas.openxmlformats.org/drawingml/2006/main">
              <a:graphicData uri="http://schemas.openxmlformats.org/drawingml/2006/picture">
                <pic:pic xmlns:pic="http://schemas.openxmlformats.org/drawingml/2006/picture">
                  <pic:nvPicPr>
                    <pic:cNvPr id="4" name="image10.gif" descr="Types of Image Processing"/>
                    <pic:cNvPicPr preferRelativeResize="0"/>
                  </pic:nvPicPr>
                  <pic:blipFill>
                    <a:blip r:embed="rId33"/>
                    <a:srcRect/>
                    <a:stretch>
                      <a:fillRect/>
                    </a:stretch>
                  </pic:blipFill>
                  <pic:spPr>
                    <a:xfrm>
                      <a:off x="0" y="0"/>
                      <a:ext cx="5353050" cy="5010150"/>
                    </a:xfrm>
                    <a:prstGeom prst="rect">
                      <a:avLst/>
                    </a:prstGeom>
                  </pic:spPr>
                </pic:pic>
              </a:graphicData>
            </a:graphic>
          </wp:inline>
        </w:drawing>
      </w:r>
    </w:p>
    <w:p w:rsidR="00014D63" w:rsidRDefault="00014D63">
      <w:pPr>
        <w:pStyle w:val="Heading2"/>
        <w:keepNext w:val="0"/>
        <w:keepLines w:val="0"/>
        <w:spacing w:before="360" w:after="80" w:line="360" w:lineRule="auto"/>
        <w:ind w:firstLine="720"/>
        <w:jc w:val="both"/>
        <w:rPr>
          <w:rFonts w:ascii="Times New Roman" w:eastAsia="Times New Roman" w:hAnsi="Times New Roman" w:cs="Times New Roman"/>
          <w:b w:val="0"/>
          <w:color w:val="000000"/>
          <w:sz w:val="28"/>
          <w:szCs w:val="28"/>
        </w:rPr>
      </w:pPr>
      <w:bookmarkStart w:id="6" w:name="_hwmstkiybefd" w:colFirst="0" w:colLast="0"/>
      <w:bookmarkEnd w:id="6"/>
    </w:p>
    <w:p w:rsidR="00014D63" w:rsidRDefault="007B255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Digital image processing allows the use of much more complex algorithms, and hence, can offer both more sophisticated performance at simple tasks, and the implementation of methods which would be impossible by analog means.</w:t>
      </w:r>
    </w:p>
    <w:p w:rsidR="00014D63" w:rsidRDefault="00CC0BC6" w:rsidP="007C7DF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Digital</w:t>
      </w:r>
      <w:r w:rsidR="007B2550">
        <w:rPr>
          <w:rFonts w:ascii="Times New Roman" w:eastAsia="Times New Roman" w:hAnsi="Times New Roman" w:cs="Times New Roman"/>
          <w:sz w:val="28"/>
          <w:szCs w:val="28"/>
        </w:rPr>
        <w:t xml:space="preserve"> image processing is the only practical technology for:</w:t>
      </w:r>
    </w:p>
    <w:p w:rsidR="00014D63" w:rsidRPr="007C7DF6" w:rsidRDefault="00B52170" w:rsidP="007C7DF6">
      <w:pPr>
        <w:pStyle w:val="ListParagraph"/>
        <w:numPr>
          <w:ilvl w:val="0"/>
          <w:numId w:val="23"/>
        </w:numPr>
        <w:spacing w:line="360" w:lineRule="auto"/>
        <w:jc w:val="both"/>
        <w:rPr>
          <w:rFonts w:ascii="Times New Roman" w:eastAsia="Times New Roman" w:hAnsi="Times New Roman" w:cs="Times New Roman"/>
          <w:b/>
          <w:color w:val="auto"/>
          <w:sz w:val="28"/>
          <w:szCs w:val="28"/>
        </w:rPr>
      </w:pPr>
      <w:r w:rsidRPr="007C7DF6">
        <w:rPr>
          <w:rFonts w:ascii="Times New Roman" w:eastAsia="Times New Roman" w:hAnsi="Times New Roman" w:cs="Times New Roman"/>
          <w:b/>
          <w:color w:val="auto"/>
          <w:sz w:val="28"/>
          <w:szCs w:val="28"/>
        </w:rPr>
        <w:t>Classification:</w:t>
      </w:r>
      <w:r w:rsidR="009C1CA4" w:rsidRPr="007C7DF6">
        <w:rPr>
          <w:rFonts w:ascii="Times New Roman" w:eastAsia="Times New Roman" w:hAnsi="Times New Roman" w:cs="Times New Roman"/>
          <w:b/>
          <w:color w:val="auto"/>
          <w:sz w:val="28"/>
          <w:szCs w:val="28"/>
        </w:rPr>
        <w:t xml:space="preserve"> </w:t>
      </w:r>
    </w:p>
    <w:p w:rsidR="009C1CA4" w:rsidRDefault="009C1CA4" w:rsidP="009C1CA4">
      <w:pPr>
        <w:spacing w:line="360" w:lineRule="auto"/>
        <w:ind w:left="720"/>
        <w:contextualSpacing/>
        <w:jc w:val="both"/>
        <w:rPr>
          <w:rFonts w:ascii="Times New Roman" w:eastAsia="Times New Roman" w:hAnsi="Times New Roman" w:cs="Times New Roman"/>
          <w:color w:val="auto"/>
          <w:sz w:val="28"/>
          <w:szCs w:val="28"/>
        </w:rPr>
      </w:pPr>
      <w:r w:rsidRPr="009C1CA4">
        <w:rPr>
          <w:rFonts w:ascii="Times New Roman" w:eastAsia="Times New Roman" w:hAnsi="Times New Roman" w:cs="Times New Roman"/>
          <w:color w:val="auto"/>
          <w:sz w:val="28"/>
          <w:szCs w:val="28"/>
        </w:rPr>
        <w:t xml:space="preserve">Digital image classification uses the quantitative spectral information contained in an image, which is related to the composition or condition of the target surface. Image analysis can be performed on multispectral as well as hyperspectral imagery. It requires an understanding of the way materials and objects of interest on the earth's surface absorb, reflect, and emit radiation in the visible, near-infrared, and thermal portions of the electromagnetic spectrum. </w:t>
      </w:r>
      <w:proofErr w:type="gramStart"/>
      <w:r w:rsidRPr="009C1CA4">
        <w:rPr>
          <w:rFonts w:ascii="Times New Roman" w:eastAsia="Times New Roman" w:hAnsi="Times New Roman" w:cs="Times New Roman"/>
          <w:color w:val="auto"/>
          <w:sz w:val="28"/>
          <w:szCs w:val="28"/>
        </w:rPr>
        <w:t>In order to</w:t>
      </w:r>
      <w:proofErr w:type="gramEnd"/>
      <w:r w:rsidRPr="009C1CA4">
        <w:rPr>
          <w:rFonts w:ascii="Times New Roman" w:eastAsia="Times New Roman" w:hAnsi="Times New Roman" w:cs="Times New Roman"/>
          <w:color w:val="auto"/>
          <w:sz w:val="28"/>
          <w:szCs w:val="28"/>
        </w:rPr>
        <w:t xml:space="preserve"> make use of image analysis results in a GIS environment, source image should be orthorectified so that the final image analysis product, whatever its format, can be overlaid with other imagery, terrain data, and other geographic data layers. Classification results are initially in raster format, but they may be generalized to polygons with further processing. There are several core principles of image analysis that pertain specifically to the extraction of information and features from remotely sensed data.</w:t>
      </w:r>
    </w:p>
    <w:p w:rsidR="0017270B" w:rsidRDefault="0017270B" w:rsidP="0017270B">
      <w:pPr>
        <w:pStyle w:val="ListParagraph"/>
        <w:numPr>
          <w:ilvl w:val="0"/>
          <w:numId w:val="15"/>
        </w:numPr>
        <w:spacing w:line="360" w:lineRule="auto"/>
        <w:jc w:val="both"/>
        <w:rPr>
          <w:rFonts w:ascii="Times New Roman" w:eastAsia="Times New Roman" w:hAnsi="Times New Roman" w:cs="Times New Roman"/>
          <w:color w:val="auto"/>
          <w:sz w:val="28"/>
          <w:szCs w:val="28"/>
        </w:rPr>
      </w:pPr>
      <w:r w:rsidRPr="0017270B">
        <w:rPr>
          <w:rFonts w:ascii="Times New Roman" w:eastAsia="Times New Roman" w:hAnsi="Times New Roman" w:cs="Times New Roman"/>
          <w:color w:val="auto"/>
          <w:sz w:val="28"/>
          <w:szCs w:val="28"/>
        </w:rPr>
        <w:t>Spectral differentiation</w:t>
      </w:r>
    </w:p>
    <w:p w:rsidR="0017270B" w:rsidRPr="0017270B" w:rsidRDefault="0017270B" w:rsidP="0017270B">
      <w:pPr>
        <w:pStyle w:val="ListParagraph"/>
        <w:numPr>
          <w:ilvl w:val="0"/>
          <w:numId w:val="15"/>
        </w:numPr>
        <w:spacing w:line="360" w:lineRule="auto"/>
        <w:jc w:val="both"/>
        <w:rPr>
          <w:rFonts w:ascii="Times New Roman" w:eastAsia="Times New Roman" w:hAnsi="Times New Roman" w:cs="Times New Roman"/>
          <w:color w:val="auto"/>
          <w:sz w:val="28"/>
          <w:szCs w:val="28"/>
        </w:rPr>
      </w:pPr>
      <w:r w:rsidRPr="0017270B">
        <w:rPr>
          <w:rFonts w:ascii="Times New Roman" w:eastAsia="Times New Roman" w:hAnsi="Times New Roman" w:cs="Times New Roman"/>
          <w:color w:val="auto"/>
          <w:sz w:val="28"/>
          <w:szCs w:val="28"/>
        </w:rPr>
        <w:t>Radiometric differentiation</w:t>
      </w:r>
    </w:p>
    <w:p w:rsidR="0017270B" w:rsidRDefault="0017270B" w:rsidP="0017270B">
      <w:pPr>
        <w:pStyle w:val="ListParagraph"/>
        <w:numPr>
          <w:ilvl w:val="0"/>
          <w:numId w:val="15"/>
        </w:numPr>
        <w:spacing w:line="360" w:lineRule="auto"/>
        <w:jc w:val="both"/>
        <w:rPr>
          <w:rFonts w:ascii="Times New Roman" w:eastAsia="Times New Roman" w:hAnsi="Times New Roman" w:cs="Times New Roman"/>
          <w:color w:val="auto"/>
          <w:sz w:val="28"/>
          <w:szCs w:val="28"/>
        </w:rPr>
      </w:pPr>
      <w:r w:rsidRPr="0017270B">
        <w:rPr>
          <w:rFonts w:ascii="Times New Roman" w:eastAsia="Times New Roman" w:hAnsi="Times New Roman" w:cs="Times New Roman"/>
          <w:color w:val="auto"/>
          <w:sz w:val="28"/>
          <w:szCs w:val="28"/>
        </w:rPr>
        <w:t>Spatial differentiation</w:t>
      </w:r>
    </w:p>
    <w:p w:rsidR="009E020F" w:rsidRDefault="0017270B" w:rsidP="009E020F">
      <w:pPr>
        <w:spacing w:line="360" w:lineRule="auto"/>
        <w:ind w:left="720"/>
        <w:jc w:val="both"/>
        <w:rPr>
          <w:rFonts w:ascii="Times New Roman" w:eastAsia="Times New Roman" w:hAnsi="Times New Roman" w:cs="Times New Roman"/>
          <w:color w:val="auto"/>
          <w:sz w:val="28"/>
          <w:szCs w:val="28"/>
        </w:rPr>
      </w:pPr>
      <w:r w:rsidRPr="0017270B">
        <w:rPr>
          <w:rFonts w:ascii="Times New Roman" w:eastAsia="Times New Roman" w:hAnsi="Times New Roman" w:cs="Times New Roman"/>
          <w:color w:val="auto"/>
          <w:sz w:val="28"/>
          <w:szCs w:val="28"/>
        </w:rPr>
        <w:t xml:space="preserve">While certain aspects of digital image classification are completely automated, a human image analyst must provide significant input. There are </w:t>
      </w:r>
      <w:r w:rsidRPr="0017270B">
        <w:rPr>
          <w:rFonts w:ascii="Times New Roman" w:eastAsia="Times New Roman" w:hAnsi="Times New Roman" w:cs="Times New Roman"/>
          <w:color w:val="auto"/>
          <w:sz w:val="28"/>
          <w:szCs w:val="28"/>
        </w:rPr>
        <w:lastRenderedPageBreak/>
        <w:t>two basic approaches to classification, supervised and unsupervised, and the type and amount of human interaction differs depending on the approach chosen.</w:t>
      </w:r>
    </w:p>
    <w:p w:rsidR="009E020F" w:rsidRDefault="009E020F" w:rsidP="009E020F">
      <w:pPr>
        <w:pStyle w:val="ListParagraph"/>
        <w:numPr>
          <w:ilvl w:val="0"/>
          <w:numId w:val="19"/>
        </w:numPr>
        <w:spacing w:line="360" w:lineRule="auto"/>
        <w:jc w:val="both"/>
        <w:rPr>
          <w:rFonts w:ascii="Times New Roman" w:eastAsia="Times New Roman" w:hAnsi="Times New Roman" w:cs="Times New Roman"/>
          <w:color w:val="auto"/>
          <w:sz w:val="28"/>
          <w:szCs w:val="28"/>
        </w:rPr>
      </w:pPr>
      <w:r w:rsidRPr="009E020F">
        <w:rPr>
          <w:rFonts w:ascii="Times New Roman" w:eastAsia="Times New Roman" w:hAnsi="Times New Roman" w:cs="Times New Roman"/>
          <w:color w:val="auto"/>
          <w:sz w:val="28"/>
          <w:szCs w:val="28"/>
        </w:rPr>
        <w:t>Supervised classification</w:t>
      </w:r>
    </w:p>
    <w:p w:rsidR="009E020F" w:rsidRDefault="009E020F" w:rsidP="009E020F">
      <w:pPr>
        <w:pStyle w:val="ListParagraph"/>
        <w:numPr>
          <w:ilvl w:val="0"/>
          <w:numId w:val="19"/>
        </w:numPr>
        <w:spacing w:line="360" w:lineRule="auto"/>
        <w:jc w:val="both"/>
        <w:rPr>
          <w:rFonts w:ascii="Times New Roman" w:eastAsia="Times New Roman" w:hAnsi="Times New Roman" w:cs="Times New Roman"/>
          <w:color w:val="auto"/>
          <w:sz w:val="28"/>
          <w:szCs w:val="28"/>
        </w:rPr>
      </w:pPr>
      <w:r w:rsidRPr="009E020F">
        <w:rPr>
          <w:rFonts w:ascii="Times New Roman" w:eastAsia="Times New Roman" w:hAnsi="Times New Roman" w:cs="Times New Roman"/>
          <w:color w:val="auto"/>
          <w:sz w:val="28"/>
          <w:szCs w:val="28"/>
        </w:rPr>
        <w:t>Unsupervised classification</w:t>
      </w:r>
    </w:p>
    <w:p w:rsidR="009E020F" w:rsidRPr="00B412BF" w:rsidRDefault="009E020F" w:rsidP="009E020F">
      <w:pPr>
        <w:spacing w:line="360" w:lineRule="auto"/>
        <w:ind w:left="720"/>
        <w:jc w:val="both"/>
        <w:rPr>
          <w:rFonts w:ascii="Times New Roman" w:eastAsia="Times New Roman" w:hAnsi="Times New Roman" w:cs="Times New Roman"/>
          <w:b/>
          <w:color w:val="auto"/>
          <w:sz w:val="28"/>
          <w:szCs w:val="28"/>
        </w:rPr>
      </w:pPr>
      <w:r>
        <w:rPr>
          <w:rFonts w:ascii="Times New Roman" w:eastAsia="Times New Roman" w:hAnsi="Times New Roman" w:cs="Times New Roman"/>
          <w:color w:val="auto"/>
          <w:sz w:val="28"/>
          <w:szCs w:val="28"/>
        </w:rPr>
        <w:t>C</w:t>
      </w:r>
      <w:r w:rsidRPr="009E020F">
        <w:rPr>
          <w:rFonts w:ascii="Times New Roman" w:eastAsia="Times New Roman" w:hAnsi="Times New Roman" w:cs="Times New Roman"/>
          <w:color w:val="auto"/>
          <w:sz w:val="28"/>
          <w:szCs w:val="28"/>
        </w:rPr>
        <w:t xml:space="preserve">lassification schemes may be comprised of hard, discrete categories; in other words, each pixel is assigned to one, and only one, class. Fuzzy classification schemes allow a proportional assignment of multiple classes to pixels. The entire image scene may be processed pixel-by-pixel, or the image may be decomposed into homogeneous image patches for object-oriented classification. As stated by Jensen (2005), “no pattern classification method is inherently superior to any other.” It is up to the analyst, using his/her knowledge of the problem set, the study area, the data sources, and the intended use of the results, to determine the most appropriate, efficient, time </w:t>
      </w:r>
      <w:r w:rsidRPr="00130A64">
        <w:rPr>
          <w:rFonts w:ascii="Times New Roman" w:eastAsia="Times New Roman" w:hAnsi="Times New Roman" w:cs="Times New Roman"/>
          <w:color w:val="auto"/>
          <w:sz w:val="28"/>
          <w:szCs w:val="28"/>
        </w:rPr>
        <w:t>and cost-effective approach.</w:t>
      </w:r>
    </w:p>
    <w:p w:rsidR="00014D63" w:rsidRPr="00B412BF" w:rsidRDefault="009E020F" w:rsidP="001D19B7">
      <w:pPr>
        <w:pStyle w:val="ListParagraph"/>
        <w:numPr>
          <w:ilvl w:val="0"/>
          <w:numId w:val="1"/>
        </w:numPr>
        <w:spacing w:line="360" w:lineRule="auto"/>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t xml:space="preserve"> </w:t>
      </w:r>
      <w:r w:rsidR="007B2550" w:rsidRPr="00B412BF">
        <w:rPr>
          <w:rFonts w:ascii="Times New Roman" w:hAnsi="Times New Roman" w:cs="Times New Roman"/>
          <w:b/>
          <w:color w:val="auto"/>
          <w:sz w:val="28"/>
          <w:szCs w:val="28"/>
        </w:rPr>
        <w:fldChar w:fldCharType="begin"/>
      </w:r>
      <w:r w:rsidR="007B2550" w:rsidRPr="00B412BF">
        <w:rPr>
          <w:rFonts w:ascii="Times New Roman" w:hAnsi="Times New Roman" w:cs="Times New Roman"/>
          <w:b/>
          <w:color w:val="auto"/>
          <w:sz w:val="28"/>
          <w:szCs w:val="28"/>
        </w:rPr>
        <w:instrText xml:space="preserve"> HYPERLINK "https://en.wikipedia.org/wiki/Feature_extraction" </w:instrText>
      </w:r>
      <w:r w:rsidR="007B2550" w:rsidRPr="00B412BF">
        <w:rPr>
          <w:rFonts w:ascii="Times New Roman" w:hAnsi="Times New Roman" w:cs="Times New Roman"/>
          <w:b/>
          <w:color w:val="auto"/>
          <w:sz w:val="28"/>
          <w:szCs w:val="28"/>
        </w:rPr>
        <w:fldChar w:fldCharType="separate"/>
      </w:r>
      <w:r w:rsidR="007B2550" w:rsidRPr="00B412BF">
        <w:rPr>
          <w:rFonts w:ascii="Times New Roman" w:eastAsia="Times New Roman" w:hAnsi="Times New Roman" w:cs="Times New Roman"/>
          <w:b/>
          <w:color w:val="auto"/>
          <w:sz w:val="28"/>
          <w:szCs w:val="28"/>
        </w:rPr>
        <w:t>Feature extraction</w:t>
      </w:r>
      <w:r w:rsidR="00B412BF">
        <w:rPr>
          <w:rFonts w:ascii="Times New Roman" w:eastAsia="Times New Roman" w:hAnsi="Times New Roman" w:cs="Times New Roman"/>
          <w:b/>
          <w:color w:val="auto"/>
          <w:sz w:val="28"/>
          <w:szCs w:val="28"/>
        </w:rPr>
        <w:t>:</w:t>
      </w:r>
      <w:r w:rsidR="001D19B7" w:rsidRPr="00B412BF">
        <w:rPr>
          <w:rFonts w:ascii="Times New Roman" w:eastAsia="Times New Roman" w:hAnsi="Times New Roman" w:cs="Times New Roman"/>
          <w:b/>
          <w:color w:val="auto"/>
          <w:sz w:val="28"/>
          <w:szCs w:val="28"/>
        </w:rPr>
        <w:t xml:space="preserve">                 </w:t>
      </w:r>
    </w:p>
    <w:p w:rsidR="001D19B7" w:rsidRDefault="007B2550" w:rsidP="001D19B7">
      <w:pPr>
        <w:spacing w:line="360" w:lineRule="auto"/>
        <w:ind w:left="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1D19B7">
        <w:rPr>
          <w:rFonts w:ascii="Times New Roman" w:hAnsi="Times New Roman" w:cs="Times New Roman"/>
          <w:color w:val="auto"/>
          <w:sz w:val="28"/>
          <w:szCs w:val="28"/>
        </w:rPr>
        <w:t xml:space="preserve">  </w:t>
      </w:r>
      <w:r w:rsidR="001D19B7">
        <w:rPr>
          <w:rFonts w:ascii="Times New Roman" w:hAnsi="Times New Roman" w:cs="Times New Roman"/>
          <w:color w:val="auto"/>
          <w:sz w:val="28"/>
          <w:szCs w:val="28"/>
        </w:rPr>
        <w:tab/>
      </w:r>
      <w:r w:rsidR="001D19B7" w:rsidRPr="001D19B7">
        <w:rPr>
          <w:rFonts w:ascii="Times New Roman" w:hAnsi="Times New Roman" w:cs="Times New Roman"/>
          <w:color w:val="auto"/>
          <w:sz w:val="28"/>
          <w:szCs w:val="28"/>
        </w:rPr>
        <w:t xml:space="preserve">Feature   extraction   describes   the   relevant   shape   </w:t>
      </w:r>
      <w:r w:rsidR="00130A64" w:rsidRPr="001D19B7">
        <w:rPr>
          <w:rFonts w:ascii="Times New Roman" w:hAnsi="Times New Roman" w:cs="Times New Roman"/>
          <w:color w:val="auto"/>
          <w:sz w:val="28"/>
          <w:szCs w:val="28"/>
        </w:rPr>
        <w:t xml:space="preserve">information </w:t>
      </w:r>
      <w:proofErr w:type="gramStart"/>
      <w:r w:rsidR="00130A64" w:rsidRPr="001D19B7">
        <w:rPr>
          <w:rFonts w:ascii="Times New Roman" w:hAnsi="Times New Roman" w:cs="Times New Roman"/>
          <w:color w:val="auto"/>
          <w:sz w:val="28"/>
          <w:szCs w:val="28"/>
        </w:rPr>
        <w:t>contained</w:t>
      </w:r>
      <w:r w:rsidR="001D19B7" w:rsidRPr="001D19B7">
        <w:rPr>
          <w:rFonts w:ascii="Times New Roman" w:hAnsi="Times New Roman" w:cs="Times New Roman"/>
          <w:color w:val="auto"/>
          <w:sz w:val="28"/>
          <w:szCs w:val="28"/>
        </w:rPr>
        <w:t xml:space="preserve">  in</w:t>
      </w:r>
      <w:proofErr w:type="gramEnd"/>
      <w:r w:rsidR="001D19B7" w:rsidRPr="001D19B7">
        <w:rPr>
          <w:rFonts w:ascii="Times New Roman" w:hAnsi="Times New Roman" w:cs="Times New Roman"/>
          <w:color w:val="auto"/>
          <w:sz w:val="28"/>
          <w:szCs w:val="28"/>
        </w:rPr>
        <w:t xml:space="preserve">  a  pattern  so  that  the  task  of  classifying   the   pattern   is   made   easy   by   a   formal   procedure.    In    pattern    recognition    and    i</w:t>
      </w:r>
      <w:r w:rsidR="00130A64">
        <w:rPr>
          <w:rFonts w:ascii="Times New Roman" w:hAnsi="Times New Roman" w:cs="Times New Roman"/>
          <w:color w:val="auto"/>
          <w:sz w:val="28"/>
          <w:szCs w:val="28"/>
        </w:rPr>
        <w:t xml:space="preserve">n    image </w:t>
      </w:r>
      <w:proofErr w:type="gramStart"/>
      <w:r w:rsidR="00130A64" w:rsidRPr="001D19B7">
        <w:rPr>
          <w:rFonts w:ascii="Times New Roman" w:hAnsi="Times New Roman" w:cs="Times New Roman"/>
          <w:color w:val="auto"/>
          <w:sz w:val="28"/>
          <w:szCs w:val="28"/>
        </w:rPr>
        <w:t xml:space="preserve">processing,  </w:t>
      </w:r>
      <w:r w:rsidR="001D19B7" w:rsidRPr="001D19B7">
        <w:rPr>
          <w:rFonts w:ascii="Times New Roman" w:hAnsi="Times New Roman" w:cs="Times New Roman"/>
          <w:color w:val="auto"/>
          <w:sz w:val="28"/>
          <w:szCs w:val="28"/>
        </w:rPr>
        <w:t>feature</w:t>
      </w:r>
      <w:proofErr w:type="gramEnd"/>
      <w:r w:rsidR="001D19B7" w:rsidRPr="001D19B7">
        <w:rPr>
          <w:rFonts w:ascii="Times New Roman" w:hAnsi="Times New Roman" w:cs="Times New Roman"/>
          <w:color w:val="auto"/>
          <w:sz w:val="28"/>
          <w:szCs w:val="28"/>
        </w:rPr>
        <w:t xml:space="preserve">   extraction   is   a   special   form   of   dimensionality  reduction.  </w:t>
      </w:r>
      <w:proofErr w:type="gramStart"/>
      <w:r w:rsidR="001D19B7" w:rsidRPr="001D19B7">
        <w:rPr>
          <w:rFonts w:ascii="Times New Roman" w:hAnsi="Times New Roman" w:cs="Times New Roman"/>
          <w:color w:val="auto"/>
          <w:sz w:val="28"/>
          <w:szCs w:val="28"/>
        </w:rPr>
        <w:t>The  main</w:t>
      </w:r>
      <w:proofErr w:type="gramEnd"/>
      <w:r w:rsidR="001D19B7" w:rsidRPr="001D19B7">
        <w:rPr>
          <w:rFonts w:ascii="Times New Roman" w:hAnsi="Times New Roman" w:cs="Times New Roman"/>
          <w:color w:val="auto"/>
          <w:sz w:val="28"/>
          <w:szCs w:val="28"/>
        </w:rPr>
        <w:t xml:space="preserve">  goal  of  feature  extraction  is  to  obtain  the  most  relevant  information  from the original data and represent that information in a lower dimensionality space. When the input data to an algorithm   is   too   large   to   be   processed   and   it   is   </w:t>
      </w:r>
      <w:proofErr w:type="gramStart"/>
      <w:r w:rsidR="001D19B7" w:rsidRPr="001D19B7">
        <w:rPr>
          <w:rFonts w:ascii="Times New Roman" w:hAnsi="Times New Roman" w:cs="Times New Roman"/>
          <w:color w:val="auto"/>
          <w:sz w:val="28"/>
          <w:szCs w:val="28"/>
        </w:rPr>
        <w:t>suspected  to</w:t>
      </w:r>
      <w:proofErr w:type="gramEnd"/>
      <w:r w:rsidR="001D19B7" w:rsidRPr="001D19B7">
        <w:rPr>
          <w:rFonts w:ascii="Times New Roman" w:hAnsi="Times New Roman" w:cs="Times New Roman"/>
          <w:color w:val="auto"/>
          <w:sz w:val="28"/>
          <w:szCs w:val="28"/>
        </w:rPr>
        <w:t xml:space="preserve">  be  redundant  (much  data,  but  not  much  information)  then  the  input  data  will  be  transformed  </w:t>
      </w:r>
      <w:r w:rsidR="001D19B7" w:rsidRPr="001D19B7">
        <w:rPr>
          <w:rFonts w:ascii="Times New Roman" w:hAnsi="Times New Roman" w:cs="Times New Roman"/>
          <w:color w:val="auto"/>
          <w:sz w:val="28"/>
          <w:szCs w:val="28"/>
        </w:rPr>
        <w:lastRenderedPageBreak/>
        <w:t xml:space="preserve">into   a   reduced   representation   set   of   features   (also   named  features  vector).  </w:t>
      </w:r>
      <w:proofErr w:type="gramStart"/>
      <w:r w:rsidR="001D19B7" w:rsidRPr="001D19B7">
        <w:rPr>
          <w:rFonts w:ascii="Times New Roman" w:hAnsi="Times New Roman" w:cs="Times New Roman"/>
          <w:color w:val="auto"/>
          <w:sz w:val="28"/>
          <w:szCs w:val="28"/>
        </w:rPr>
        <w:t>Transforming  the</w:t>
      </w:r>
      <w:proofErr w:type="gramEnd"/>
      <w:r w:rsidR="001D19B7" w:rsidRPr="001D19B7">
        <w:rPr>
          <w:rFonts w:ascii="Times New Roman" w:hAnsi="Times New Roman" w:cs="Times New Roman"/>
          <w:color w:val="auto"/>
          <w:sz w:val="28"/>
          <w:szCs w:val="28"/>
        </w:rPr>
        <w:t xml:space="preserve">  input  data  into the set of features is called feature extraction. If the </w:t>
      </w:r>
      <w:proofErr w:type="gramStart"/>
      <w:r w:rsidR="001D19B7" w:rsidRPr="001D19B7">
        <w:rPr>
          <w:rFonts w:ascii="Times New Roman" w:hAnsi="Times New Roman" w:cs="Times New Roman"/>
          <w:color w:val="auto"/>
          <w:sz w:val="28"/>
          <w:szCs w:val="28"/>
        </w:rPr>
        <w:t>features  extracted</w:t>
      </w:r>
      <w:proofErr w:type="gramEnd"/>
      <w:r w:rsidR="001D19B7" w:rsidRPr="001D19B7">
        <w:rPr>
          <w:rFonts w:ascii="Times New Roman" w:hAnsi="Times New Roman" w:cs="Times New Roman"/>
          <w:color w:val="auto"/>
          <w:sz w:val="28"/>
          <w:szCs w:val="28"/>
        </w:rPr>
        <w:t xml:space="preserve">  are  carefully  chosen  it  is  expected  that the features set will extract the relevant information from the input data in order to perform the desired task using this reduced representation instead of the full size input   Pattern   recognition   is   an   emerging   field   of   research  in  the  area  of  image  processing.  </w:t>
      </w:r>
      <w:proofErr w:type="gramStart"/>
      <w:r w:rsidR="001D19B7" w:rsidRPr="001D19B7">
        <w:rPr>
          <w:rFonts w:ascii="Times New Roman" w:hAnsi="Times New Roman" w:cs="Times New Roman"/>
          <w:color w:val="auto"/>
          <w:sz w:val="28"/>
          <w:szCs w:val="28"/>
        </w:rPr>
        <w:t>It  has</w:t>
      </w:r>
      <w:proofErr w:type="gramEnd"/>
      <w:r w:rsidR="001D19B7" w:rsidRPr="001D19B7">
        <w:rPr>
          <w:rFonts w:ascii="Times New Roman" w:hAnsi="Times New Roman" w:cs="Times New Roman"/>
          <w:color w:val="auto"/>
          <w:sz w:val="28"/>
          <w:szCs w:val="28"/>
        </w:rPr>
        <w:t xml:space="preserve">  been  used    in    many    applications    such    as    character    </w:t>
      </w:r>
      <w:proofErr w:type="spellStart"/>
      <w:r w:rsidR="001D19B7" w:rsidRPr="001D19B7">
        <w:rPr>
          <w:rFonts w:ascii="Times New Roman" w:hAnsi="Times New Roman" w:cs="Times New Roman"/>
          <w:color w:val="auto"/>
          <w:sz w:val="28"/>
          <w:szCs w:val="28"/>
        </w:rPr>
        <w:t>recognition,document</w:t>
      </w:r>
      <w:proofErr w:type="spellEnd"/>
      <w:r w:rsidR="001D19B7" w:rsidRPr="001D19B7">
        <w:rPr>
          <w:rFonts w:ascii="Times New Roman" w:hAnsi="Times New Roman" w:cs="Times New Roman"/>
          <w:color w:val="auto"/>
          <w:sz w:val="28"/>
          <w:szCs w:val="28"/>
        </w:rPr>
        <w:t xml:space="preserve">    verification,    reading    bank    deposit   slips,   extracting   information   from   </w:t>
      </w:r>
      <w:proofErr w:type="spellStart"/>
      <w:r w:rsidR="001D19B7" w:rsidRPr="001D19B7">
        <w:rPr>
          <w:rFonts w:ascii="Times New Roman" w:hAnsi="Times New Roman" w:cs="Times New Roman"/>
          <w:color w:val="auto"/>
          <w:sz w:val="28"/>
          <w:szCs w:val="28"/>
        </w:rPr>
        <w:t>cheques</w:t>
      </w:r>
      <w:proofErr w:type="spellEnd"/>
      <w:r w:rsidR="001D19B7" w:rsidRPr="001D19B7">
        <w:rPr>
          <w:rFonts w:ascii="Times New Roman" w:hAnsi="Times New Roman" w:cs="Times New Roman"/>
          <w:color w:val="auto"/>
          <w:sz w:val="28"/>
          <w:szCs w:val="28"/>
        </w:rPr>
        <w:t>,   applications for credit cards, health insurance, loan, tax forms, data entry, postal address reading, check sorting, tax     reading,     script     re</w:t>
      </w:r>
      <w:r w:rsidR="001D19B7">
        <w:rPr>
          <w:rFonts w:ascii="Times New Roman" w:hAnsi="Times New Roman" w:cs="Times New Roman"/>
          <w:color w:val="auto"/>
          <w:sz w:val="28"/>
          <w:szCs w:val="28"/>
        </w:rPr>
        <w:t xml:space="preserve">cognition     etc.     Character </w:t>
      </w:r>
      <w:r w:rsidR="001D19B7" w:rsidRPr="001D19B7">
        <w:rPr>
          <w:rFonts w:ascii="Times New Roman" w:hAnsi="Times New Roman" w:cs="Times New Roman"/>
          <w:color w:val="auto"/>
          <w:sz w:val="28"/>
          <w:szCs w:val="28"/>
        </w:rPr>
        <w:t xml:space="preserve">recognition is also applicable in newly emerging areas, such as development of electronic libraries, multimedia database, </w:t>
      </w:r>
      <w:proofErr w:type="gramStart"/>
      <w:r w:rsidR="001D19B7" w:rsidRPr="001D19B7">
        <w:rPr>
          <w:rFonts w:ascii="Times New Roman" w:hAnsi="Times New Roman" w:cs="Times New Roman"/>
          <w:color w:val="auto"/>
          <w:sz w:val="28"/>
          <w:szCs w:val="28"/>
        </w:rPr>
        <w:t>and  systems</w:t>
      </w:r>
      <w:proofErr w:type="gramEnd"/>
      <w:r w:rsidR="001D19B7" w:rsidRPr="001D19B7">
        <w:rPr>
          <w:rFonts w:ascii="Times New Roman" w:hAnsi="Times New Roman" w:cs="Times New Roman"/>
          <w:color w:val="auto"/>
          <w:sz w:val="28"/>
          <w:szCs w:val="28"/>
        </w:rPr>
        <w:t xml:space="preserve">  which  require  handwriting  data  entry. </w:t>
      </w:r>
    </w:p>
    <w:p w:rsidR="001D19B7" w:rsidRPr="001D19B7" w:rsidRDefault="001D19B7" w:rsidP="001D19B7">
      <w:pPr>
        <w:spacing w:line="360" w:lineRule="auto"/>
        <w:ind w:left="720"/>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tab/>
      </w:r>
      <w:proofErr w:type="gramStart"/>
      <w:r w:rsidRPr="001D19B7">
        <w:rPr>
          <w:rFonts w:ascii="Times New Roman" w:hAnsi="Times New Roman" w:cs="Times New Roman"/>
          <w:color w:val="auto"/>
          <w:sz w:val="28"/>
          <w:szCs w:val="28"/>
        </w:rPr>
        <w:t>Feature  extraction</w:t>
      </w:r>
      <w:proofErr w:type="gramEnd"/>
      <w:r w:rsidRPr="001D19B7">
        <w:rPr>
          <w:rFonts w:ascii="Times New Roman" w:hAnsi="Times New Roman" w:cs="Times New Roman"/>
          <w:color w:val="auto"/>
          <w:sz w:val="28"/>
          <w:szCs w:val="28"/>
        </w:rPr>
        <w:t xml:space="preserve">  is  done  after  the  preprocessing  phase in character recognition system. The primary task </w:t>
      </w:r>
      <w:proofErr w:type="gramStart"/>
      <w:r w:rsidRPr="001D19B7">
        <w:rPr>
          <w:rFonts w:ascii="Times New Roman" w:hAnsi="Times New Roman" w:cs="Times New Roman"/>
          <w:color w:val="auto"/>
          <w:sz w:val="28"/>
          <w:szCs w:val="28"/>
        </w:rPr>
        <w:t>of  pattern</w:t>
      </w:r>
      <w:proofErr w:type="gramEnd"/>
      <w:r w:rsidRPr="001D19B7">
        <w:rPr>
          <w:rFonts w:ascii="Times New Roman" w:hAnsi="Times New Roman" w:cs="Times New Roman"/>
          <w:color w:val="auto"/>
          <w:sz w:val="28"/>
          <w:szCs w:val="28"/>
        </w:rPr>
        <w:t xml:space="preserve">  recognition  is  to  take  an  input  pattern  and  correctly assign it as one of the possible output classes. </w:t>
      </w:r>
      <w:proofErr w:type="gramStart"/>
      <w:r w:rsidRPr="001D19B7">
        <w:rPr>
          <w:rFonts w:ascii="Times New Roman" w:hAnsi="Times New Roman" w:cs="Times New Roman"/>
          <w:color w:val="auto"/>
          <w:sz w:val="28"/>
          <w:szCs w:val="28"/>
        </w:rPr>
        <w:t>This  process</w:t>
      </w:r>
      <w:proofErr w:type="gramEnd"/>
      <w:r w:rsidRPr="001D19B7">
        <w:rPr>
          <w:rFonts w:ascii="Times New Roman" w:hAnsi="Times New Roman" w:cs="Times New Roman"/>
          <w:color w:val="auto"/>
          <w:sz w:val="28"/>
          <w:szCs w:val="28"/>
        </w:rPr>
        <w:t xml:space="preserve">  can  be  divided  into  two  general  stages:  Feature selection and Classification. Feature selection is critical to the whole process since the classifier will not </w:t>
      </w:r>
      <w:proofErr w:type="gramStart"/>
      <w:r w:rsidRPr="001D19B7">
        <w:rPr>
          <w:rFonts w:ascii="Times New Roman" w:hAnsi="Times New Roman" w:cs="Times New Roman"/>
          <w:color w:val="auto"/>
          <w:sz w:val="28"/>
          <w:szCs w:val="28"/>
        </w:rPr>
        <w:t>be  able</w:t>
      </w:r>
      <w:proofErr w:type="gramEnd"/>
      <w:r w:rsidRPr="001D19B7">
        <w:rPr>
          <w:rFonts w:ascii="Times New Roman" w:hAnsi="Times New Roman" w:cs="Times New Roman"/>
          <w:color w:val="auto"/>
          <w:sz w:val="28"/>
          <w:szCs w:val="28"/>
        </w:rPr>
        <w:t xml:space="preserve">  to  recognize  from</w:t>
      </w:r>
      <w:r>
        <w:rPr>
          <w:rFonts w:ascii="Times New Roman" w:hAnsi="Times New Roman" w:cs="Times New Roman"/>
          <w:color w:val="auto"/>
          <w:sz w:val="28"/>
          <w:szCs w:val="28"/>
        </w:rPr>
        <w:t xml:space="preserve">  poorly  selected  features.  </w:t>
      </w:r>
    </w:p>
    <w:p w:rsidR="00014D63" w:rsidRPr="00B412BF" w:rsidRDefault="007B2550" w:rsidP="00B412BF">
      <w:pPr>
        <w:pStyle w:val="ListParagraph"/>
        <w:numPr>
          <w:ilvl w:val="0"/>
          <w:numId w:val="23"/>
        </w:numPr>
        <w:spacing w:line="360" w:lineRule="auto"/>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"https://en.wikipedia.org/wiki/Multi-scale_signal_analysis"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Multi-scale signal analysis</w:t>
      </w:r>
      <w:r w:rsidR="00B412BF">
        <w:rPr>
          <w:rFonts w:ascii="Times New Roman" w:eastAsia="Times New Roman" w:hAnsi="Times New Roman" w:cs="Times New Roman"/>
          <w:b/>
          <w:color w:val="auto"/>
          <w:sz w:val="28"/>
          <w:szCs w:val="28"/>
        </w:rPr>
        <w:t>:</w:t>
      </w:r>
    </w:p>
    <w:p w:rsidR="001D19B7" w:rsidRPr="00776191" w:rsidRDefault="007B2550" w:rsidP="00776191">
      <w:pPr>
        <w:spacing w:line="360" w:lineRule="auto"/>
        <w:ind w:left="720" w:firstLine="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776191">
        <w:rPr>
          <w:rFonts w:ascii="Times New Roman" w:hAnsi="Times New Roman" w:cs="Times New Roman"/>
          <w:color w:val="auto"/>
          <w:sz w:val="28"/>
          <w:szCs w:val="28"/>
        </w:rPr>
        <w:t xml:space="preserve">Multi-scale </w:t>
      </w:r>
      <w:r w:rsidR="00776191" w:rsidRPr="00776191">
        <w:rPr>
          <w:rFonts w:ascii="Times New Roman" w:hAnsi="Times New Roman" w:cs="Times New Roman"/>
          <w:color w:val="auto"/>
          <w:sz w:val="28"/>
          <w:szCs w:val="28"/>
        </w:rPr>
        <w:t>Signal processing concerns the analysis, synthesis, and modification of signals, which are broadly defined as functions conveying "information about the behavior or att</w:t>
      </w:r>
      <w:r w:rsidR="00776191">
        <w:rPr>
          <w:rFonts w:ascii="Times New Roman" w:hAnsi="Times New Roman" w:cs="Times New Roman"/>
          <w:color w:val="auto"/>
          <w:sz w:val="28"/>
          <w:szCs w:val="28"/>
        </w:rPr>
        <w:t xml:space="preserve">ributes of some </w:t>
      </w:r>
      <w:proofErr w:type="spellStart"/>
      <w:r w:rsidR="00776191">
        <w:rPr>
          <w:rFonts w:ascii="Times New Roman" w:hAnsi="Times New Roman" w:cs="Times New Roman"/>
          <w:color w:val="auto"/>
          <w:sz w:val="28"/>
          <w:szCs w:val="28"/>
        </w:rPr>
        <w:t>phenomenon</w:t>
      </w:r>
      <w:proofErr w:type="gramStart"/>
      <w:r w:rsidR="00776191">
        <w:rPr>
          <w:rFonts w:ascii="Times New Roman" w:hAnsi="Times New Roman" w:cs="Times New Roman"/>
          <w:color w:val="auto"/>
          <w:sz w:val="28"/>
          <w:szCs w:val="28"/>
        </w:rPr>
        <w:t>",</w:t>
      </w:r>
      <w:r w:rsidR="00776191" w:rsidRPr="00776191">
        <w:rPr>
          <w:rFonts w:ascii="Times New Roman" w:hAnsi="Times New Roman" w:cs="Times New Roman"/>
          <w:color w:val="auto"/>
          <w:sz w:val="28"/>
          <w:szCs w:val="28"/>
        </w:rPr>
        <w:t>such</w:t>
      </w:r>
      <w:proofErr w:type="spellEnd"/>
      <w:proofErr w:type="gramEnd"/>
      <w:r w:rsidR="00776191" w:rsidRPr="00776191">
        <w:rPr>
          <w:rFonts w:ascii="Times New Roman" w:hAnsi="Times New Roman" w:cs="Times New Roman"/>
          <w:color w:val="auto"/>
          <w:sz w:val="28"/>
          <w:szCs w:val="28"/>
        </w:rPr>
        <w:t xml:space="preserve"> as sound, images,</w:t>
      </w:r>
      <w:r w:rsidR="00776191">
        <w:rPr>
          <w:rFonts w:ascii="Times New Roman" w:hAnsi="Times New Roman" w:cs="Times New Roman"/>
          <w:color w:val="auto"/>
          <w:sz w:val="28"/>
          <w:szCs w:val="28"/>
        </w:rPr>
        <w:t xml:space="preserve"> and biological measurements.</w:t>
      </w:r>
      <w:r w:rsidR="00776191" w:rsidRPr="00776191">
        <w:rPr>
          <w:rFonts w:ascii="Times New Roman" w:hAnsi="Times New Roman" w:cs="Times New Roman"/>
          <w:color w:val="auto"/>
          <w:sz w:val="28"/>
          <w:szCs w:val="28"/>
        </w:rPr>
        <w:t xml:space="preserve"> For example, signal processing techniques are used to improve signal transmission fidelity, storage efficiency, </w:t>
      </w:r>
      <w:r w:rsidR="00776191" w:rsidRPr="00776191">
        <w:rPr>
          <w:rFonts w:ascii="Times New Roman" w:hAnsi="Times New Roman" w:cs="Times New Roman"/>
          <w:color w:val="auto"/>
          <w:sz w:val="28"/>
          <w:szCs w:val="28"/>
        </w:rPr>
        <w:lastRenderedPageBreak/>
        <w:t>and subjective quality, and to emphasize or detect components of i</w:t>
      </w:r>
      <w:r w:rsidR="00776191">
        <w:rPr>
          <w:rFonts w:ascii="Times New Roman" w:hAnsi="Times New Roman" w:cs="Times New Roman"/>
          <w:color w:val="auto"/>
          <w:sz w:val="28"/>
          <w:szCs w:val="28"/>
        </w:rPr>
        <w:t>nterest in a measured signal.</w:t>
      </w:r>
    </w:p>
    <w:p w:rsidR="00014D63" w:rsidRPr="00B412BF" w:rsidRDefault="007B2550">
      <w:pPr>
        <w:numPr>
          <w:ilvl w:val="0"/>
          <w:numId w:val="1"/>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"https://en.wikipedia.org/wiki/Pattern_recognition"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Pattern recognition</w:t>
      </w:r>
      <w:r w:rsidR="00B412BF">
        <w:rPr>
          <w:rFonts w:ascii="Times New Roman" w:eastAsia="Times New Roman" w:hAnsi="Times New Roman" w:cs="Times New Roman"/>
          <w:b/>
          <w:color w:val="auto"/>
          <w:sz w:val="28"/>
          <w:szCs w:val="28"/>
        </w:rPr>
        <w:t>:</w:t>
      </w:r>
    </w:p>
    <w:p w:rsidR="00776191" w:rsidRDefault="007B2550" w:rsidP="00776191">
      <w:pPr>
        <w:spacing w:line="360" w:lineRule="auto"/>
        <w:ind w:left="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776191" w:rsidRPr="00776191">
        <w:rPr>
          <w:rFonts w:ascii="Times New Roman" w:hAnsi="Times New Roman" w:cs="Times New Roman"/>
          <w:color w:val="auto"/>
          <w:sz w:val="28"/>
          <w:szCs w:val="28"/>
        </w:rPr>
        <w:t xml:space="preserve">Although pattern recognition and image processing have developed as two separate disciplines, they are very closely related. The area of image processing consists not only of coding, filtering, enhancement, and restoration, but also analysis and recognition of images. On the other hand, the area of pattern recognition includes not only feature extraction and classification, but also preprocessing and description of patterns. It is true that image processing appears to consider only two-dimensional pictorial patterns and pattern recognition deals with one-dimensional, two-dimensional, and three-dimensional patterns in general. However, in many cases, information about </w:t>
      </w:r>
      <w:proofErr w:type="spellStart"/>
      <w:r w:rsidR="00776191" w:rsidRPr="00776191">
        <w:rPr>
          <w:rFonts w:ascii="Times New Roman" w:hAnsi="Times New Roman" w:cs="Times New Roman"/>
          <w:color w:val="auto"/>
          <w:sz w:val="28"/>
          <w:szCs w:val="28"/>
        </w:rPr>
        <w:t>onedimensional</w:t>
      </w:r>
      <w:proofErr w:type="spellEnd"/>
      <w:r w:rsidR="00776191" w:rsidRPr="00776191">
        <w:rPr>
          <w:rFonts w:ascii="Times New Roman" w:hAnsi="Times New Roman" w:cs="Times New Roman"/>
          <w:color w:val="auto"/>
          <w:sz w:val="28"/>
          <w:szCs w:val="28"/>
        </w:rPr>
        <w:t xml:space="preserve"> and three-dimensional patterns is easily expressed as two-dimensional pictures, so that they are </w:t>
      </w:r>
      <w:proofErr w:type="gramStart"/>
      <w:r w:rsidR="00776191" w:rsidRPr="00776191">
        <w:rPr>
          <w:rFonts w:ascii="Times New Roman" w:hAnsi="Times New Roman" w:cs="Times New Roman"/>
          <w:color w:val="auto"/>
          <w:sz w:val="28"/>
          <w:szCs w:val="28"/>
        </w:rPr>
        <w:t>actually treated</w:t>
      </w:r>
      <w:proofErr w:type="gramEnd"/>
      <w:r w:rsidR="00776191" w:rsidRPr="00776191">
        <w:rPr>
          <w:rFonts w:ascii="Times New Roman" w:hAnsi="Times New Roman" w:cs="Times New Roman"/>
          <w:color w:val="auto"/>
          <w:sz w:val="28"/>
          <w:szCs w:val="28"/>
        </w:rPr>
        <w:t xml:space="preserve"> as pictorial patterns. Furthermore, many of the basic techniques used for pattern recognition and image processing are very similar in nature. Differences between the two disciplines do exist, but we also see an increasing overlap in interest and a sharing of methodologies between them in the future.</w:t>
      </w:r>
    </w:p>
    <w:p w:rsidR="00776191" w:rsidRPr="00776191" w:rsidRDefault="00776191" w:rsidP="00776191">
      <w:pPr>
        <w:spacing w:line="360" w:lineRule="auto"/>
        <w:ind w:left="720"/>
        <w:contextualSpacing/>
        <w:jc w:val="both"/>
        <w:rPr>
          <w:rFonts w:ascii="Times New Roman" w:eastAsia="Times New Roman" w:hAnsi="Times New Roman" w:cs="Times New Roman"/>
          <w:color w:val="auto"/>
          <w:sz w:val="28"/>
          <w:szCs w:val="28"/>
        </w:rPr>
      </w:pPr>
      <w:r w:rsidRPr="00776191">
        <w:rPr>
          <w:rFonts w:ascii="Times New Roman" w:eastAsia="Times New Roman" w:hAnsi="Times New Roman" w:cs="Times New Roman"/>
          <w:color w:val="auto"/>
          <w:sz w:val="28"/>
          <w:szCs w:val="28"/>
        </w:rPr>
        <w:t>Pattern recognition is concerned primarily with the description and classification of measurements taken from physical or mental processes. Many definitions of pattern recognition have b</w:t>
      </w:r>
      <w:r>
        <w:rPr>
          <w:rFonts w:ascii="Times New Roman" w:eastAsia="Times New Roman" w:hAnsi="Times New Roman" w:cs="Times New Roman"/>
          <w:color w:val="auto"/>
          <w:sz w:val="28"/>
          <w:szCs w:val="28"/>
        </w:rPr>
        <w:t>een proposed t</w:t>
      </w:r>
      <w:r w:rsidRPr="00776191">
        <w:rPr>
          <w:rFonts w:ascii="Times New Roman" w:eastAsia="Times New Roman" w:hAnsi="Times New Roman" w:cs="Times New Roman"/>
          <w:color w:val="auto"/>
          <w:sz w:val="28"/>
          <w:szCs w:val="28"/>
        </w:rPr>
        <w:t>o provide an effective and eff</w:t>
      </w:r>
      <w:r>
        <w:rPr>
          <w:rFonts w:ascii="Times New Roman" w:eastAsia="Times New Roman" w:hAnsi="Times New Roman" w:cs="Times New Roman"/>
          <w:color w:val="auto"/>
          <w:sz w:val="28"/>
          <w:szCs w:val="28"/>
        </w:rPr>
        <w:t>icient description of patterns.</w:t>
      </w:r>
    </w:p>
    <w:p w:rsidR="00014D63" w:rsidRPr="00B412BF" w:rsidRDefault="007B2550">
      <w:pPr>
        <w:numPr>
          <w:ilvl w:val="0"/>
          <w:numId w:val="1"/>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"https://en.wikipedia.org/wiki/Graphical_projection"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Projection</w:t>
      </w:r>
      <w:r w:rsidR="00B412BF">
        <w:rPr>
          <w:rFonts w:ascii="Times New Roman" w:eastAsia="Times New Roman" w:hAnsi="Times New Roman" w:cs="Times New Roman"/>
          <w:b/>
          <w:color w:val="auto"/>
          <w:sz w:val="28"/>
          <w:szCs w:val="28"/>
        </w:rPr>
        <w:t>:</w:t>
      </w:r>
    </w:p>
    <w:p w:rsidR="00576ACB" w:rsidRDefault="007B2550" w:rsidP="00130A64">
      <w:pPr>
        <w:spacing w:line="360" w:lineRule="auto"/>
        <w:ind w:left="795"/>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576ACB" w:rsidRPr="00576ACB">
        <w:rPr>
          <w:rFonts w:ascii="Times New Roman" w:hAnsi="Times New Roman" w:cs="Times New Roman"/>
          <w:color w:val="auto"/>
          <w:sz w:val="28"/>
          <w:szCs w:val="28"/>
        </w:rPr>
        <w:t>Graphical projection is a protocol, used in technical drawing, by which an image of a three-dimensional object is projected onto a planar surface without the aid of numerical calculation.</w:t>
      </w:r>
    </w:p>
    <w:p w:rsidR="007C7DF6" w:rsidRDefault="00576ACB" w:rsidP="007C7DF6">
      <w:pPr>
        <w:spacing w:line="360" w:lineRule="auto"/>
        <w:ind w:firstLine="72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lastRenderedPageBreak/>
        <w:t xml:space="preserve">This can be achieved in image processing </w:t>
      </w:r>
      <w:r w:rsidR="007C7DF6">
        <w:rPr>
          <w:rFonts w:ascii="Times New Roman" w:eastAsia="Times New Roman" w:hAnsi="Times New Roman" w:cs="Times New Roman"/>
          <w:color w:val="auto"/>
          <w:sz w:val="28"/>
          <w:szCs w:val="28"/>
        </w:rPr>
        <w:t>using</w:t>
      </w:r>
      <w:r w:rsidRPr="00576ACB">
        <w:rPr>
          <w:rFonts w:ascii="Times New Roman" w:eastAsia="Times New Roman" w:hAnsi="Times New Roman" w:cs="Times New Roman"/>
          <w:color w:val="auto"/>
          <w:sz w:val="28"/>
          <w:szCs w:val="28"/>
        </w:rPr>
        <w:t xml:space="preserve"> imaginary "projectors". The projected, mental image becomes the technician’s vision of the desired, finished picture</w:t>
      </w:r>
      <w:r>
        <w:rPr>
          <w:rFonts w:ascii="Times New Roman" w:eastAsia="Times New Roman" w:hAnsi="Times New Roman" w:cs="Times New Roman"/>
          <w:color w:val="auto"/>
          <w:sz w:val="28"/>
          <w:szCs w:val="28"/>
        </w:rPr>
        <w:t xml:space="preserve">. </w:t>
      </w:r>
    </w:p>
    <w:p w:rsidR="007C7DF6" w:rsidRDefault="007C7DF6" w:rsidP="007C7DF6">
      <w:pPr>
        <w:spacing w:line="360" w:lineRule="auto"/>
        <w:ind w:firstLine="72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lang w:val="en-IN"/>
        </w:rPr>
        <w:t>P</w:t>
      </w:r>
      <w:r w:rsidR="00576ACB" w:rsidRPr="007C7DF6">
        <w:rPr>
          <w:rFonts w:ascii="Times New Roman" w:eastAsia="Times New Roman" w:hAnsi="Times New Roman" w:cs="Times New Roman"/>
          <w:color w:val="auto"/>
          <w:sz w:val="28"/>
          <w:szCs w:val="28"/>
          <w:lang w:val="en-IN"/>
        </w:rPr>
        <w:t>arallel projection, the lines of sight from the object to the projection plane are parallel to each other. Thus, lines that are parallel in three-dimensional space remain parallel in the two-dimensional projected image. Parallel projection also corresponds to a perspective projection with an infinite focal length (the distance from a camera's lens and focal point), or "zoom".</w:t>
      </w:r>
    </w:p>
    <w:p w:rsidR="007C7DF6" w:rsidRPr="007C7DF6" w:rsidRDefault="007C7DF6" w:rsidP="007C7DF6">
      <w:pPr>
        <w:spacing w:line="360" w:lineRule="auto"/>
        <w:ind w:firstLine="720"/>
        <w:jc w:val="both"/>
        <w:rPr>
          <w:rFonts w:ascii="Times New Roman" w:eastAsia="Times New Roman" w:hAnsi="Times New Roman" w:cs="Times New Roman"/>
          <w:color w:val="auto"/>
          <w:sz w:val="28"/>
          <w:szCs w:val="28"/>
        </w:rPr>
      </w:pPr>
      <w:r w:rsidRPr="007C7DF6">
        <w:rPr>
          <w:rFonts w:ascii="Times New Roman" w:eastAsia="Times New Roman" w:hAnsi="Times New Roman" w:cs="Times New Roman"/>
          <w:color w:val="auto"/>
          <w:sz w:val="28"/>
          <w:szCs w:val="28"/>
        </w:rPr>
        <w:t>Perspective projection also means that lines which are parallel in nature (that is, meet at the point at infinity) appear to intersect in the projected image, for example if railways are pictured with perspective projection, they appear to converge towards a single point, called vanishing point. Photographic lenses and the human eye work in the same way, therefore perspective projection looks most realistic. Perspective projection is usually categorized into one-point, two-point and three-point perspective, depending on the orientation of the projection plane towards the axes of the depicted object</w:t>
      </w:r>
    </w:p>
    <w:p w:rsidR="00014D63" w:rsidRPr="007B2550" w:rsidRDefault="007B2550" w:rsidP="007C7DF6">
      <w:pPr>
        <w:spacing w:line="360" w:lineRule="auto"/>
        <w:jc w:val="both"/>
        <w:rPr>
          <w:rFonts w:ascii="Times New Roman" w:eastAsia="Times New Roman" w:hAnsi="Times New Roman" w:cs="Times New Roman"/>
          <w:color w:val="auto"/>
          <w:sz w:val="28"/>
          <w:szCs w:val="28"/>
        </w:rPr>
      </w:pPr>
      <w:r w:rsidRPr="007B2550">
        <w:rPr>
          <w:rFonts w:ascii="Times New Roman" w:eastAsia="Times New Roman" w:hAnsi="Times New Roman" w:cs="Times New Roman"/>
          <w:color w:val="auto"/>
          <w:sz w:val="28"/>
          <w:szCs w:val="28"/>
        </w:rPr>
        <w:t>Some techniques which are used in digital image processing include:</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7B2550">
        <w:rPr>
          <w:rFonts w:ascii="Times New Roman" w:hAnsi="Times New Roman" w:cs="Times New Roman"/>
          <w:color w:val="auto"/>
          <w:sz w:val="28"/>
          <w:szCs w:val="28"/>
        </w:rPr>
        <w:fldChar w:fldCharType="begin"/>
      </w:r>
      <w:r w:rsidRPr="007B2550">
        <w:rPr>
          <w:rFonts w:ascii="Times New Roman" w:hAnsi="Times New Roman" w:cs="Times New Roman"/>
          <w:color w:val="auto"/>
          <w:sz w:val="28"/>
          <w:szCs w:val="28"/>
        </w:rPr>
        <w:instrText xml:space="preserve"> HYPERLINK "https://en.wikipedia.org/wiki/Anisotropic_diffusion" </w:instrText>
      </w:r>
      <w:r w:rsidRPr="007B2550">
        <w:rPr>
          <w:rFonts w:ascii="Times New Roman" w:hAnsi="Times New Roman" w:cs="Times New Roman"/>
          <w:color w:val="auto"/>
          <w:sz w:val="28"/>
          <w:szCs w:val="28"/>
        </w:rPr>
        <w:fldChar w:fldCharType="separate"/>
      </w:r>
      <w:r w:rsidRPr="00B412BF">
        <w:rPr>
          <w:rFonts w:ascii="Times New Roman" w:eastAsia="Times New Roman" w:hAnsi="Times New Roman" w:cs="Times New Roman"/>
          <w:b/>
          <w:color w:val="auto"/>
          <w:sz w:val="28"/>
          <w:szCs w:val="28"/>
        </w:rPr>
        <w:t>Anisotropic diffusion</w:t>
      </w:r>
      <w:r w:rsidR="00B412BF">
        <w:rPr>
          <w:rFonts w:ascii="Times New Roman" w:eastAsia="Times New Roman" w:hAnsi="Times New Roman" w:cs="Times New Roman"/>
          <w:b/>
          <w:color w:val="auto"/>
          <w:sz w:val="28"/>
          <w:szCs w:val="28"/>
        </w:rPr>
        <w:t>:</w:t>
      </w:r>
    </w:p>
    <w:p w:rsidR="007C7DF6" w:rsidRPr="007C7DF6" w:rsidRDefault="007B2550" w:rsidP="007C7DF6">
      <w:pPr>
        <w:spacing w:line="360" w:lineRule="auto"/>
        <w:ind w:left="720" w:firstLine="720"/>
        <w:contextualSpacing/>
        <w:jc w:val="both"/>
        <w:rPr>
          <w:rFonts w:ascii="Times New Roman" w:eastAsia="Times New Roman" w:hAnsi="Times New Roman" w:cs="Times New Roman"/>
          <w:color w:val="auto"/>
          <w:sz w:val="28"/>
          <w:szCs w:val="28"/>
        </w:rPr>
      </w:pPr>
      <w:r w:rsidRPr="007B2550">
        <w:rPr>
          <w:rFonts w:ascii="Times New Roman" w:hAnsi="Times New Roman" w:cs="Times New Roman"/>
          <w:color w:val="auto"/>
          <w:sz w:val="28"/>
          <w:szCs w:val="28"/>
        </w:rPr>
        <w:fldChar w:fldCharType="end"/>
      </w:r>
      <w:r w:rsidR="007C7DF6">
        <w:rPr>
          <w:rFonts w:ascii="Times New Roman" w:hAnsi="Times New Roman" w:cs="Times New Roman"/>
          <w:color w:val="auto"/>
          <w:sz w:val="28"/>
          <w:szCs w:val="28"/>
        </w:rPr>
        <w:t>I</w:t>
      </w:r>
      <w:r w:rsidR="007C7DF6" w:rsidRPr="007C7DF6">
        <w:rPr>
          <w:rFonts w:ascii="Times New Roman" w:hAnsi="Times New Roman" w:cs="Times New Roman"/>
          <w:color w:val="auto"/>
          <w:sz w:val="28"/>
          <w:szCs w:val="28"/>
        </w:rPr>
        <w:t xml:space="preserve">n image processing and computer vision, anisotropic diffusion, also called </w:t>
      </w:r>
      <w:proofErr w:type="spellStart"/>
      <w:r w:rsidR="007C7DF6" w:rsidRPr="007C7DF6">
        <w:rPr>
          <w:rFonts w:ascii="Times New Roman" w:hAnsi="Times New Roman" w:cs="Times New Roman"/>
          <w:color w:val="auto"/>
          <w:sz w:val="28"/>
          <w:szCs w:val="28"/>
        </w:rPr>
        <w:t>Perona</w:t>
      </w:r>
      <w:proofErr w:type="spellEnd"/>
      <w:r w:rsidR="007C7DF6" w:rsidRPr="007C7DF6">
        <w:rPr>
          <w:rFonts w:ascii="Times New Roman" w:hAnsi="Times New Roman" w:cs="Times New Roman"/>
          <w:color w:val="auto"/>
          <w:sz w:val="28"/>
          <w:szCs w:val="28"/>
        </w:rPr>
        <w:t xml:space="preserve">–Malik diffusion, is a technique aiming at reducing image noise without removing significant parts of the image content, typically edges, lines or other details that are important for the interpretation of the image.[1][2][3] Anisotropic diffusion resembles the process that creates a scale space, where an image generates a parameterized family of successively more and more blurred images based on a diffusion process. Each of the resulting images in </w:t>
      </w:r>
      <w:r w:rsidR="007C7DF6" w:rsidRPr="007C7DF6">
        <w:rPr>
          <w:rFonts w:ascii="Times New Roman" w:hAnsi="Times New Roman" w:cs="Times New Roman"/>
          <w:color w:val="auto"/>
          <w:sz w:val="28"/>
          <w:szCs w:val="28"/>
        </w:rPr>
        <w:lastRenderedPageBreak/>
        <w:t>this family are given as a convolution between the image and a 2D isotropic Gaussian filter, where the width of the filter increases with the parameter. This diffusion process is a linear and space-invariant transformation of the original image. Anisotropic diffusion is a generalization of this diffusion process: it produces a family of parameterized images, but each resulting image is a combination between the original image and a filter that depends on the local content of the original image. Therefore, anisotropic diffusion is a non-linear and space-variant transformation of the original image.</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"https://en.wikipedia.org/wiki/Hidden_Markov_model"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Hidden Markov models</w:t>
      </w:r>
      <w:r w:rsidR="00B412BF">
        <w:rPr>
          <w:rFonts w:ascii="Times New Roman" w:eastAsia="Times New Roman" w:hAnsi="Times New Roman" w:cs="Times New Roman"/>
          <w:b/>
          <w:color w:val="auto"/>
          <w:sz w:val="28"/>
          <w:szCs w:val="28"/>
        </w:rPr>
        <w:t>:</w:t>
      </w:r>
    </w:p>
    <w:p w:rsidR="007C7DF6" w:rsidRDefault="007B2550" w:rsidP="003060F8">
      <w:pPr>
        <w:spacing w:line="360" w:lineRule="auto"/>
        <w:ind w:left="720" w:firstLine="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B412BF">
        <w:rPr>
          <w:rFonts w:ascii="Times New Roman" w:hAnsi="Times New Roman" w:cs="Times New Roman"/>
          <w:color w:val="auto"/>
          <w:sz w:val="28"/>
          <w:szCs w:val="28"/>
        </w:rPr>
        <w:t>H</w:t>
      </w:r>
      <w:r w:rsidR="007C7DF6" w:rsidRPr="007C7DF6">
        <w:rPr>
          <w:rFonts w:ascii="Times New Roman" w:hAnsi="Times New Roman" w:cs="Times New Roman"/>
          <w:color w:val="auto"/>
          <w:sz w:val="28"/>
          <w:szCs w:val="28"/>
        </w:rPr>
        <w:t>idden Markov Model (HMM) is a statistical Markov model in which the system being modeled is assumed to be a Markov process with unobserved (i.e. hidden) states.</w:t>
      </w:r>
    </w:p>
    <w:p w:rsidR="003060F8" w:rsidRDefault="003060F8" w:rsidP="003060F8">
      <w:pPr>
        <w:spacing w:line="360" w:lineRule="auto"/>
        <w:ind w:left="720" w:firstLine="720"/>
        <w:contextualSpacing/>
        <w:jc w:val="both"/>
        <w:rPr>
          <w:rFonts w:ascii="Times New Roman" w:hAnsi="Times New Roman" w:cs="Times New Roman"/>
          <w:color w:val="auto"/>
          <w:sz w:val="28"/>
          <w:szCs w:val="28"/>
        </w:rPr>
      </w:pPr>
      <w:r w:rsidRPr="003060F8">
        <w:rPr>
          <w:rFonts w:ascii="Times New Roman" w:hAnsi="Times New Roman" w:cs="Times New Roman"/>
          <w:color w:val="auto"/>
          <w:sz w:val="28"/>
          <w:szCs w:val="28"/>
        </w:rPr>
        <w:t xml:space="preserve">A hidden Markov model can be considered a generalization of a mixture model where the hidden variables (or latent variables),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w:t>
      </w:r>
      <w:r>
        <w:rPr>
          <w:rFonts w:ascii="Times New Roman" w:hAnsi="Times New Roman" w:cs="Times New Roman"/>
          <w:color w:val="auto"/>
          <w:sz w:val="28"/>
          <w:szCs w:val="28"/>
        </w:rPr>
        <w:t xml:space="preserve">complex data structures </w:t>
      </w:r>
      <w:r w:rsidRPr="003060F8">
        <w:rPr>
          <w:rFonts w:ascii="Times New Roman" w:hAnsi="Times New Roman" w:cs="Times New Roman"/>
          <w:color w:val="auto"/>
          <w:sz w:val="28"/>
          <w:szCs w:val="28"/>
        </w:rPr>
        <w:t xml:space="preserve">and the </w:t>
      </w:r>
      <w:r>
        <w:rPr>
          <w:rFonts w:ascii="Times New Roman" w:hAnsi="Times New Roman" w:cs="Times New Roman"/>
          <w:color w:val="auto"/>
          <w:sz w:val="28"/>
          <w:szCs w:val="28"/>
        </w:rPr>
        <w:t>modeling of nonstationary data.</w:t>
      </w:r>
    </w:p>
    <w:p w:rsidR="003060F8" w:rsidRPr="003060F8" w:rsidRDefault="003060F8" w:rsidP="003060F8">
      <w:pPr>
        <w:spacing w:line="360" w:lineRule="auto"/>
        <w:ind w:left="720" w:firstLine="720"/>
        <w:contextualSpacing/>
        <w:jc w:val="both"/>
        <w:rPr>
          <w:rFonts w:ascii="Times New Roman" w:hAnsi="Times New Roman" w:cs="Times New Roman"/>
          <w:color w:val="auto"/>
          <w:sz w:val="28"/>
          <w:szCs w:val="28"/>
        </w:rPr>
      </w:pPr>
      <w:r w:rsidRPr="003060F8">
        <w:rPr>
          <w:rFonts w:ascii="Times New Roman" w:hAnsi="Times New Roman" w:cs="Times New Roman"/>
          <w:color w:val="auto"/>
          <w:sz w:val="28"/>
          <w:szCs w:val="28"/>
        </w:rPr>
        <w:t>Hidden Markov models are especially known for their application in reinforcement learning and temporal pattern recognition such as speech, handwriti</w:t>
      </w:r>
      <w:r>
        <w:rPr>
          <w:rFonts w:ascii="Times New Roman" w:hAnsi="Times New Roman" w:cs="Times New Roman"/>
          <w:color w:val="auto"/>
          <w:sz w:val="28"/>
          <w:szCs w:val="28"/>
        </w:rPr>
        <w:t>ng, gesture recognition,</w:t>
      </w:r>
      <w:r w:rsidRPr="003060F8">
        <w:rPr>
          <w:rFonts w:ascii="Times New Roman" w:hAnsi="Times New Roman" w:cs="Times New Roman"/>
          <w:color w:val="auto"/>
          <w:sz w:val="28"/>
          <w:szCs w:val="28"/>
        </w:rPr>
        <w:t xml:space="preserve"> part-of-speech tagg</w:t>
      </w:r>
      <w:r>
        <w:rPr>
          <w:rFonts w:ascii="Times New Roman" w:hAnsi="Times New Roman" w:cs="Times New Roman"/>
          <w:color w:val="auto"/>
          <w:sz w:val="28"/>
          <w:szCs w:val="28"/>
        </w:rPr>
        <w:t>ing, musical score following,</w:t>
      </w:r>
      <w:r w:rsidRPr="003060F8">
        <w:rPr>
          <w:rFonts w:ascii="Times New Roman" w:hAnsi="Times New Roman" w:cs="Times New Roman"/>
          <w:color w:val="auto"/>
          <w:sz w:val="28"/>
          <w:szCs w:val="28"/>
        </w:rPr>
        <w:t xml:space="preserve"> partial disch</w:t>
      </w:r>
      <w:r>
        <w:rPr>
          <w:rFonts w:ascii="Times New Roman" w:hAnsi="Times New Roman" w:cs="Times New Roman"/>
          <w:color w:val="auto"/>
          <w:sz w:val="28"/>
          <w:szCs w:val="28"/>
        </w:rPr>
        <w:t>arges and bioinformatics.</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"https://en.wikipedia.org/wiki/Image_editing"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Image editing</w:t>
      </w:r>
      <w:r w:rsidR="00B412BF" w:rsidRPr="00B412BF">
        <w:rPr>
          <w:rFonts w:ascii="Times New Roman" w:eastAsia="Times New Roman" w:hAnsi="Times New Roman" w:cs="Times New Roman"/>
          <w:b/>
          <w:color w:val="auto"/>
          <w:sz w:val="28"/>
          <w:szCs w:val="28"/>
        </w:rPr>
        <w:t>:</w:t>
      </w:r>
    </w:p>
    <w:p w:rsidR="003060F8" w:rsidRDefault="007B2550" w:rsidP="003060F8">
      <w:pPr>
        <w:spacing w:line="360" w:lineRule="auto"/>
        <w:ind w:left="720" w:firstLine="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B412BF">
        <w:rPr>
          <w:rFonts w:ascii="Times New Roman" w:hAnsi="Times New Roman" w:cs="Times New Roman"/>
          <w:color w:val="auto"/>
          <w:sz w:val="28"/>
          <w:szCs w:val="28"/>
        </w:rPr>
        <w:t>I</w:t>
      </w:r>
      <w:r w:rsidR="003060F8" w:rsidRPr="003060F8">
        <w:rPr>
          <w:rFonts w:ascii="Times New Roman" w:hAnsi="Times New Roman" w:cs="Times New Roman"/>
          <w:color w:val="auto"/>
          <w:sz w:val="28"/>
          <w:szCs w:val="28"/>
        </w:rPr>
        <w:t xml:space="preserve">mage editing encompasses the processes of altering images, whether they are digital photographs, traditional photo-chemical photographs, or illustrations. Traditional analog image editing is known as photo retouching, </w:t>
      </w:r>
      <w:r w:rsidR="003060F8" w:rsidRPr="003060F8">
        <w:rPr>
          <w:rFonts w:ascii="Times New Roman" w:hAnsi="Times New Roman" w:cs="Times New Roman"/>
          <w:color w:val="auto"/>
          <w:sz w:val="28"/>
          <w:szCs w:val="28"/>
        </w:rPr>
        <w:lastRenderedPageBreak/>
        <w:t>using tools such as an airbrush to modify photographs, or editing illustrations with any traditional art medium. Graphic software programs, which can be broadly grouped into vector graphics editors, raster graphics editors, and 3D modelers, are the primary tools with which a user may manipulate, enhance, and transform images. Many image editing programs are also used to render or create computer art from scratch.</w:t>
      </w:r>
    </w:p>
    <w:p w:rsidR="00EC5712" w:rsidRPr="00EC5712" w:rsidRDefault="00EC5712" w:rsidP="00EC5712">
      <w:pPr>
        <w:pStyle w:val="ListParagraph"/>
        <w:numPr>
          <w:ilvl w:val="0"/>
          <w:numId w:val="24"/>
        </w:numPr>
        <w:spacing w:line="360" w:lineRule="auto"/>
        <w:jc w:val="both"/>
        <w:rPr>
          <w:rFonts w:ascii="Times New Roman" w:hAnsi="Times New Roman" w:cs="Times New Roman"/>
          <w:color w:val="auto"/>
          <w:sz w:val="28"/>
          <w:szCs w:val="28"/>
        </w:rPr>
      </w:pPr>
      <w:r w:rsidRPr="00EC5712">
        <w:rPr>
          <w:rFonts w:ascii="Times New Roman" w:hAnsi="Times New Roman" w:cs="Times New Roman"/>
          <w:color w:val="auto"/>
          <w:sz w:val="28"/>
          <w:szCs w:val="28"/>
        </w:rPr>
        <w:t>Selection</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Layers</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Image size alteration</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Cropping an image</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Cutting out a part of an image from the background</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Histogram</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Noise reduction</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Removal of unwanted elements</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Selective color change</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Image orientation</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Perspective control and distortion</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Lens correction</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Enhancing images</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Sharpening and softening images</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Selecting and merging of images</w:t>
      </w:r>
    </w:p>
    <w:p w:rsidR="00EC5712"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Slicing of images</w:t>
      </w:r>
    </w:p>
    <w:p w:rsidR="003060F8" w:rsidRPr="00EC5712" w:rsidRDefault="00EC5712" w:rsidP="00EC5712">
      <w:pPr>
        <w:pStyle w:val="ListParagraph"/>
        <w:numPr>
          <w:ilvl w:val="0"/>
          <w:numId w:val="24"/>
        </w:numPr>
        <w:spacing w:line="360" w:lineRule="auto"/>
        <w:rPr>
          <w:rFonts w:ascii="Times New Roman" w:hAnsi="Times New Roman" w:cs="Times New Roman"/>
          <w:color w:val="auto"/>
          <w:sz w:val="28"/>
          <w:szCs w:val="28"/>
        </w:rPr>
      </w:pPr>
      <w:r w:rsidRPr="00EC5712">
        <w:rPr>
          <w:rFonts w:ascii="Times New Roman" w:hAnsi="Times New Roman" w:cs="Times New Roman"/>
          <w:color w:val="auto"/>
          <w:sz w:val="28"/>
          <w:szCs w:val="28"/>
        </w:rPr>
        <w:t>Special effects</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"https://en.wikipedia.org/wiki/Image_restoration"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Image restoration</w:t>
      </w:r>
      <w:r w:rsidR="00B412BF" w:rsidRPr="00B412BF">
        <w:rPr>
          <w:rFonts w:ascii="Times New Roman" w:eastAsia="Times New Roman" w:hAnsi="Times New Roman" w:cs="Times New Roman"/>
          <w:b/>
          <w:color w:val="auto"/>
          <w:sz w:val="28"/>
          <w:szCs w:val="28"/>
        </w:rPr>
        <w:t>:</w:t>
      </w:r>
    </w:p>
    <w:p w:rsidR="00EC5712" w:rsidRPr="00EC5712" w:rsidRDefault="007B2550" w:rsidP="00EC5712">
      <w:pPr>
        <w:spacing w:line="360" w:lineRule="auto"/>
        <w:ind w:left="720" w:firstLine="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EC5712" w:rsidRPr="00EC5712">
        <w:rPr>
          <w:rFonts w:ascii="Times New Roman" w:hAnsi="Times New Roman" w:cs="Times New Roman"/>
          <w:color w:val="auto"/>
          <w:sz w:val="28"/>
          <w:szCs w:val="28"/>
        </w:rPr>
        <w:t xml:space="preserve">Image Restoration is the operation of taking a corrupt/noisy image and estimating the clean, original image. Corruption may come in many forms </w:t>
      </w:r>
      <w:r w:rsidR="00EC5712" w:rsidRPr="00EC5712">
        <w:rPr>
          <w:rFonts w:ascii="Times New Roman" w:hAnsi="Times New Roman" w:cs="Times New Roman"/>
          <w:color w:val="auto"/>
          <w:sz w:val="28"/>
          <w:szCs w:val="28"/>
        </w:rPr>
        <w:lastRenderedPageBreak/>
        <w:t>such as motion blur, noise and c</w:t>
      </w:r>
      <w:r w:rsidR="00EC5712">
        <w:rPr>
          <w:rFonts w:ascii="Times New Roman" w:hAnsi="Times New Roman" w:cs="Times New Roman"/>
          <w:color w:val="auto"/>
          <w:sz w:val="28"/>
          <w:szCs w:val="28"/>
        </w:rPr>
        <w:t xml:space="preserve">amera </w:t>
      </w:r>
      <w:proofErr w:type="spellStart"/>
      <w:r w:rsidR="00EC5712">
        <w:rPr>
          <w:rFonts w:ascii="Times New Roman" w:hAnsi="Times New Roman" w:cs="Times New Roman"/>
          <w:color w:val="auto"/>
          <w:sz w:val="28"/>
          <w:szCs w:val="28"/>
        </w:rPr>
        <w:t>mis</w:t>
      </w:r>
      <w:proofErr w:type="spellEnd"/>
      <w:r w:rsidR="00EC5712">
        <w:rPr>
          <w:rFonts w:ascii="Times New Roman" w:hAnsi="Times New Roman" w:cs="Times New Roman"/>
          <w:color w:val="auto"/>
          <w:sz w:val="28"/>
          <w:szCs w:val="28"/>
        </w:rPr>
        <w:t>-focus.</w:t>
      </w:r>
      <w:r w:rsidR="00EC5712" w:rsidRPr="00EC5712">
        <w:rPr>
          <w:rFonts w:ascii="Times New Roman" w:hAnsi="Times New Roman" w:cs="Times New Roman"/>
          <w:color w:val="auto"/>
          <w:sz w:val="28"/>
          <w:szCs w:val="28"/>
        </w:rPr>
        <w:t xml:space="preserve"> Image restoration is performed by reversing the process that blurred the </w:t>
      </w:r>
      <w:proofErr w:type="gramStart"/>
      <w:r w:rsidR="00EC5712" w:rsidRPr="00EC5712">
        <w:rPr>
          <w:rFonts w:ascii="Times New Roman" w:hAnsi="Times New Roman" w:cs="Times New Roman"/>
          <w:color w:val="auto"/>
          <w:sz w:val="28"/>
          <w:szCs w:val="28"/>
        </w:rPr>
        <w:t>image</w:t>
      </w:r>
      <w:proofErr w:type="gramEnd"/>
      <w:r w:rsidR="00EC5712" w:rsidRPr="00EC5712">
        <w:rPr>
          <w:rFonts w:ascii="Times New Roman" w:hAnsi="Times New Roman" w:cs="Times New Roman"/>
          <w:color w:val="auto"/>
          <w:sz w:val="28"/>
          <w:szCs w:val="28"/>
        </w:rPr>
        <w:t xml:space="preserve"> and such is performed by imaging a point source and use the point source image, which is called the Point Spread Function (PSF) to restore the image information lost to the blurring process.</w:t>
      </w:r>
    </w:p>
    <w:p w:rsidR="00EC5712" w:rsidRPr="00EC5712" w:rsidRDefault="00EC5712" w:rsidP="00EC5712">
      <w:pPr>
        <w:spacing w:line="360" w:lineRule="auto"/>
        <w:ind w:left="720" w:firstLine="720"/>
        <w:contextualSpacing/>
        <w:jc w:val="both"/>
        <w:rPr>
          <w:rFonts w:ascii="Times New Roman" w:hAnsi="Times New Roman" w:cs="Times New Roman"/>
          <w:color w:val="auto"/>
          <w:sz w:val="28"/>
          <w:szCs w:val="28"/>
        </w:rPr>
      </w:pPr>
      <w:r w:rsidRPr="00EC5712">
        <w:rPr>
          <w:rFonts w:ascii="Times New Roman" w:hAnsi="Times New Roman" w:cs="Times New Roman"/>
          <w:color w:val="auto"/>
          <w:sz w:val="28"/>
          <w:szCs w:val="28"/>
        </w:rPr>
        <w:t>Image restoration is different from image enhancement in that the latter is designed to emphasize features of the image that make the image more pleasing to the observer, but not necessarily to produce realistic data from a scientific point of view. Image enhancement techniques (like contrast stretching or de-blurring by a nearest neighbor procedure) provided by imaging packages use no a priori model of the process that created the image.</w:t>
      </w:r>
    </w:p>
    <w:p w:rsidR="00EC5712" w:rsidRPr="00EC5712" w:rsidRDefault="00EC5712" w:rsidP="00EC5712">
      <w:pPr>
        <w:spacing w:line="360" w:lineRule="auto"/>
        <w:ind w:left="720"/>
        <w:contextualSpacing/>
        <w:jc w:val="both"/>
        <w:rPr>
          <w:rFonts w:ascii="Times New Roman" w:eastAsia="Times New Roman" w:hAnsi="Times New Roman" w:cs="Times New Roman"/>
          <w:color w:val="auto"/>
          <w:sz w:val="28"/>
          <w:szCs w:val="28"/>
        </w:rPr>
      </w:pPr>
      <w:r w:rsidRPr="00EC5712">
        <w:rPr>
          <w:rFonts w:ascii="Times New Roman" w:hAnsi="Times New Roman" w:cs="Times New Roman"/>
          <w:color w:val="auto"/>
          <w:sz w:val="28"/>
          <w:szCs w:val="28"/>
        </w:rPr>
        <w:t>With image enhancement noise can effectively be removed by sacrificing some resolution, but this is not acceptable in many applications. In a fluorescence microscope, resolution in the z-direction is bad as it is. More advanced image processing techniques must be applied to recover the object.</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"https://en.wikipedia.org/wiki/Independent_component_analysis"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Independent component analysis</w:t>
      </w:r>
      <w:r w:rsidR="00B412BF">
        <w:rPr>
          <w:rFonts w:ascii="Times New Roman" w:eastAsia="Times New Roman" w:hAnsi="Times New Roman" w:cs="Times New Roman"/>
          <w:b/>
          <w:color w:val="auto"/>
          <w:sz w:val="28"/>
          <w:szCs w:val="28"/>
        </w:rPr>
        <w:t>:</w:t>
      </w:r>
    </w:p>
    <w:p w:rsidR="00EC5712" w:rsidRDefault="007B2550" w:rsidP="00EC5712">
      <w:pPr>
        <w:spacing w:line="360" w:lineRule="auto"/>
        <w:ind w:left="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EC5712" w:rsidRPr="00EC5712">
        <w:rPr>
          <w:rFonts w:ascii="Times New Roman" w:hAnsi="Times New Roman" w:cs="Times New Roman"/>
          <w:color w:val="auto"/>
          <w:sz w:val="28"/>
          <w:szCs w:val="28"/>
        </w:rPr>
        <w:t>Independent component analysis attempts to decompose a multivariate signal into independent non-Gaussian signals. As an example, sound is usually a signal that is composed of the numerical addition, at each time t, of signals from several sources. The question then is whether it is possible to separate these contributing sources from the observed total signal. When the statistical independence assumption is correct, blind ICA separation of a mixed signal gives very</w:t>
      </w:r>
      <w:r w:rsidR="00EC5712">
        <w:rPr>
          <w:rFonts w:ascii="Times New Roman" w:hAnsi="Times New Roman" w:cs="Times New Roman"/>
          <w:color w:val="auto"/>
          <w:sz w:val="28"/>
          <w:szCs w:val="28"/>
        </w:rPr>
        <w:t xml:space="preserve"> good results.</w:t>
      </w:r>
      <w:r w:rsidR="00EC5712" w:rsidRPr="00EC5712">
        <w:rPr>
          <w:rFonts w:ascii="Times New Roman" w:hAnsi="Times New Roman" w:cs="Times New Roman"/>
          <w:color w:val="auto"/>
          <w:sz w:val="28"/>
          <w:szCs w:val="28"/>
        </w:rPr>
        <w:t xml:space="preserve"> It is also used for signals that are not supposed to be generated by mixing for analysis purposes</w:t>
      </w:r>
    </w:p>
    <w:p w:rsidR="00EC5712" w:rsidRPr="00EC5712" w:rsidRDefault="00EC5712" w:rsidP="00EC5712">
      <w:pPr>
        <w:spacing w:line="360" w:lineRule="auto"/>
        <w:ind w:left="720"/>
        <w:contextualSpacing/>
        <w:jc w:val="both"/>
        <w:rPr>
          <w:rFonts w:ascii="Times New Roman" w:eastAsia="Times New Roman" w:hAnsi="Times New Roman" w:cs="Times New Roman"/>
          <w:color w:val="auto"/>
          <w:sz w:val="28"/>
          <w:szCs w:val="28"/>
        </w:rPr>
      </w:pPr>
      <w:r>
        <w:rPr>
          <w:rFonts w:ascii="Times New Roman" w:hAnsi="Times New Roman" w:cs="Times New Roman"/>
          <w:color w:val="auto"/>
          <w:sz w:val="28"/>
          <w:szCs w:val="28"/>
        </w:rPr>
        <w:tab/>
      </w:r>
      <w:r w:rsidRPr="00EC5712">
        <w:rPr>
          <w:rFonts w:ascii="Times New Roman" w:hAnsi="Times New Roman" w:cs="Times New Roman"/>
          <w:color w:val="auto"/>
          <w:sz w:val="28"/>
          <w:szCs w:val="28"/>
        </w:rPr>
        <w:t>A common example application is the "cocktail party problem" of listening in on one person's speech in a noisy room.</w:t>
      </w:r>
    </w:p>
    <w:p w:rsidR="00B412BF" w:rsidRPr="00B412BF" w:rsidRDefault="00B412BF" w:rsidP="00B412BF">
      <w:pPr>
        <w:spacing w:line="360" w:lineRule="auto"/>
        <w:ind w:left="720"/>
        <w:contextualSpacing/>
        <w:jc w:val="both"/>
        <w:rPr>
          <w:rFonts w:ascii="Times New Roman" w:eastAsia="Times New Roman" w:hAnsi="Times New Roman" w:cs="Times New Roman"/>
          <w:b/>
          <w:color w:val="auto"/>
          <w:sz w:val="28"/>
          <w:szCs w:val="28"/>
        </w:rPr>
      </w:pP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lastRenderedPageBreak/>
        <w:fldChar w:fldCharType="begin"/>
      </w:r>
      <w:r w:rsidRPr="00B412BF">
        <w:rPr>
          <w:rFonts w:ascii="Times New Roman" w:hAnsi="Times New Roman" w:cs="Times New Roman"/>
          <w:b/>
          <w:color w:val="auto"/>
          <w:sz w:val="28"/>
          <w:szCs w:val="28"/>
        </w:rPr>
        <w:instrText xml:space="preserve"> HYPERLINK "https://en.wikipedia.org/wiki/Linear_filter"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Linear filtering</w:t>
      </w:r>
      <w:r w:rsidR="00B412BF">
        <w:rPr>
          <w:rFonts w:ascii="Times New Roman" w:eastAsia="Times New Roman" w:hAnsi="Times New Roman" w:cs="Times New Roman"/>
          <w:b/>
          <w:color w:val="auto"/>
          <w:sz w:val="28"/>
          <w:szCs w:val="28"/>
        </w:rPr>
        <w:t>:</w:t>
      </w:r>
    </w:p>
    <w:p w:rsidR="00EC5712" w:rsidRPr="00EC5712" w:rsidRDefault="007B2550" w:rsidP="00EC5712">
      <w:pPr>
        <w:spacing w:line="360" w:lineRule="auto"/>
        <w:ind w:left="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EC5712" w:rsidRPr="00EC5712">
        <w:rPr>
          <w:rFonts w:ascii="Times New Roman" w:hAnsi="Times New Roman" w:cs="Times New Roman"/>
          <w:color w:val="auto"/>
          <w:sz w:val="28"/>
          <w:szCs w:val="28"/>
        </w:rPr>
        <w:t>Linear filters process time-varying input signals to produce output signals, subject to the constraint of linearity. This results from systems composed solely of components (or digital algorithms) classified as having a linear response. Most filters implemented in analog electronics, in digital signal processing, or in mechanical systems are classified as causal, time invariant, and linear signal processing filters.</w:t>
      </w:r>
    </w:p>
    <w:p w:rsidR="00EC5712" w:rsidRPr="00EC5712" w:rsidRDefault="00EC5712" w:rsidP="00B412BF">
      <w:pPr>
        <w:spacing w:line="360" w:lineRule="auto"/>
        <w:ind w:left="720"/>
        <w:contextualSpacing/>
        <w:jc w:val="both"/>
        <w:rPr>
          <w:rFonts w:ascii="Times New Roman" w:eastAsia="Times New Roman" w:hAnsi="Times New Roman" w:cs="Times New Roman"/>
          <w:color w:val="auto"/>
          <w:sz w:val="28"/>
          <w:szCs w:val="28"/>
        </w:rPr>
      </w:pPr>
      <w:r w:rsidRPr="00EC5712">
        <w:rPr>
          <w:rFonts w:ascii="Times New Roman" w:hAnsi="Times New Roman" w:cs="Times New Roman"/>
          <w:color w:val="auto"/>
          <w:sz w:val="28"/>
          <w:szCs w:val="28"/>
        </w:rPr>
        <w:t>The general concept of linear filtering is also used in statistics, data analysis, and mechanical engineering among other fields and technologies. This includes non-causal filters and filters in more than one dimension such as those used in image processing; those filters are subject to different constraints leading to different design methods.</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"https://en.wikipedia.org/wiki/Artificial_neural_networks"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Neural networks</w:t>
      </w:r>
      <w:r w:rsidR="00B412BF">
        <w:rPr>
          <w:rFonts w:ascii="Times New Roman" w:eastAsia="Times New Roman" w:hAnsi="Times New Roman" w:cs="Times New Roman"/>
          <w:b/>
          <w:color w:val="auto"/>
          <w:sz w:val="28"/>
          <w:szCs w:val="28"/>
        </w:rPr>
        <w:t>:</w:t>
      </w:r>
    </w:p>
    <w:p w:rsidR="00EC5712" w:rsidRPr="00EC5712" w:rsidRDefault="007B2550" w:rsidP="00EC5712">
      <w:pPr>
        <w:spacing w:line="360" w:lineRule="auto"/>
        <w:ind w:left="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EC5712" w:rsidRPr="00EC5712">
        <w:rPr>
          <w:rFonts w:ascii="Times New Roman" w:hAnsi="Times New Roman" w:cs="Times New Roman"/>
          <w:color w:val="auto"/>
          <w:sz w:val="28"/>
          <w:szCs w:val="28"/>
        </w:rPr>
        <w:t xml:space="preserve">Artificial neural networks (ANNs) or connectionist systems are computing systems vaguely inspired by the biological neural networks that constitute animal </w:t>
      </w:r>
      <w:proofErr w:type="spellStart"/>
      <w:proofErr w:type="gramStart"/>
      <w:r w:rsidR="003727DB">
        <w:rPr>
          <w:rFonts w:ascii="Times New Roman" w:hAnsi="Times New Roman" w:cs="Times New Roman"/>
          <w:color w:val="auto"/>
          <w:sz w:val="28"/>
          <w:szCs w:val="28"/>
        </w:rPr>
        <w:t>brains.</w:t>
      </w:r>
      <w:r w:rsidR="00EC5712" w:rsidRPr="00EC5712">
        <w:rPr>
          <w:rFonts w:ascii="Times New Roman" w:hAnsi="Times New Roman" w:cs="Times New Roman"/>
          <w:color w:val="auto"/>
          <w:sz w:val="28"/>
          <w:szCs w:val="28"/>
        </w:rPr>
        <w:t>Such</w:t>
      </w:r>
      <w:proofErr w:type="spellEnd"/>
      <w:proofErr w:type="gramEnd"/>
      <w:r w:rsidR="00EC5712" w:rsidRPr="00EC5712">
        <w:rPr>
          <w:rFonts w:ascii="Times New Roman" w:hAnsi="Times New Roman" w:cs="Times New Roman"/>
          <w:color w:val="auto"/>
          <w:sz w:val="28"/>
          <w:szCs w:val="28"/>
        </w:rPr>
        <w:t xml:space="preserve"> systems "learn" (i.e. progressively improve performance on) tasks by considering examples, generally without task-specific programming. For example, in image recognition, they might learn to identify images that contain cats by analyzing example images that have been manually labeled as "cat" or "no cat" and using the results to identify cats in other images. They do this without any a priori knowledge about cats, e.g., that they have fur, tails, whiskers and cat-like faces. Instead, they evolve their own set of relevant characteristics from the learning material that they process.</w:t>
      </w:r>
    </w:p>
    <w:p w:rsidR="00EC5712" w:rsidRPr="00EC5712" w:rsidRDefault="00EC5712" w:rsidP="00B412BF">
      <w:pPr>
        <w:spacing w:line="360" w:lineRule="auto"/>
        <w:ind w:left="720"/>
        <w:contextualSpacing/>
        <w:jc w:val="both"/>
        <w:rPr>
          <w:rFonts w:ascii="Times New Roman" w:eastAsia="Times New Roman" w:hAnsi="Times New Roman" w:cs="Times New Roman"/>
          <w:color w:val="auto"/>
          <w:sz w:val="28"/>
          <w:szCs w:val="28"/>
        </w:rPr>
      </w:pPr>
      <w:r w:rsidRPr="00EC5712">
        <w:rPr>
          <w:rFonts w:ascii="Times New Roman" w:hAnsi="Times New Roman" w:cs="Times New Roman"/>
          <w:color w:val="auto"/>
          <w:sz w:val="28"/>
          <w:szCs w:val="28"/>
        </w:rPr>
        <w:t xml:space="preserve">An ANN is based on a collection of connected units or nodes called artificial neurons (a simplified version of biological neurons in an animal brain). Each connection (a simplified version of a synapse) between artificial neurons can </w:t>
      </w:r>
      <w:r w:rsidRPr="00EC5712">
        <w:rPr>
          <w:rFonts w:ascii="Times New Roman" w:hAnsi="Times New Roman" w:cs="Times New Roman"/>
          <w:color w:val="auto"/>
          <w:sz w:val="28"/>
          <w:szCs w:val="28"/>
        </w:rPr>
        <w:lastRenderedPageBreak/>
        <w:t>transmit a signal from one to another. The artificial neuron that receives the signal can process it and then signal artificial neurons connected to it</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"https://en.wikipedia.org/wiki/Partial_differential_equations"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Partial differential equations</w:t>
      </w:r>
      <w:r w:rsidR="00B412BF">
        <w:rPr>
          <w:rFonts w:ascii="Times New Roman" w:eastAsia="Times New Roman" w:hAnsi="Times New Roman" w:cs="Times New Roman"/>
          <w:b/>
          <w:color w:val="auto"/>
          <w:sz w:val="28"/>
          <w:szCs w:val="28"/>
        </w:rPr>
        <w:t>:</w:t>
      </w:r>
    </w:p>
    <w:p w:rsidR="003727DB" w:rsidRPr="003727DB" w:rsidRDefault="007B2550" w:rsidP="00B412BF">
      <w:pPr>
        <w:spacing w:line="360" w:lineRule="auto"/>
        <w:ind w:left="720" w:firstLine="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3727DB" w:rsidRPr="003727DB">
        <w:rPr>
          <w:rFonts w:ascii="Times New Roman" w:hAnsi="Times New Roman" w:cs="Times New Roman"/>
          <w:color w:val="auto"/>
          <w:sz w:val="28"/>
          <w:szCs w:val="28"/>
        </w:rPr>
        <w:t>In mathematics, a partial differential equation (PDE) is a differential equation that contains unknown multivariable functions and their partial derivatives. PDEs are used to formulate problems involving functions of several variables, and are either solved by hand, or used to create a relevant computer model. A special case is ordinary differential equations (ODEs), which deal with functions of a single variable and their derivatives.</w:t>
      </w:r>
    </w:p>
    <w:p w:rsidR="003727DB" w:rsidRPr="003727DB" w:rsidRDefault="003727DB" w:rsidP="003727DB">
      <w:pPr>
        <w:spacing w:line="360" w:lineRule="auto"/>
        <w:ind w:left="720"/>
        <w:contextualSpacing/>
        <w:jc w:val="both"/>
        <w:rPr>
          <w:rFonts w:ascii="Times New Roman" w:hAnsi="Times New Roman" w:cs="Times New Roman"/>
          <w:color w:val="auto"/>
          <w:sz w:val="28"/>
          <w:szCs w:val="28"/>
        </w:rPr>
      </w:pPr>
    </w:p>
    <w:p w:rsidR="003727DB" w:rsidRPr="003727DB" w:rsidRDefault="003727DB" w:rsidP="003727DB">
      <w:pPr>
        <w:spacing w:line="360" w:lineRule="auto"/>
        <w:ind w:left="720"/>
        <w:contextualSpacing/>
        <w:jc w:val="both"/>
        <w:rPr>
          <w:rFonts w:ascii="Times New Roman" w:eastAsia="Times New Roman" w:hAnsi="Times New Roman" w:cs="Times New Roman"/>
          <w:color w:val="auto"/>
          <w:sz w:val="28"/>
          <w:szCs w:val="28"/>
        </w:rPr>
      </w:pPr>
      <w:r w:rsidRPr="003727DB">
        <w:rPr>
          <w:rFonts w:ascii="Times New Roman" w:hAnsi="Times New Roman" w:cs="Times New Roman"/>
          <w:color w:val="auto"/>
          <w:sz w:val="28"/>
          <w:szCs w:val="28"/>
        </w:rPr>
        <w:t xml:space="preserve">PDEs can be used to describe a wide variety of phenomena such as sound, heat, electrostatics, electrodynamics, fluid dynamics, elasticity, or quantum mechanics. These seemingly distinct physical phenomena can be </w:t>
      </w:r>
      <w:proofErr w:type="spellStart"/>
      <w:r w:rsidRPr="003727DB">
        <w:rPr>
          <w:rFonts w:ascii="Times New Roman" w:hAnsi="Times New Roman" w:cs="Times New Roman"/>
          <w:color w:val="auto"/>
          <w:sz w:val="28"/>
          <w:szCs w:val="28"/>
        </w:rPr>
        <w:t>formalised</w:t>
      </w:r>
      <w:proofErr w:type="spellEnd"/>
      <w:r w:rsidRPr="003727DB">
        <w:rPr>
          <w:rFonts w:ascii="Times New Roman" w:hAnsi="Times New Roman" w:cs="Times New Roman"/>
          <w:color w:val="auto"/>
          <w:sz w:val="28"/>
          <w:szCs w:val="28"/>
        </w:rPr>
        <w:t xml:space="preserve"> similarly in terms of PDEs. Just as ordinary differential equations often model one-dimensional dynamical systems, partial differential equations often model multidimensional systems. PDEs find their </w:t>
      </w:r>
      <w:proofErr w:type="spellStart"/>
      <w:r w:rsidRPr="003727DB">
        <w:rPr>
          <w:rFonts w:ascii="Times New Roman" w:hAnsi="Times New Roman" w:cs="Times New Roman"/>
          <w:color w:val="auto"/>
          <w:sz w:val="28"/>
          <w:szCs w:val="28"/>
        </w:rPr>
        <w:t>generalisation</w:t>
      </w:r>
      <w:proofErr w:type="spellEnd"/>
      <w:r w:rsidRPr="003727DB">
        <w:rPr>
          <w:rFonts w:ascii="Times New Roman" w:hAnsi="Times New Roman" w:cs="Times New Roman"/>
          <w:color w:val="auto"/>
          <w:sz w:val="28"/>
          <w:szCs w:val="28"/>
        </w:rPr>
        <w:t xml:space="preserve"> in stochastic partial differential equations.</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"https://en.wikipedia.org/wiki/Pixelation" </w:instrText>
      </w:r>
      <w:r w:rsidRPr="00B412BF">
        <w:rPr>
          <w:rFonts w:ascii="Times New Roman" w:hAnsi="Times New Roman" w:cs="Times New Roman"/>
          <w:b/>
          <w:color w:val="auto"/>
          <w:sz w:val="28"/>
          <w:szCs w:val="28"/>
        </w:rPr>
        <w:fldChar w:fldCharType="separate"/>
      </w:r>
      <w:r w:rsidR="009F70FE" w:rsidRPr="00B412BF">
        <w:rPr>
          <w:rFonts w:ascii="Times New Roman" w:eastAsia="Times New Roman" w:hAnsi="Times New Roman" w:cs="Times New Roman"/>
          <w:b/>
          <w:color w:val="auto"/>
          <w:sz w:val="28"/>
          <w:szCs w:val="28"/>
        </w:rPr>
        <w:t>Pixilation</w:t>
      </w:r>
      <w:r w:rsidR="00B412BF">
        <w:rPr>
          <w:rFonts w:ascii="Times New Roman" w:eastAsia="Times New Roman" w:hAnsi="Times New Roman" w:cs="Times New Roman"/>
          <w:b/>
          <w:color w:val="auto"/>
          <w:sz w:val="28"/>
          <w:szCs w:val="28"/>
        </w:rPr>
        <w:t>:</w:t>
      </w:r>
    </w:p>
    <w:p w:rsidR="003517DE" w:rsidRDefault="007B2550" w:rsidP="003517DE">
      <w:pPr>
        <w:spacing w:line="360" w:lineRule="auto"/>
        <w:ind w:left="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3517DE" w:rsidRPr="003517DE">
        <w:rPr>
          <w:rFonts w:ascii="Times New Roman" w:hAnsi="Times New Roman" w:cs="Times New Roman"/>
          <w:color w:val="auto"/>
          <w:sz w:val="28"/>
          <w:szCs w:val="28"/>
        </w:rPr>
        <w:t xml:space="preserve">In computer graphics, </w:t>
      </w:r>
      <w:proofErr w:type="spellStart"/>
      <w:r w:rsidR="003517DE" w:rsidRPr="003517DE">
        <w:rPr>
          <w:rFonts w:ascii="Times New Roman" w:hAnsi="Times New Roman" w:cs="Times New Roman"/>
          <w:color w:val="auto"/>
          <w:sz w:val="28"/>
          <w:szCs w:val="28"/>
        </w:rPr>
        <w:t>pixelation</w:t>
      </w:r>
      <w:proofErr w:type="spellEnd"/>
      <w:r w:rsidR="003517DE" w:rsidRPr="003517DE">
        <w:rPr>
          <w:rFonts w:ascii="Times New Roman" w:hAnsi="Times New Roman" w:cs="Times New Roman"/>
          <w:color w:val="auto"/>
          <w:sz w:val="28"/>
          <w:szCs w:val="28"/>
        </w:rPr>
        <w:t xml:space="preserve"> (or </w:t>
      </w:r>
      <w:proofErr w:type="spellStart"/>
      <w:r w:rsidR="003517DE" w:rsidRPr="003517DE">
        <w:rPr>
          <w:rFonts w:ascii="Times New Roman" w:hAnsi="Times New Roman" w:cs="Times New Roman"/>
          <w:color w:val="auto"/>
          <w:sz w:val="28"/>
          <w:szCs w:val="28"/>
        </w:rPr>
        <w:t>pixellation</w:t>
      </w:r>
      <w:proofErr w:type="spellEnd"/>
      <w:r w:rsidR="003517DE" w:rsidRPr="003517DE">
        <w:rPr>
          <w:rFonts w:ascii="Times New Roman" w:hAnsi="Times New Roman" w:cs="Times New Roman"/>
          <w:color w:val="auto"/>
          <w:sz w:val="28"/>
          <w:szCs w:val="28"/>
        </w:rPr>
        <w:t xml:space="preserve"> in British English) is caused by displaying a bitmap or a section of a bitmap at such a large size that individual pixels, small single-colored square display elements that comprise the bitmap, are visible. Such an image is said to be p</w:t>
      </w:r>
      <w:r w:rsidR="003517DE">
        <w:rPr>
          <w:rFonts w:ascii="Times New Roman" w:hAnsi="Times New Roman" w:cs="Times New Roman"/>
          <w:color w:val="auto"/>
          <w:sz w:val="28"/>
          <w:szCs w:val="28"/>
        </w:rPr>
        <w:t>ixelated.</w:t>
      </w:r>
    </w:p>
    <w:p w:rsidR="003517DE" w:rsidRPr="003517DE" w:rsidRDefault="003517DE" w:rsidP="003517DE">
      <w:pPr>
        <w:spacing w:line="360" w:lineRule="auto"/>
        <w:ind w:left="720"/>
        <w:contextualSpacing/>
        <w:jc w:val="both"/>
        <w:rPr>
          <w:rFonts w:ascii="Times New Roman" w:eastAsia="Times New Roman" w:hAnsi="Times New Roman" w:cs="Times New Roman"/>
          <w:color w:val="auto"/>
          <w:sz w:val="28"/>
          <w:szCs w:val="28"/>
        </w:rPr>
      </w:pPr>
      <w:r>
        <w:rPr>
          <w:rFonts w:ascii="Times New Roman" w:hAnsi="Times New Roman" w:cs="Times New Roman"/>
          <w:color w:val="auto"/>
          <w:sz w:val="28"/>
          <w:szCs w:val="28"/>
        </w:rPr>
        <w:tab/>
      </w:r>
      <w:r w:rsidRPr="003517DE">
        <w:rPr>
          <w:rFonts w:ascii="Times New Roman" w:hAnsi="Times New Roman" w:cs="Times New Roman"/>
          <w:color w:val="auto"/>
          <w:sz w:val="28"/>
          <w:szCs w:val="28"/>
        </w:rPr>
        <w:t xml:space="preserve">Early graphical applications such as video games ran at very low resolutions with a small number of colors, resulting in easily visible pixels. The resulting sharp edges gave curved objects and diagonal lines an unnatural appearance. However, when the number of available colors increased to 256, it was possible to gainfully employ anti-aliasing to smooth the appearance of </w:t>
      </w:r>
      <w:r w:rsidRPr="003517DE">
        <w:rPr>
          <w:rFonts w:ascii="Times New Roman" w:hAnsi="Times New Roman" w:cs="Times New Roman"/>
          <w:color w:val="auto"/>
          <w:sz w:val="28"/>
          <w:szCs w:val="28"/>
        </w:rPr>
        <w:lastRenderedPageBreak/>
        <w:t>low-resolution objects, not eliminating pixilation but making it less jarring to the eye. Higher resolutions would soon make this type of pixilation all but invisible on the screen, but pixilation is still visible if a low-resolution image is printed on paper.</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"https://en.wikipedia.org/wiki/Principal_components_analysis"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Principal components analysis</w:t>
      </w:r>
      <w:r w:rsidR="00B412BF">
        <w:rPr>
          <w:rFonts w:ascii="Times New Roman" w:eastAsia="Times New Roman" w:hAnsi="Times New Roman" w:cs="Times New Roman"/>
          <w:b/>
          <w:color w:val="auto"/>
          <w:sz w:val="28"/>
          <w:szCs w:val="28"/>
        </w:rPr>
        <w:t>:</w:t>
      </w:r>
    </w:p>
    <w:p w:rsidR="003517DE" w:rsidRPr="003517DE" w:rsidRDefault="007B2550" w:rsidP="003517DE">
      <w:pPr>
        <w:spacing w:line="360" w:lineRule="auto"/>
        <w:ind w:left="720"/>
        <w:contextualSpacing/>
        <w:jc w:val="both"/>
        <w:rPr>
          <w:rFonts w:ascii="Times New Roman" w:eastAsia="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B412BF">
        <w:rPr>
          <w:rFonts w:ascii="Times New Roman" w:hAnsi="Times New Roman" w:cs="Times New Roman"/>
          <w:color w:val="auto"/>
          <w:sz w:val="28"/>
          <w:szCs w:val="28"/>
        </w:rPr>
        <w:t>P</w:t>
      </w:r>
      <w:r w:rsidR="003517DE" w:rsidRPr="003517DE">
        <w:rPr>
          <w:rFonts w:ascii="Times New Roman" w:hAnsi="Times New Roman" w:cs="Times New Roman"/>
          <w:color w:val="auto"/>
          <w:sz w:val="28"/>
          <w:szCs w:val="28"/>
        </w:rPr>
        <w:t>rincipal component analysis (PCA) is a statistical procedure that uses an orthogonal transformation to convert a set of observations of possibly correlated variables into a set of values of linearly uncorrelated variables called principal components</w:t>
      </w:r>
      <w:r w:rsidR="003517DE">
        <w:rPr>
          <w:rFonts w:ascii="Times New Roman" w:hAnsi="Times New Roman" w:cs="Times New Roman"/>
          <w:color w:val="auto"/>
          <w:sz w:val="28"/>
          <w:szCs w:val="28"/>
        </w:rPr>
        <w:t xml:space="preserve">. If there </w:t>
      </w:r>
      <w:proofErr w:type="gramStart"/>
      <w:r w:rsidR="003517DE">
        <w:rPr>
          <w:rFonts w:ascii="Times New Roman" w:hAnsi="Times New Roman" w:cs="Times New Roman"/>
          <w:color w:val="auto"/>
          <w:sz w:val="28"/>
          <w:szCs w:val="28"/>
        </w:rPr>
        <w:t xml:space="preserve">are </w:t>
      </w:r>
      <w:r w:rsidR="003517DE" w:rsidRPr="003517DE">
        <w:rPr>
          <w:rFonts w:ascii="Times New Roman" w:hAnsi="Times New Roman" w:cs="Times New Roman"/>
          <w:color w:val="auto"/>
          <w:sz w:val="28"/>
          <w:szCs w:val="28"/>
        </w:rPr>
        <w:t xml:space="preserve"> n</w:t>
      </w:r>
      <w:proofErr w:type="gramEnd"/>
      <w:r w:rsidR="003517DE" w:rsidRPr="003517DE">
        <w:rPr>
          <w:rFonts w:ascii="Times New Roman" w:hAnsi="Times New Roman" w:cs="Times New Roman"/>
          <w:color w:val="auto"/>
          <w:sz w:val="28"/>
          <w:szCs w:val="28"/>
        </w:rPr>
        <w:t xml:space="preserve"> obs</w:t>
      </w:r>
      <w:r w:rsidR="003517DE">
        <w:rPr>
          <w:rFonts w:ascii="Times New Roman" w:hAnsi="Times New Roman" w:cs="Times New Roman"/>
          <w:color w:val="auto"/>
          <w:sz w:val="28"/>
          <w:szCs w:val="28"/>
        </w:rPr>
        <w:t xml:space="preserve">ervations with </w:t>
      </w:r>
      <w:r w:rsidR="003517DE" w:rsidRPr="003517DE">
        <w:rPr>
          <w:rFonts w:ascii="Times New Roman" w:hAnsi="Times New Roman" w:cs="Times New Roman"/>
          <w:color w:val="auto"/>
          <w:sz w:val="28"/>
          <w:szCs w:val="28"/>
        </w:rPr>
        <w:t xml:space="preserve"> p variables, then the number of distinct principa</w:t>
      </w:r>
      <w:r w:rsidR="003517DE">
        <w:rPr>
          <w:rFonts w:ascii="Times New Roman" w:hAnsi="Times New Roman" w:cs="Times New Roman"/>
          <w:color w:val="auto"/>
          <w:sz w:val="28"/>
          <w:szCs w:val="28"/>
        </w:rPr>
        <w:t>l components is min(n-1,p)</w:t>
      </w:r>
      <w:r w:rsidR="003517DE" w:rsidRPr="003517DE">
        <w:rPr>
          <w:rFonts w:ascii="Times New Roman" w:hAnsi="Times New Roman" w:cs="Times New Roman"/>
          <w:color w:val="auto"/>
          <w:sz w:val="28"/>
          <w:szCs w:val="28"/>
        </w:rPr>
        <w:t>. This transformation is defined in such a way that the first principal component has the largest possible variance (that is, accounts for as much of the variability in the data as possible), and each succeeding component in turn has the highest variance possible under the constraint that it is orthogonal to the preceding components. The resulting vectors are an uncorrelated orthogonal basis set. PCA is sensitive to the relative scaling of the original variables.</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"https://en.wikipedia.org/wiki/Self-organizing_map"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Self-organizing maps</w:t>
      </w:r>
      <w:r w:rsidR="00B412BF">
        <w:rPr>
          <w:rFonts w:ascii="Times New Roman" w:eastAsia="Times New Roman" w:hAnsi="Times New Roman" w:cs="Times New Roman"/>
          <w:b/>
          <w:color w:val="auto"/>
          <w:sz w:val="28"/>
          <w:szCs w:val="28"/>
        </w:rPr>
        <w:t>:</w:t>
      </w:r>
    </w:p>
    <w:p w:rsidR="003517DE" w:rsidRDefault="007B2550" w:rsidP="003517DE">
      <w:pPr>
        <w:spacing w:line="360" w:lineRule="auto"/>
        <w:ind w:left="720" w:firstLine="720"/>
        <w:contextualSpacing/>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3517DE" w:rsidRPr="003517DE">
        <w:rPr>
          <w:rFonts w:ascii="Times New Roman" w:hAnsi="Times New Roman" w:cs="Times New Roman"/>
          <w:color w:val="auto"/>
          <w:sz w:val="28"/>
          <w:szCs w:val="28"/>
        </w:rPr>
        <w:t>A self-organizing map (SOM) or self-organizing feature map (SOFM) is a type of artificial neural network (ANN) that is trained using unsupervised learning to produce a low-dimensional (typically two-dimensional), discretized representation of the input space of the training samples, called a map, and is therefore a method to do dimensionality reduction. Self-organizing maps differ from other artificial neural networks as they apply competitive learning as opposed to error-correction learning (such as backpropagation with gradient descent), and in the sense that they use a neighborhood function to preserve the topological properties of the input space</w:t>
      </w:r>
    </w:p>
    <w:p w:rsidR="003517DE" w:rsidRPr="003517DE" w:rsidRDefault="003517DE" w:rsidP="00130A64">
      <w:pPr>
        <w:spacing w:line="360" w:lineRule="auto"/>
        <w:ind w:left="720"/>
        <w:contextualSpacing/>
        <w:jc w:val="both"/>
        <w:rPr>
          <w:rFonts w:ascii="Times New Roman" w:eastAsia="Times New Roman" w:hAnsi="Times New Roman" w:cs="Times New Roman"/>
          <w:color w:val="auto"/>
          <w:sz w:val="28"/>
          <w:szCs w:val="28"/>
        </w:rPr>
      </w:pPr>
      <w:r w:rsidRPr="003517DE">
        <w:rPr>
          <w:rFonts w:ascii="Times New Roman" w:eastAsia="Times New Roman" w:hAnsi="Times New Roman" w:cs="Times New Roman"/>
          <w:color w:val="auto"/>
          <w:sz w:val="28"/>
          <w:szCs w:val="28"/>
        </w:rPr>
        <w:lastRenderedPageBreak/>
        <w:t>While it is typical to consider this type of network structure as related to feedforward networks where the nodes are visualized as being attached, this type of architecture is fundamentally different in arrangement and motivation</w:t>
      </w:r>
    </w:p>
    <w:p w:rsidR="00014D63" w:rsidRPr="00B412BF" w:rsidRDefault="007B2550">
      <w:pPr>
        <w:numPr>
          <w:ilvl w:val="0"/>
          <w:numId w:val="2"/>
        </w:numPr>
        <w:spacing w:line="360" w:lineRule="auto"/>
        <w:contextualSpacing/>
        <w:jc w:val="both"/>
        <w:rPr>
          <w:rFonts w:ascii="Times New Roman" w:eastAsia="Times New Roman" w:hAnsi="Times New Roman" w:cs="Times New Roman"/>
          <w:b/>
          <w:color w:val="auto"/>
          <w:sz w:val="28"/>
          <w:szCs w:val="28"/>
        </w:rPr>
      </w:pPr>
      <w:r w:rsidRPr="00B412BF">
        <w:rPr>
          <w:rFonts w:ascii="Times New Roman" w:hAnsi="Times New Roman" w:cs="Times New Roman"/>
          <w:b/>
          <w:color w:val="auto"/>
          <w:sz w:val="28"/>
          <w:szCs w:val="28"/>
        </w:rPr>
        <w:fldChar w:fldCharType="begin"/>
      </w:r>
      <w:r w:rsidRPr="00B412BF">
        <w:rPr>
          <w:rFonts w:ascii="Times New Roman" w:hAnsi="Times New Roman" w:cs="Times New Roman"/>
          <w:b/>
          <w:color w:val="auto"/>
          <w:sz w:val="28"/>
          <w:szCs w:val="28"/>
        </w:rPr>
        <w:instrText xml:space="preserve"> HYPERLINK "https://en.wikipedia.org/wiki/Wavelet" </w:instrText>
      </w:r>
      <w:r w:rsidRPr="00B412BF">
        <w:rPr>
          <w:rFonts w:ascii="Times New Roman" w:hAnsi="Times New Roman" w:cs="Times New Roman"/>
          <w:b/>
          <w:color w:val="auto"/>
          <w:sz w:val="28"/>
          <w:szCs w:val="28"/>
        </w:rPr>
        <w:fldChar w:fldCharType="separate"/>
      </w:r>
      <w:r w:rsidRPr="00B412BF">
        <w:rPr>
          <w:rFonts w:ascii="Times New Roman" w:eastAsia="Times New Roman" w:hAnsi="Times New Roman" w:cs="Times New Roman"/>
          <w:b/>
          <w:color w:val="auto"/>
          <w:sz w:val="28"/>
          <w:szCs w:val="28"/>
        </w:rPr>
        <w:t>Wavelets</w:t>
      </w:r>
      <w:r w:rsidR="00B412BF">
        <w:rPr>
          <w:rFonts w:ascii="Times New Roman" w:eastAsia="Times New Roman" w:hAnsi="Times New Roman" w:cs="Times New Roman"/>
          <w:b/>
          <w:color w:val="auto"/>
          <w:sz w:val="28"/>
          <w:szCs w:val="28"/>
        </w:rPr>
        <w:t>:</w:t>
      </w:r>
    </w:p>
    <w:p w:rsidR="003517DE" w:rsidRDefault="007B2550" w:rsidP="00130A64">
      <w:pPr>
        <w:spacing w:line="360" w:lineRule="auto"/>
        <w:ind w:left="720"/>
        <w:jc w:val="both"/>
        <w:rPr>
          <w:rFonts w:ascii="Times New Roman" w:hAnsi="Times New Roman" w:cs="Times New Roman"/>
          <w:color w:val="auto"/>
          <w:sz w:val="28"/>
          <w:szCs w:val="28"/>
        </w:rPr>
      </w:pPr>
      <w:r w:rsidRPr="00B412BF">
        <w:rPr>
          <w:rFonts w:ascii="Times New Roman" w:hAnsi="Times New Roman" w:cs="Times New Roman"/>
          <w:b/>
          <w:color w:val="auto"/>
          <w:sz w:val="28"/>
          <w:szCs w:val="28"/>
        </w:rPr>
        <w:fldChar w:fldCharType="end"/>
      </w:r>
      <w:r w:rsidR="003517DE" w:rsidRPr="003517DE">
        <w:rPr>
          <w:rFonts w:ascii="Times New Roman" w:hAnsi="Times New Roman" w:cs="Times New Roman"/>
          <w:color w:val="auto"/>
          <w:sz w:val="28"/>
          <w:szCs w:val="28"/>
        </w:rPr>
        <w:t>A wavelet is a wave-like oscillation with an amplitude that begins at zero, increases, and then decreases back to zero. It can typically be visualized as a "brief oscillation" like one recorded by a seismograph or heart monitor. Generally, wavelets are intentionally crafted to have specific properties that make them useful for signal processing. Using a "reverse, shift, multiply and integrate" technique called convolution, wavelets can be combined with known portions of a damaged signal to extract information from the unknown portions.</w:t>
      </w:r>
    </w:p>
    <w:p w:rsidR="003517DE" w:rsidRPr="003517DE" w:rsidRDefault="003517DE" w:rsidP="00130A64">
      <w:pPr>
        <w:spacing w:line="360" w:lineRule="auto"/>
        <w:ind w:left="720" w:firstLine="720"/>
        <w:jc w:val="both"/>
        <w:rPr>
          <w:rFonts w:ascii="Times New Roman" w:hAnsi="Times New Roman" w:cs="Times New Roman"/>
          <w:color w:val="auto"/>
          <w:sz w:val="28"/>
          <w:szCs w:val="28"/>
        </w:rPr>
      </w:pPr>
      <w:r w:rsidRPr="003517DE">
        <w:rPr>
          <w:rFonts w:ascii="Times New Roman" w:eastAsia="Times New Roman" w:hAnsi="Times New Roman" w:cs="Times New Roman"/>
          <w:color w:val="auto"/>
          <w:sz w:val="28"/>
          <w:szCs w:val="28"/>
        </w:rPr>
        <w:t>For example, a wavelet could be created to have a frequency of Middle C and a short duration of roughly a 32nd note. If this wavelet were to be convolved with a signal created from the recording of a song, then the resulting signal would be useful for determining when the Middle C note was being played in the song. Mathematically, the wavelet will correlate with the signal if the unknown signal contains information of similar frequency. This concept of correlation is at the core of many practical applications of wavelet theory</w:t>
      </w:r>
    </w:p>
    <w:p w:rsidR="007B2550" w:rsidRPr="007B2550" w:rsidRDefault="007B2550" w:rsidP="007B2550">
      <w:pPr>
        <w:spacing w:line="360" w:lineRule="auto"/>
        <w:jc w:val="both"/>
        <w:rPr>
          <w:rFonts w:ascii="Times New Roman" w:eastAsia="Times New Roman" w:hAnsi="Times New Roman" w:cs="Times New Roman"/>
          <w:b/>
          <w:bCs/>
          <w:color w:val="auto"/>
          <w:sz w:val="32"/>
          <w:szCs w:val="32"/>
          <w:u w:val="single"/>
        </w:rPr>
      </w:pPr>
      <w:r w:rsidRPr="007B2550">
        <w:rPr>
          <w:rFonts w:ascii="Times New Roman" w:eastAsia="Times New Roman" w:hAnsi="Times New Roman" w:cs="Times New Roman"/>
          <w:b/>
          <w:bCs/>
          <w:color w:val="auto"/>
          <w:sz w:val="32"/>
          <w:szCs w:val="32"/>
          <w:u w:val="single"/>
        </w:rPr>
        <w:t>TYPES OF BLUR:</w:t>
      </w:r>
    </w:p>
    <w:p w:rsidR="007B2550" w:rsidRDefault="007B2550" w:rsidP="007B255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 are various types of blur. It sounds odd. In </w:t>
      </w:r>
      <w:proofErr w:type="gramStart"/>
      <w:r>
        <w:rPr>
          <w:rFonts w:ascii="Times New Roman" w:eastAsia="Times New Roman" w:hAnsi="Times New Roman" w:cs="Times New Roman"/>
          <w:sz w:val="28"/>
          <w:szCs w:val="28"/>
        </w:rPr>
        <w:t>fact</w:t>
      </w:r>
      <w:proofErr w:type="gramEnd"/>
      <w:r>
        <w:rPr>
          <w:rFonts w:ascii="Times New Roman" w:eastAsia="Times New Roman" w:hAnsi="Times New Roman" w:cs="Times New Roman"/>
          <w:sz w:val="28"/>
          <w:szCs w:val="28"/>
        </w:rPr>
        <w:t xml:space="preserve"> there is a lot more to blur than most people </w:t>
      </w:r>
      <w:r w:rsidR="001C4564">
        <w:rPr>
          <w:rFonts w:ascii="Times New Roman" w:eastAsia="Times New Roman" w:hAnsi="Times New Roman" w:cs="Times New Roman"/>
          <w:sz w:val="28"/>
          <w:szCs w:val="28"/>
        </w:rPr>
        <w:t>realize</w:t>
      </w:r>
      <w:r>
        <w:rPr>
          <w:rFonts w:ascii="Times New Roman" w:eastAsia="Times New Roman" w:hAnsi="Times New Roman" w:cs="Times New Roman"/>
          <w:sz w:val="28"/>
          <w:szCs w:val="28"/>
        </w:rPr>
        <w:t>. It is quite a varied subject. It is used in nearly all aspects of photography.</w:t>
      </w:r>
    </w:p>
    <w:p w:rsidR="007B2550" w:rsidRPr="00616118" w:rsidRDefault="007B2550" w:rsidP="007B2550">
      <w:pPr>
        <w:pStyle w:val="Heading5"/>
        <w:keepNext w:val="0"/>
        <w:keepLines w:val="0"/>
        <w:spacing w:line="360" w:lineRule="auto"/>
        <w:jc w:val="both"/>
        <w:rPr>
          <w:rFonts w:ascii="Times New Roman" w:eastAsia="Times New Roman" w:hAnsi="Times New Roman" w:cs="Times New Roman"/>
          <w:sz w:val="32"/>
          <w:szCs w:val="32"/>
          <w:u w:val="single"/>
        </w:rPr>
      </w:pPr>
      <w:bookmarkStart w:id="7" w:name="_ongq1cx6v623" w:colFirst="0" w:colLast="0"/>
      <w:bookmarkEnd w:id="7"/>
      <w:r w:rsidRPr="00616118">
        <w:rPr>
          <w:rFonts w:ascii="Times New Roman" w:eastAsia="Times New Roman" w:hAnsi="Times New Roman" w:cs="Times New Roman"/>
          <w:sz w:val="32"/>
          <w:szCs w:val="32"/>
          <w:u w:val="single"/>
        </w:rPr>
        <w:t>Subject-movement types of blur</w:t>
      </w:r>
      <w:r w:rsidR="00616118">
        <w:rPr>
          <w:rFonts w:ascii="Times New Roman" w:eastAsia="Times New Roman" w:hAnsi="Times New Roman" w:cs="Times New Roman"/>
          <w:sz w:val="32"/>
          <w:szCs w:val="32"/>
          <w:u w:val="single"/>
        </w:rPr>
        <w:t>:</w:t>
      </w:r>
    </w:p>
    <w:p w:rsidR="007B2550" w:rsidRDefault="007B2550" w:rsidP="007B2550">
      <w:pPr>
        <w:spacing w:line="360" w:lineRule="auto"/>
        <w:jc w:val="both"/>
        <w:rPr>
          <w:rFonts w:ascii="Times New Roman" w:eastAsia="Times New Roman" w:hAnsi="Times New Roman" w:cs="Times New Roman"/>
          <w:sz w:val="28"/>
          <w:szCs w:val="28"/>
        </w:rPr>
      </w:pPr>
      <w:r w:rsidRPr="00616118">
        <w:rPr>
          <w:rFonts w:ascii="Times New Roman" w:eastAsia="Times New Roman" w:hAnsi="Times New Roman" w:cs="Times New Roman"/>
          <w:sz w:val="28"/>
          <w:szCs w:val="28"/>
        </w:rPr>
        <w:lastRenderedPageBreak/>
        <w:t xml:space="preserve">When </w:t>
      </w:r>
      <w:r w:rsidR="003517DE" w:rsidRPr="00616118">
        <w:rPr>
          <w:rFonts w:ascii="Times New Roman" w:eastAsia="Times New Roman" w:hAnsi="Times New Roman" w:cs="Times New Roman"/>
          <w:sz w:val="28"/>
          <w:szCs w:val="28"/>
        </w:rPr>
        <w:t>a subject move</w:t>
      </w:r>
      <w:r w:rsidRPr="00616118">
        <w:rPr>
          <w:rFonts w:ascii="Times New Roman" w:eastAsia="Times New Roman" w:hAnsi="Times New Roman" w:cs="Times New Roman"/>
          <w:sz w:val="28"/>
          <w:szCs w:val="28"/>
        </w:rPr>
        <w:t xml:space="preserve"> in front of your stationary camera the resulting image has a blurred subject. This is movement blur. The types of blur which include movement can be varied. In the picture above the motor bikes are moving at around 90 miles per hour. When taking this shot I was</w:t>
      </w:r>
      <w:hyperlink r:id="rId34">
        <w:r w:rsidRPr="00616118">
          <w:rPr>
            <w:rFonts w:ascii="Times New Roman" w:eastAsia="Times New Roman" w:hAnsi="Times New Roman" w:cs="Times New Roman"/>
            <w:sz w:val="28"/>
            <w:szCs w:val="28"/>
          </w:rPr>
          <w:t xml:space="preserve"> </w:t>
        </w:r>
      </w:hyperlink>
      <w:r w:rsidRPr="00616118">
        <w:rPr>
          <w:rFonts w:ascii="Times New Roman" w:eastAsia="Times New Roman" w:hAnsi="Times New Roman" w:cs="Times New Roman"/>
          <w:sz w:val="28"/>
          <w:szCs w:val="28"/>
        </w:rPr>
        <w:t xml:space="preserve"> the far bike resulting in that bike being sharp. The pan meant that my camera was not paced at the same speed as the nearest bike. As a </w:t>
      </w:r>
      <w:r w:rsidR="003517DE" w:rsidRPr="00616118">
        <w:rPr>
          <w:rFonts w:ascii="Times New Roman" w:eastAsia="Times New Roman" w:hAnsi="Times New Roman" w:cs="Times New Roman"/>
          <w:sz w:val="28"/>
          <w:szCs w:val="28"/>
        </w:rPr>
        <w:t>result,</w:t>
      </w:r>
      <w:r w:rsidRPr="00616118">
        <w:rPr>
          <w:rFonts w:ascii="Times New Roman" w:eastAsia="Times New Roman" w:hAnsi="Times New Roman" w:cs="Times New Roman"/>
          <w:sz w:val="28"/>
          <w:szCs w:val="28"/>
        </w:rPr>
        <w:t xml:space="preserve"> its movement was relatively out of </w:t>
      </w:r>
      <w:r w:rsidR="001C4564" w:rsidRPr="00616118">
        <w:rPr>
          <w:rFonts w:ascii="Times New Roman" w:eastAsia="Times New Roman" w:hAnsi="Times New Roman" w:cs="Times New Roman"/>
          <w:sz w:val="28"/>
          <w:szCs w:val="28"/>
        </w:rPr>
        <w:t>synchronization</w:t>
      </w:r>
      <w:r w:rsidRPr="00616118">
        <w:rPr>
          <w:rFonts w:ascii="Times New Roman" w:eastAsia="Times New Roman" w:hAnsi="Times New Roman" w:cs="Times New Roman"/>
          <w:sz w:val="28"/>
          <w:szCs w:val="28"/>
        </w:rPr>
        <w:t xml:space="preserve"> with my camera. The nearest bike was in relative movement and thus blurred.</w:t>
      </w:r>
    </w:p>
    <w:p w:rsidR="006B55B4" w:rsidRPr="00616118" w:rsidRDefault="006B55B4" w:rsidP="006B55B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629025" cy="1609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jectblur.jpg"/>
                    <pic:cNvPicPr/>
                  </pic:nvPicPr>
                  <pic:blipFill>
                    <a:blip r:embed="rId35">
                      <a:extLst>
                        <a:ext uri="{28A0092B-C50C-407E-A947-70E740481C1C}">
                          <a14:useLocalDpi xmlns:a14="http://schemas.microsoft.com/office/drawing/2010/main" val="0"/>
                        </a:ext>
                      </a:extLst>
                    </a:blip>
                    <a:stretch>
                      <a:fillRect/>
                    </a:stretch>
                  </pic:blipFill>
                  <pic:spPr>
                    <a:xfrm>
                      <a:off x="0" y="0"/>
                      <a:ext cx="3629025" cy="1609725"/>
                    </a:xfrm>
                    <a:prstGeom prst="rect">
                      <a:avLst/>
                    </a:prstGeom>
                  </pic:spPr>
                </pic:pic>
              </a:graphicData>
            </a:graphic>
          </wp:inline>
        </w:drawing>
      </w:r>
    </w:p>
    <w:p w:rsidR="003517DE" w:rsidRPr="0030100A" w:rsidRDefault="0030100A" w:rsidP="0030100A">
      <w:pPr>
        <w:pStyle w:val="Default"/>
      </w:pPr>
      <w:bookmarkStart w:id="8" w:name="_kzg21ij71e1a" w:colFirst="0" w:colLast="0"/>
      <w:bookmarkEnd w:id="8"/>
      <w:r>
        <w:t xml:space="preserve">                                                  </w:t>
      </w:r>
      <w:proofErr w:type="gramStart"/>
      <w:r>
        <w:t>a)subject</w:t>
      </w:r>
      <w:proofErr w:type="gramEnd"/>
      <w:r>
        <w:t>-movement type of blur</w:t>
      </w:r>
    </w:p>
    <w:p w:rsidR="007B2550" w:rsidRPr="00616118" w:rsidRDefault="001C4564" w:rsidP="007B2550">
      <w:pPr>
        <w:pStyle w:val="Heading5"/>
        <w:keepNext w:val="0"/>
        <w:keepLines w:val="0"/>
        <w:spacing w:line="360" w:lineRule="auto"/>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More types of blur</w:t>
      </w:r>
      <w:r w:rsidR="007B2550" w:rsidRPr="00616118">
        <w:rPr>
          <w:rFonts w:ascii="Times New Roman" w:eastAsia="Times New Roman" w:hAnsi="Times New Roman" w:cs="Times New Roman"/>
          <w:sz w:val="32"/>
          <w:szCs w:val="32"/>
          <w:u w:val="single"/>
        </w:rPr>
        <w:t xml:space="preserve"> Camera movement</w:t>
      </w:r>
      <w:r w:rsidR="00616118">
        <w:rPr>
          <w:rFonts w:ascii="Times New Roman" w:eastAsia="Times New Roman" w:hAnsi="Times New Roman" w:cs="Times New Roman"/>
          <w:sz w:val="32"/>
          <w:szCs w:val="32"/>
          <w:u w:val="single"/>
        </w:rPr>
        <w:t>:</w:t>
      </w:r>
    </w:p>
    <w:p w:rsidR="007B2550" w:rsidRPr="00616118" w:rsidRDefault="007B2550" w:rsidP="00616118">
      <w:pPr>
        <w:spacing w:line="360" w:lineRule="auto"/>
        <w:ind w:firstLine="720"/>
        <w:jc w:val="both"/>
        <w:rPr>
          <w:rFonts w:ascii="Times New Roman" w:eastAsia="Times New Roman" w:hAnsi="Times New Roman" w:cs="Times New Roman"/>
          <w:sz w:val="28"/>
          <w:szCs w:val="28"/>
        </w:rPr>
      </w:pPr>
      <w:r w:rsidRPr="00616118">
        <w:rPr>
          <w:rFonts w:ascii="Times New Roman" w:eastAsia="Times New Roman" w:hAnsi="Times New Roman" w:cs="Times New Roman"/>
          <w:sz w:val="28"/>
          <w:szCs w:val="28"/>
        </w:rPr>
        <w:t>When a subject is moving pan your camera with it. I did that in the bike picture at the top of the page and got a sharp bike placed against a blurred background. That is not bokeh in the background. As the camera panned with the bike it captured a stationary background. However, as the camera was moving it created a movement blur on the background.</w:t>
      </w:r>
    </w:p>
    <w:p w:rsidR="007B2550" w:rsidRPr="00616118" w:rsidRDefault="007B2550" w:rsidP="007B2550">
      <w:pPr>
        <w:spacing w:line="360" w:lineRule="auto"/>
        <w:jc w:val="both"/>
        <w:rPr>
          <w:rFonts w:ascii="Times New Roman" w:eastAsia="Times New Roman" w:hAnsi="Times New Roman" w:cs="Times New Roman"/>
          <w:sz w:val="28"/>
          <w:szCs w:val="28"/>
        </w:rPr>
      </w:pPr>
      <w:r w:rsidRPr="00616118">
        <w:rPr>
          <w:rFonts w:ascii="Times New Roman" w:eastAsia="Times New Roman" w:hAnsi="Times New Roman" w:cs="Times New Roman"/>
          <w:sz w:val="28"/>
          <w:szCs w:val="28"/>
        </w:rPr>
        <w:t>Movement blur of the background normally occurs when</w:t>
      </w:r>
      <w:hyperlink r:id="rId36">
        <w:r w:rsidRPr="00616118">
          <w:rPr>
            <w:rFonts w:ascii="Times New Roman" w:eastAsia="Times New Roman" w:hAnsi="Times New Roman" w:cs="Times New Roman"/>
            <w:sz w:val="28"/>
            <w:szCs w:val="28"/>
          </w:rPr>
          <w:t xml:space="preserve"> </w:t>
        </w:r>
      </w:hyperlink>
      <w:hyperlink r:id="rId37">
        <w:r w:rsidRPr="00616118">
          <w:rPr>
            <w:rFonts w:ascii="Times New Roman" w:eastAsia="Times New Roman" w:hAnsi="Times New Roman" w:cs="Times New Roman"/>
            <w:color w:val="auto"/>
            <w:sz w:val="28"/>
            <w:szCs w:val="28"/>
          </w:rPr>
          <w:t>panning</w:t>
        </w:r>
      </w:hyperlink>
      <w:r w:rsidRPr="00616118">
        <w:rPr>
          <w:rFonts w:ascii="Times New Roman" w:eastAsia="Times New Roman" w:hAnsi="Times New Roman" w:cs="Times New Roman"/>
          <w:color w:val="auto"/>
          <w:sz w:val="28"/>
          <w:szCs w:val="28"/>
        </w:rPr>
        <w:t xml:space="preserve">. </w:t>
      </w:r>
      <w:r w:rsidRPr="00616118">
        <w:rPr>
          <w:rFonts w:ascii="Times New Roman" w:eastAsia="Times New Roman" w:hAnsi="Times New Roman" w:cs="Times New Roman"/>
          <w:sz w:val="28"/>
          <w:szCs w:val="28"/>
        </w:rPr>
        <w:t>If you hold a stationary camera out of a car window and take a long exposure and the same type of blur will result. However, nothing will be sharp in that case (unless something next to you is travelling at your exact speed).</w:t>
      </w:r>
    </w:p>
    <w:p w:rsidR="007B2550" w:rsidRPr="00616118" w:rsidRDefault="007B2550" w:rsidP="007B2550">
      <w:pPr>
        <w:spacing w:line="360" w:lineRule="auto"/>
        <w:jc w:val="both"/>
        <w:rPr>
          <w:rFonts w:ascii="Times New Roman" w:eastAsia="Times New Roman" w:hAnsi="Times New Roman" w:cs="Times New Roman"/>
          <w:sz w:val="28"/>
          <w:szCs w:val="28"/>
        </w:rPr>
      </w:pPr>
      <w:r w:rsidRPr="00616118">
        <w:rPr>
          <w:rFonts w:ascii="Times New Roman" w:eastAsia="Times New Roman" w:hAnsi="Times New Roman" w:cs="Times New Roman"/>
          <w:sz w:val="28"/>
          <w:szCs w:val="28"/>
        </w:rPr>
        <w:lastRenderedPageBreak/>
        <w:t xml:space="preserve">Done right background blur from camera movement has great impact. In the motorbikes above it gives a race feel. It looks </w:t>
      </w:r>
      <w:proofErr w:type="gramStart"/>
      <w:r w:rsidRPr="00616118">
        <w:rPr>
          <w:rFonts w:ascii="Times New Roman" w:eastAsia="Times New Roman" w:hAnsi="Times New Roman" w:cs="Times New Roman"/>
          <w:sz w:val="28"/>
          <w:szCs w:val="28"/>
        </w:rPr>
        <w:t>really fast</w:t>
      </w:r>
      <w:proofErr w:type="gramEnd"/>
      <w:r w:rsidRPr="00616118">
        <w:rPr>
          <w:rFonts w:ascii="Times New Roman" w:eastAsia="Times New Roman" w:hAnsi="Times New Roman" w:cs="Times New Roman"/>
          <w:sz w:val="28"/>
          <w:szCs w:val="28"/>
        </w:rPr>
        <w:t>.</w:t>
      </w:r>
    </w:p>
    <w:p w:rsidR="007B2550" w:rsidRPr="00616118" w:rsidRDefault="007B2550" w:rsidP="007B2550">
      <w:pPr>
        <w:pStyle w:val="Heading5"/>
        <w:keepNext w:val="0"/>
        <w:keepLines w:val="0"/>
        <w:spacing w:line="360" w:lineRule="auto"/>
        <w:jc w:val="both"/>
        <w:rPr>
          <w:rFonts w:ascii="Times New Roman" w:eastAsia="Times New Roman" w:hAnsi="Times New Roman" w:cs="Times New Roman"/>
          <w:sz w:val="32"/>
          <w:szCs w:val="32"/>
          <w:u w:val="single"/>
        </w:rPr>
      </w:pPr>
      <w:bookmarkStart w:id="9" w:name="_uklmvlv47by0" w:colFirst="0" w:colLast="0"/>
      <w:bookmarkEnd w:id="9"/>
      <w:r w:rsidRPr="00616118">
        <w:rPr>
          <w:rFonts w:ascii="Times New Roman" w:eastAsia="Times New Roman" w:hAnsi="Times New Roman" w:cs="Times New Roman"/>
          <w:sz w:val="32"/>
          <w:szCs w:val="32"/>
          <w:u w:val="single"/>
        </w:rPr>
        <w:t>Out of focus types of blur</w:t>
      </w:r>
      <w:r w:rsidR="00616118">
        <w:rPr>
          <w:rFonts w:ascii="Times New Roman" w:eastAsia="Times New Roman" w:hAnsi="Times New Roman" w:cs="Times New Roman"/>
          <w:sz w:val="32"/>
          <w:szCs w:val="32"/>
          <w:u w:val="single"/>
        </w:rPr>
        <w:t>:</w:t>
      </w:r>
    </w:p>
    <w:p w:rsidR="007B2550" w:rsidRPr="00616118" w:rsidRDefault="001C4564" w:rsidP="00616118">
      <w:pPr>
        <w:spacing w:line="360" w:lineRule="auto"/>
        <w:ind w:firstLine="720"/>
        <w:jc w:val="both"/>
        <w:rPr>
          <w:rFonts w:ascii="Times New Roman" w:eastAsia="Times New Roman" w:hAnsi="Times New Roman" w:cs="Times New Roman"/>
          <w:bCs/>
          <w:color w:val="auto"/>
          <w:sz w:val="28"/>
          <w:szCs w:val="28"/>
        </w:rPr>
      </w:pPr>
      <w:r w:rsidRPr="00616118">
        <w:rPr>
          <w:rFonts w:ascii="Times New Roman" w:eastAsia="Times New Roman" w:hAnsi="Times New Roman" w:cs="Times New Roman"/>
          <w:bCs/>
          <w:color w:val="auto"/>
          <w:sz w:val="28"/>
          <w:szCs w:val="28"/>
        </w:rPr>
        <w:t>Of course,</w:t>
      </w:r>
      <w:r w:rsidR="007B2550" w:rsidRPr="00616118">
        <w:rPr>
          <w:rFonts w:ascii="Times New Roman" w:eastAsia="Times New Roman" w:hAnsi="Times New Roman" w:cs="Times New Roman"/>
          <w:bCs/>
          <w:color w:val="auto"/>
          <w:sz w:val="28"/>
          <w:szCs w:val="28"/>
        </w:rPr>
        <w:t xml:space="preserve"> it is possible to completely blur a shot quite deliberately. Some pleasant</w:t>
      </w:r>
      <w:hyperlink r:id="rId38">
        <w:r w:rsidR="007B2550" w:rsidRPr="00616118">
          <w:rPr>
            <w:rFonts w:ascii="Times New Roman" w:eastAsia="Times New Roman" w:hAnsi="Times New Roman" w:cs="Times New Roman"/>
            <w:bCs/>
            <w:color w:val="auto"/>
            <w:sz w:val="28"/>
            <w:szCs w:val="28"/>
          </w:rPr>
          <w:t xml:space="preserve"> </w:t>
        </w:r>
      </w:hyperlink>
      <w:hyperlink r:id="rId39">
        <w:r w:rsidR="007B2550" w:rsidRPr="001C4564">
          <w:rPr>
            <w:rFonts w:ascii="Times New Roman" w:eastAsia="Times New Roman" w:hAnsi="Times New Roman" w:cs="Times New Roman"/>
            <w:bCs/>
            <w:color w:val="auto"/>
            <w:sz w:val="28"/>
            <w:szCs w:val="28"/>
          </w:rPr>
          <w:t>aesthetic</w:t>
        </w:r>
      </w:hyperlink>
      <w:r w:rsidR="007B2550" w:rsidRPr="00616118">
        <w:rPr>
          <w:rFonts w:ascii="Times New Roman" w:eastAsia="Times New Roman" w:hAnsi="Times New Roman" w:cs="Times New Roman"/>
          <w:bCs/>
          <w:color w:val="auto"/>
          <w:sz w:val="28"/>
          <w:szCs w:val="28"/>
        </w:rPr>
        <w:t xml:space="preserve"> effects can be achieved. Wedding and romantic photographers love the “soft focus” shot. This is a deliberate very slight lack of sharpness. It emphasizes the romantic, soft nature of </w:t>
      </w:r>
      <w:r>
        <w:rPr>
          <w:rFonts w:ascii="Times New Roman" w:eastAsia="Times New Roman" w:hAnsi="Times New Roman" w:cs="Times New Roman"/>
          <w:bCs/>
          <w:color w:val="auto"/>
          <w:sz w:val="28"/>
          <w:szCs w:val="28"/>
        </w:rPr>
        <w:t>something</w:t>
      </w:r>
      <w:r w:rsidR="007B2550" w:rsidRPr="00616118">
        <w:rPr>
          <w:rFonts w:ascii="Times New Roman" w:eastAsia="Times New Roman" w:hAnsi="Times New Roman" w:cs="Times New Roman"/>
          <w:bCs/>
          <w:color w:val="auto"/>
          <w:sz w:val="28"/>
          <w:szCs w:val="28"/>
        </w:rPr>
        <w:t xml:space="preserve"> kittens, brides, the first kiss, baby and so on.</w:t>
      </w:r>
      <w:hyperlink r:id="rId40">
        <w:r w:rsidR="007B2550" w:rsidRPr="00616118">
          <w:rPr>
            <w:rFonts w:ascii="Times New Roman" w:eastAsia="Times New Roman" w:hAnsi="Times New Roman" w:cs="Times New Roman"/>
            <w:bCs/>
            <w:color w:val="auto"/>
            <w:sz w:val="28"/>
            <w:szCs w:val="28"/>
          </w:rPr>
          <w:t xml:space="preserve"> </w:t>
        </w:r>
      </w:hyperlink>
      <w:r w:rsidR="007B2550" w:rsidRPr="001C4564">
        <w:rPr>
          <w:rFonts w:ascii="Times New Roman" w:eastAsia="Times New Roman" w:hAnsi="Times New Roman" w:cs="Times New Roman"/>
          <w:bCs/>
          <w:color w:val="auto"/>
          <w:sz w:val="28"/>
          <w:szCs w:val="28"/>
        </w:rPr>
        <w:t xml:space="preserve">Google images of soft focus shots </w:t>
      </w:r>
      <w:r w:rsidR="007B2550" w:rsidRPr="00616118">
        <w:rPr>
          <w:rFonts w:ascii="Times New Roman" w:eastAsia="Times New Roman" w:hAnsi="Times New Roman" w:cs="Times New Roman"/>
          <w:bCs/>
          <w:color w:val="auto"/>
          <w:sz w:val="28"/>
          <w:szCs w:val="28"/>
        </w:rPr>
        <w:t>provides quite a good range of possibilities for this type of blur.</w:t>
      </w:r>
    </w:p>
    <w:p w:rsidR="0030100A" w:rsidRDefault="007B2550" w:rsidP="00616118">
      <w:pPr>
        <w:spacing w:line="360" w:lineRule="auto"/>
        <w:jc w:val="both"/>
        <w:rPr>
          <w:rFonts w:ascii="Times New Roman" w:eastAsia="Times New Roman" w:hAnsi="Times New Roman" w:cs="Times New Roman"/>
          <w:bCs/>
          <w:noProof/>
          <w:color w:val="auto"/>
          <w:sz w:val="28"/>
          <w:szCs w:val="28"/>
        </w:rPr>
      </w:pPr>
      <w:r w:rsidRPr="00616118">
        <w:rPr>
          <w:rFonts w:ascii="Times New Roman" w:eastAsia="Times New Roman" w:hAnsi="Times New Roman" w:cs="Times New Roman"/>
          <w:bCs/>
          <w:color w:val="auto"/>
          <w:sz w:val="28"/>
          <w:szCs w:val="28"/>
        </w:rPr>
        <w:t xml:space="preserve">The </w:t>
      </w:r>
      <w:r w:rsidR="001C4564" w:rsidRPr="00616118">
        <w:rPr>
          <w:rFonts w:ascii="Times New Roman" w:eastAsia="Times New Roman" w:hAnsi="Times New Roman" w:cs="Times New Roman"/>
          <w:bCs/>
          <w:color w:val="auto"/>
          <w:sz w:val="28"/>
          <w:szCs w:val="28"/>
        </w:rPr>
        <w:t>soft-focus</w:t>
      </w:r>
      <w:r w:rsidRPr="00616118">
        <w:rPr>
          <w:rFonts w:ascii="Times New Roman" w:eastAsia="Times New Roman" w:hAnsi="Times New Roman" w:cs="Times New Roman"/>
          <w:bCs/>
          <w:color w:val="auto"/>
          <w:sz w:val="28"/>
          <w:szCs w:val="28"/>
        </w:rPr>
        <w:t xml:space="preserve"> shot can be created different ways. Each give slightly different types of blur. You can literally set the lens to manual focus. Then when properly </w:t>
      </w:r>
      <w:r w:rsidR="001C4564" w:rsidRPr="00616118">
        <w:rPr>
          <w:rFonts w:ascii="Times New Roman" w:eastAsia="Times New Roman" w:hAnsi="Times New Roman" w:cs="Times New Roman"/>
          <w:bCs/>
          <w:color w:val="auto"/>
          <w:sz w:val="28"/>
          <w:szCs w:val="28"/>
        </w:rPr>
        <w:t>focused</w:t>
      </w:r>
      <w:r w:rsidRPr="00616118">
        <w:rPr>
          <w:rFonts w:ascii="Times New Roman" w:eastAsia="Times New Roman" w:hAnsi="Times New Roman" w:cs="Times New Roman"/>
          <w:bCs/>
          <w:color w:val="auto"/>
          <w:sz w:val="28"/>
          <w:szCs w:val="28"/>
        </w:rPr>
        <w:t xml:space="preserve"> pull the focus slightly back. </w:t>
      </w:r>
      <w:r w:rsidR="001C4564">
        <w:rPr>
          <w:rFonts w:ascii="Times New Roman" w:eastAsia="Times New Roman" w:hAnsi="Times New Roman" w:cs="Times New Roman"/>
          <w:bCs/>
          <w:color w:val="auto"/>
          <w:sz w:val="28"/>
          <w:szCs w:val="28"/>
        </w:rPr>
        <w:t>T</w:t>
      </w:r>
      <w:r w:rsidR="001C4564" w:rsidRPr="00616118">
        <w:rPr>
          <w:rFonts w:ascii="Times New Roman" w:eastAsia="Times New Roman" w:hAnsi="Times New Roman" w:cs="Times New Roman"/>
          <w:bCs/>
          <w:color w:val="auto"/>
          <w:sz w:val="28"/>
          <w:szCs w:val="28"/>
        </w:rPr>
        <w:t>o</w:t>
      </w:r>
      <w:r w:rsidRPr="00616118">
        <w:rPr>
          <w:rFonts w:ascii="Times New Roman" w:eastAsia="Times New Roman" w:hAnsi="Times New Roman" w:cs="Times New Roman"/>
          <w:bCs/>
          <w:color w:val="auto"/>
          <w:sz w:val="28"/>
          <w:szCs w:val="28"/>
        </w:rPr>
        <w:t xml:space="preserve"> create a small amount of blur. Another way to do it is to use a </w:t>
      </w:r>
      <w:r w:rsidR="001C4564" w:rsidRPr="00616118">
        <w:rPr>
          <w:rFonts w:ascii="Times New Roman" w:eastAsia="Times New Roman" w:hAnsi="Times New Roman" w:cs="Times New Roman"/>
          <w:bCs/>
          <w:color w:val="auto"/>
          <w:sz w:val="28"/>
          <w:szCs w:val="28"/>
        </w:rPr>
        <w:t>soft-focus</w:t>
      </w:r>
      <w:r w:rsidRPr="00616118">
        <w:rPr>
          <w:rFonts w:ascii="Times New Roman" w:eastAsia="Times New Roman" w:hAnsi="Times New Roman" w:cs="Times New Roman"/>
          <w:bCs/>
          <w:color w:val="auto"/>
          <w:sz w:val="28"/>
          <w:szCs w:val="28"/>
        </w:rPr>
        <w:t xml:space="preserve"> filter. These are simply screwed to the end of the lens and give the same effect. When I was first starting out in photography many wedding photographers carried a flesh </w:t>
      </w:r>
      <w:r w:rsidR="001C4564" w:rsidRPr="00616118">
        <w:rPr>
          <w:rFonts w:ascii="Times New Roman" w:eastAsia="Times New Roman" w:hAnsi="Times New Roman" w:cs="Times New Roman"/>
          <w:bCs/>
          <w:color w:val="auto"/>
          <w:sz w:val="28"/>
          <w:szCs w:val="28"/>
        </w:rPr>
        <w:t>colored</w:t>
      </w:r>
      <w:r w:rsidRPr="00616118">
        <w:rPr>
          <w:rFonts w:ascii="Times New Roman" w:eastAsia="Times New Roman" w:hAnsi="Times New Roman" w:cs="Times New Roman"/>
          <w:bCs/>
          <w:color w:val="auto"/>
          <w:sz w:val="28"/>
          <w:szCs w:val="28"/>
        </w:rPr>
        <w:t xml:space="preserve"> or white nylon stocking. Pulled tight over the lens while the photograph is taken it creates a </w:t>
      </w:r>
      <w:r w:rsidR="001C4564" w:rsidRPr="00616118">
        <w:rPr>
          <w:rFonts w:ascii="Times New Roman" w:eastAsia="Times New Roman" w:hAnsi="Times New Roman" w:cs="Times New Roman"/>
          <w:bCs/>
          <w:color w:val="auto"/>
          <w:sz w:val="28"/>
          <w:szCs w:val="28"/>
        </w:rPr>
        <w:t>soft-focus</w:t>
      </w:r>
      <w:r w:rsidRPr="00616118">
        <w:rPr>
          <w:rFonts w:ascii="Times New Roman" w:eastAsia="Times New Roman" w:hAnsi="Times New Roman" w:cs="Times New Roman"/>
          <w:bCs/>
          <w:color w:val="auto"/>
          <w:sz w:val="28"/>
          <w:szCs w:val="28"/>
        </w:rPr>
        <w:t xml:space="preserve"> effect. Others like a skylight (ultraviolet) filter with a tiny amount of grease smeared on it. All these work, but give you a slightly different </w:t>
      </w:r>
      <w:r w:rsidR="001C4564" w:rsidRPr="00616118">
        <w:rPr>
          <w:rFonts w:ascii="Times New Roman" w:eastAsia="Times New Roman" w:hAnsi="Times New Roman" w:cs="Times New Roman"/>
          <w:bCs/>
          <w:color w:val="auto"/>
          <w:sz w:val="28"/>
          <w:szCs w:val="28"/>
        </w:rPr>
        <w:t>soft-focus</w:t>
      </w:r>
      <w:r w:rsidRPr="00616118">
        <w:rPr>
          <w:rFonts w:ascii="Times New Roman" w:eastAsia="Times New Roman" w:hAnsi="Times New Roman" w:cs="Times New Roman"/>
          <w:bCs/>
          <w:color w:val="auto"/>
          <w:sz w:val="28"/>
          <w:szCs w:val="28"/>
        </w:rPr>
        <w:t xml:space="preserve"> effect. </w:t>
      </w:r>
      <w:bookmarkStart w:id="10" w:name="_32cfynmhtvq3" w:colFirst="0" w:colLast="0"/>
      <w:bookmarkEnd w:id="10"/>
      <w:r w:rsidR="0030100A">
        <w:rPr>
          <w:rFonts w:ascii="Times New Roman" w:eastAsia="Times New Roman" w:hAnsi="Times New Roman" w:cs="Times New Roman"/>
          <w:bCs/>
          <w:noProof/>
          <w:color w:val="auto"/>
          <w:sz w:val="28"/>
          <w:szCs w:val="28"/>
        </w:rPr>
        <w:t xml:space="preserve">      </w:t>
      </w:r>
    </w:p>
    <w:p w:rsidR="003517DE" w:rsidRPr="00616118" w:rsidRDefault="0030100A" w:rsidP="00616118">
      <w:pPr>
        <w:spacing w:line="360" w:lineRule="auto"/>
        <w:jc w:val="both"/>
        <w:rPr>
          <w:rFonts w:ascii="Times New Roman" w:eastAsia="Times New Roman" w:hAnsi="Times New Roman" w:cs="Times New Roman"/>
          <w:bCs/>
          <w:noProof/>
          <w:color w:val="auto"/>
          <w:sz w:val="28"/>
          <w:szCs w:val="28"/>
        </w:rPr>
      </w:pPr>
      <w:r w:rsidRPr="0030100A">
        <w:rPr>
          <w:rFonts w:ascii="Times New Roman" w:eastAsia="Times New Roman" w:hAnsi="Times New Roman" w:cs="Times New Roman"/>
          <w:bCs/>
          <w:noProof/>
          <w:color w:val="auto"/>
          <w:sz w:val="28"/>
          <w:szCs w:val="28"/>
        </w:rPr>
        <mc:AlternateContent>
          <mc:Choice Requires="wps">
            <w:drawing>
              <wp:anchor distT="45720" distB="45720" distL="114300" distR="114300" simplePos="0" relativeHeight="251677696" behindDoc="0" locked="0" layoutInCell="1" allowOverlap="1">
                <wp:simplePos x="0" y="0"/>
                <wp:positionH relativeFrom="column">
                  <wp:posOffset>1933575</wp:posOffset>
                </wp:positionH>
                <wp:positionV relativeFrom="paragraph">
                  <wp:posOffset>1922780</wp:posOffset>
                </wp:positionV>
                <wp:extent cx="1809750" cy="2571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57175"/>
                        </a:xfrm>
                        <a:prstGeom prst="rect">
                          <a:avLst/>
                        </a:prstGeom>
                        <a:solidFill>
                          <a:srgbClr val="FFFFFF"/>
                        </a:solidFill>
                        <a:ln w="9525">
                          <a:solidFill>
                            <a:schemeClr val="bg1"/>
                          </a:solidFill>
                          <a:miter lim="800000"/>
                          <a:headEnd/>
                          <a:tailEnd/>
                        </a:ln>
                      </wps:spPr>
                      <wps:txbx>
                        <w:txbxContent>
                          <w:p w:rsidR="006A27C5" w:rsidRPr="0030100A" w:rsidRDefault="006A27C5">
                            <w:pPr>
                              <w:rPr>
                                <w:lang w:val="en-IN"/>
                              </w:rPr>
                            </w:pPr>
                            <w:r>
                              <w:rPr>
                                <w:lang w:val="en-IN"/>
                              </w:rPr>
                              <w:t>b) out of focus type of blur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2.25pt;margin-top:151.4pt;width:142.5pt;height:20.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" strokecolor="white [3212]">
                <v:textbox>
                  <w:txbxContent>
                    <w:p w:rsidR="006A27C5" w:rsidRPr="0030100A" w:rsidRDefault="006A27C5">
                      <w:pPr>
                        <w:rPr>
                          <w:lang w:val="en-IN"/>
                        </w:rPr>
                      </w:pPr>
                      <w:r>
                        <w:rPr>
                          <w:lang w:val="en-IN"/>
                        </w:rPr>
                        <w:t>b) out of focus type of blur</w:t>
                      </w:r>
                    </w:p>
                  </w:txbxContent>
                </v:textbox>
                <w10:wrap type="square"/>
              </v:shape>
            </w:pict>
          </mc:Fallback>
        </mc:AlternateContent>
      </w:r>
      <w:r>
        <w:rPr>
          <w:rFonts w:ascii="Times New Roman" w:eastAsia="Times New Roman" w:hAnsi="Times New Roman" w:cs="Times New Roman"/>
          <w:bCs/>
          <w:noProof/>
          <w:color w:val="auto"/>
          <w:sz w:val="28"/>
          <w:szCs w:val="28"/>
        </w:rPr>
        <w:t xml:space="preserve">                             </w:t>
      </w:r>
      <w:r>
        <w:rPr>
          <w:rFonts w:ascii="Times New Roman" w:eastAsia="Times New Roman" w:hAnsi="Times New Roman" w:cs="Times New Roman"/>
          <w:bCs/>
          <w:noProof/>
          <w:color w:val="auto"/>
          <w:sz w:val="28"/>
          <w:szCs w:val="28"/>
        </w:rPr>
        <w:drawing>
          <wp:inline distT="0" distB="0" distL="0" distR="0" wp14:anchorId="52DB3B85" wp14:editId="3F872F4A">
            <wp:extent cx="2762250" cy="1839658"/>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ut-of-focus-1.jpg"/>
                    <pic:cNvPicPr/>
                  </pic:nvPicPr>
                  <pic:blipFill>
                    <a:blip r:embed="rId41">
                      <a:extLst>
                        <a:ext uri="{28A0092B-C50C-407E-A947-70E740481C1C}">
                          <a14:useLocalDpi xmlns:a14="http://schemas.microsoft.com/office/drawing/2010/main" val="0"/>
                        </a:ext>
                      </a:extLst>
                    </a:blip>
                    <a:stretch>
                      <a:fillRect/>
                    </a:stretch>
                  </pic:blipFill>
                  <pic:spPr>
                    <a:xfrm>
                      <a:off x="0" y="0"/>
                      <a:ext cx="2804642" cy="1867891"/>
                    </a:xfrm>
                    <a:prstGeom prst="rect">
                      <a:avLst/>
                    </a:prstGeom>
                  </pic:spPr>
                </pic:pic>
              </a:graphicData>
            </a:graphic>
          </wp:inline>
        </w:drawing>
      </w:r>
      <w:r w:rsidR="003517DE">
        <w:rPr>
          <w:rFonts w:ascii="Times New Roman" w:eastAsia="Times New Roman" w:hAnsi="Times New Roman" w:cs="Times New Roman"/>
          <w:bCs/>
          <w:noProof/>
          <w:color w:val="auto"/>
          <w:sz w:val="28"/>
          <w:szCs w:val="28"/>
        </w:rPr>
        <w:t xml:space="preserve">                 </w:t>
      </w:r>
    </w:p>
    <w:p w:rsidR="00D25B14" w:rsidRDefault="007B2550" w:rsidP="006B55B4">
      <w:pPr>
        <w:pStyle w:val="Heading5"/>
        <w:keepNext w:val="0"/>
        <w:keepLines w:val="0"/>
        <w:spacing w:line="360" w:lineRule="auto"/>
        <w:jc w:val="both"/>
        <w:rPr>
          <w:rFonts w:ascii="Times New Roman" w:eastAsia="Times New Roman" w:hAnsi="Times New Roman" w:cs="Times New Roman"/>
          <w:color w:val="auto"/>
          <w:sz w:val="32"/>
          <w:szCs w:val="32"/>
          <w:u w:val="single"/>
        </w:rPr>
      </w:pPr>
      <w:bookmarkStart w:id="11" w:name="_oi72qfywozpa" w:colFirst="0" w:colLast="0"/>
      <w:bookmarkEnd w:id="11"/>
      <w:r w:rsidRPr="00616118">
        <w:rPr>
          <w:rFonts w:ascii="Times New Roman" w:eastAsia="Times New Roman" w:hAnsi="Times New Roman" w:cs="Times New Roman"/>
          <w:color w:val="auto"/>
          <w:sz w:val="32"/>
          <w:szCs w:val="32"/>
          <w:u w:val="single"/>
        </w:rPr>
        <w:lastRenderedPageBreak/>
        <w:t>Zoom blur</w:t>
      </w:r>
      <w:r w:rsidR="00616118">
        <w:rPr>
          <w:rFonts w:ascii="Times New Roman" w:eastAsia="Times New Roman" w:hAnsi="Times New Roman" w:cs="Times New Roman"/>
          <w:color w:val="auto"/>
          <w:sz w:val="32"/>
          <w:szCs w:val="32"/>
          <w:u w:val="single"/>
        </w:rPr>
        <w:t>:</w:t>
      </w:r>
    </w:p>
    <w:p w:rsidR="00D25B14" w:rsidRPr="00D25B14" w:rsidRDefault="00D25B14" w:rsidP="00D25B14">
      <w:r>
        <w:tab/>
      </w:r>
      <w:r w:rsidRPr="00D25B14">
        <w:rPr>
          <w:rFonts w:ascii="Times New Roman" w:eastAsia="Times New Roman" w:hAnsi="Times New Roman" w:cs="Times New Roman"/>
          <w:bCs/>
          <w:color w:val="auto"/>
          <w:sz w:val="28"/>
          <w:szCs w:val="28"/>
        </w:rPr>
        <w:t xml:space="preserve">One of the less well-known types of blur – zoom blur. You need a steady </w:t>
      </w:r>
    </w:p>
    <w:p w:rsidR="007B2550" w:rsidRPr="00D25B14" w:rsidRDefault="00D25B14" w:rsidP="00D25B14">
      <w:pPr>
        <w:pStyle w:val="Heading5"/>
        <w:keepNext w:val="0"/>
        <w:keepLines w:val="0"/>
        <w:spacing w:line="360" w:lineRule="auto"/>
        <w:jc w:val="both"/>
        <w:rPr>
          <w:rFonts w:ascii="Times New Roman" w:eastAsia="Times New Roman" w:hAnsi="Times New Roman" w:cs="Times New Roman"/>
          <w:b w:val="0"/>
          <w:color w:val="auto"/>
          <w:sz w:val="32"/>
          <w:szCs w:val="32"/>
          <w:u w:val="single"/>
        </w:rPr>
      </w:pPr>
      <w:r>
        <w:rPr>
          <w:rFonts w:ascii="Times New Roman" w:eastAsia="Times New Roman" w:hAnsi="Times New Roman" w:cs="Times New Roman"/>
          <w:b w:val="0"/>
          <w:bCs/>
          <w:color w:val="auto"/>
          <w:sz w:val="28"/>
          <w:szCs w:val="28"/>
        </w:rPr>
        <w:t>hand or better</w:t>
      </w:r>
      <w:r w:rsidR="007B2550" w:rsidRPr="00D25B14">
        <w:rPr>
          <w:rFonts w:ascii="Times New Roman" w:eastAsia="Times New Roman" w:hAnsi="Times New Roman" w:cs="Times New Roman"/>
          <w:b w:val="0"/>
          <w:bCs/>
          <w:color w:val="auto"/>
          <w:sz w:val="28"/>
          <w:szCs w:val="28"/>
        </w:rPr>
        <w:t>, a</w:t>
      </w:r>
      <w:hyperlink r:id="rId42">
        <w:r w:rsidR="007B2550" w:rsidRPr="00D25B14">
          <w:rPr>
            <w:rFonts w:ascii="Times New Roman" w:eastAsia="Times New Roman" w:hAnsi="Times New Roman" w:cs="Times New Roman"/>
            <w:b w:val="0"/>
            <w:bCs/>
            <w:color w:val="auto"/>
            <w:sz w:val="28"/>
            <w:szCs w:val="28"/>
          </w:rPr>
          <w:t xml:space="preserve"> </w:t>
        </w:r>
      </w:hyperlink>
      <w:hyperlink r:id="rId43">
        <w:r w:rsidR="007B2550" w:rsidRPr="00D25B14">
          <w:rPr>
            <w:rFonts w:ascii="Times New Roman" w:eastAsia="Times New Roman" w:hAnsi="Times New Roman" w:cs="Times New Roman"/>
            <w:b w:val="0"/>
            <w:bCs/>
            <w:color w:val="auto"/>
            <w:sz w:val="28"/>
            <w:szCs w:val="28"/>
          </w:rPr>
          <w:t>tripod</w:t>
        </w:r>
      </w:hyperlink>
      <w:r w:rsidR="007B2550" w:rsidRPr="00D25B14">
        <w:rPr>
          <w:rFonts w:ascii="Times New Roman" w:eastAsia="Times New Roman" w:hAnsi="Times New Roman" w:cs="Times New Roman"/>
          <w:b w:val="0"/>
          <w:bCs/>
          <w:color w:val="auto"/>
          <w:sz w:val="28"/>
          <w:szCs w:val="28"/>
        </w:rPr>
        <w:t>. It makes the picture look like the world is rushing toward you very rapidly.</w:t>
      </w:r>
    </w:p>
    <w:p w:rsidR="007B2550" w:rsidRDefault="007B2550" w:rsidP="007B2550">
      <w:pPr>
        <w:spacing w:line="360" w:lineRule="auto"/>
        <w:jc w:val="both"/>
        <w:rPr>
          <w:rFonts w:ascii="Times New Roman" w:eastAsia="Times New Roman" w:hAnsi="Times New Roman" w:cs="Times New Roman"/>
          <w:bCs/>
          <w:color w:val="auto"/>
          <w:sz w:val="28"/>
          <w:szCs w:val="28"/>
        </w:rPr>
      </w:pPr>
      <w:r w:rsidRPr="00616118">
        <w:rPr>
          <w:rFonts w:ascii="Times New Roman" w:eastAsia="Times New Roman" w:hAnsi="Times New Roman" w:cs="Times New Roman"/>
          <w:bCs/>
          <w:color w:val="auto"/>
          <w:sz w:val="28"/>
          <w:szCs w:val="28"/>
        </w:rPr>
        <w:t>Adjusting the zoom during exposure creates zoom blur. Set your camera to have a long exposure – around one second is good. Balance the shutter speed with the ISO and aperture to get a proper exposure. You will need to use manual focus to adjust the zoom in the shot. Press the</w:t>
      </w:r>
      <w:hyperlink r:id="rId44">
        <w:r w:rsidRPr="00616118">
          <w:rPr>
            <w:rFonts w:ascii="Times New Roman" w:eastAsia="Times New Roman" w:hAnsi="Times New Roman" w:cs="Times New Roman"/>
            <w:bCs/>
            <w:color w:val="auto"/>
            <w:sz w:val="28"/>
            <w:szCs w:val="28"/>
          </w:rPr>
          <w:t xml:space="preserve"> </w:t>
        </w:r>
      </w:hyperlink>
      <w:hyperlink r:id="rId45">
        <w:r w:rsidRPr="00616118">
          <w:rPr>
            <w:rFonts w:ascii="Times New Roman" w:eastAsia="Times New Roman" w:hAnsi="Times New Roman" w:cs="Times New Roman"/>
            <w:bCs/>
            <w:color w:val="auto"/>
            <w:sz w:val="28"/>
            <w:szCs w:val="28"/>
          </w:rPr>
          <w:t>shutter button</w:t>
        </w:r>
      </w:hyperlink>
      <w:r w:rsidRPr="00616118">
        <w:rPr>
          <w:rFonts w:ascii="Times New Roman" w:eastAsia="Times New Roman" w:hAnsi="Times New Roman" w:cs="Times New Roman"/>
          <w:bCs/>
          <w:color w:val="auto"/>
          <w:sz w:val="28"/>
          <w:szCs w:val="28"/>
        </w:rPr>
        <w:t xml:space="preserve"> and rotate the zoom focus ring. A short turn or through its full arc – the amount of turn gives different effects. With a bit of </w:t>
      </w:r>
      <w:proofErr w:type="gramStart"/>
      <w:r w:rsidRPr="00616118">
        <w:rPr>
          <w:rFonts w:ascii="Times New Roman" w:eastAsia="Times New Roman" w:hAnsi="Times New Roman" w:cs="Times New Roman"/>
          <w:bCs/>
          <w:color w:val="auto"/>
          <w:sz w:val="28"/>
          <w:szCs w:val="28"/>
        </w:rPr>
        <w:t>practice</w:t>
      </w:r>
      <w:proofErr w:type="gramEnd"/>
      <w:r w:rsidRPr="00616118">
        <w:rPr>
          <w:rFonts w:ascii="Times New Roman" w:eastAsia="Times New Roman" w:hAnsi="Times New Roman" w:cs="Times New Roman"/>
          <w:bCs/>
          <w:color w:val="auto"/>
          <w:sz w:val="28"/>
          <w:szCs w:val="28"/>
        </w:rPr>
        <w:t xml:space="preserve"> you can reduce hand-shake blur. A smooth zoom throughout the exposure creates some great effects.</w:t>
      </w:r>
      <w:hyperlink r:id="rId46">
        <w:r w:rsidRPr="00616118">
          <w:rPr>
            <w:rFonts w:ascii="Times New Roman" w:eastAsia="Times New Roman" w:hAnsi="Times New Roman" w:cs="Times New Roman"/>
            <w:bCs/>
            <w:color w:val="auto"/>
            <w:sz w:val="28"/>
            <w:szCs w:val="28"/>
          </w:rPr>
          <w:t xml:space="preserve"> </w:t>
        </w:r>
      </w:hyperlink>
      <w:r w:rsidR="00616118" w:rsidRPr="00616118">
        <w:rPr>
          <w:rFonts w:ascii="Times New Roman" w:eastAsia="Times New Roman" w:hAnsi="Times New Roman" w:cs="Times New Roman"/>
          <w:bCs/>
          <w:color w:val="auto"/>
          <w:sz w:val="28"/>
          <w:szCs w:val="28"/>
        </w:rPr>
        <w:t xml:space="preserve"> </w:t>
      </w:r>
    </w:p>
    <w:p w:rsidR="0030100A" w:rsidRDefault="0030100A" w:rsidP="007B2550">
      <w:pPr>
        <w:spacing w:line="360" w:lineRule="auto"/>
        <w:jc w:val="both"/>
        <w:rPr>
          <w:rFonts w:ascii="Times New Roman" w:eastAsia="Times New Roman" w:hAnsi="Times New Roman" w:cs="Times New Roman"/>
          <w:bCs/>
          <w:noProof/>
          <w:color w:val="auto"/>
          <w:sz w:val="28"/>
          <w:szCs w:val="28"/>
        </w:rPr>
      </w:pPr>
      <w:r>
        <w:rPr>
          <w:rFonts w:ascii="Times New Roman" w:eastAsia="Times New Roman" w:hAnsi="Times New Roman" w:cs="Times New Roman"/>
          <w:bCs/>
          <w:noProof/>
          <w:color w:val="auto"/>
          <w:sz w:val="28"/>
          <w:szCs w:val="28"/>
        </w:rPr>
        <w:t xml:space="preserve">                                      </w:t>
      </w:r>
      <w:r>
        <w:rPr>
          <w:rFonts w:ascii="Times New Roman" w:eastAsia="Times New Roman" w:hAnsi="Times New Roman" w:cs="Times New Roman"/>
          <w:bCs/>
          <w:noProof/>
          <w:color w:val="auto"/>
          <w:sz w:val="28"/>
          <w:szCs w:val="28"/>
        </w:rPr>
        <w:drawing>
          <wp:inline distT="0" distB="0" distL="0" distR="0">
            <wp:extent cx="2619375" cy="1743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oomblur.jpg"/>
                    <pic:cNvPicPr/>
                  </pic:nvPicPr>
                  <pic:blipFill>
                    <a:blip r:embed="rId47">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30100A" w:rsidRPr="0030100A" w:rsidRDefault="0030100A" w:rsidP="007B2550">
      <w:pPr>
        <w:spacing w:line="360" w:lineRule="auto"/>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noProof/>
          <w:color w:val="auto"/>
          <w:sz w:val="28"/>
          <w:szCs w:val="28"/>
        </w:rPr>
        <w:t xml:space="preserve">                                                     </w:t>
      </w:r>
      <w:r w:rsidRPr="0030100A">
        <w:rPr>
          <w:rFonts w:ascii="Times New Roman" w:eastAsia="Times New Roman" w:hAnsi="Times New Roman" w:cs="Times New Roman"/>
          <w:bCs/>
          <w:noProof/>
          <w:color w:val="auto"/>
          <w:sz w:val="24"/>
          <w:szCs w:val="24"/>
        </w:rPr>
        <w:t xml:space="preserve">c)zoomblur image   </w:t>
      </w:r>
    </w:p>
    <w:p w:rsidR="007B2550" w:rsidRPr="00616118" w:rsidRDefault="007B2550" w:rsidP="007B2550">
      <w:pPr>
        <w:pStyle w:val="Heading5"/>
        <w:keepNext w:val="0"/>
        <w:keepLines w:val="0"/>
        <w:spacing w:line="360" w:lineRule="auto"/>
        <w:jc w:val="both"/>
        <w:rPr>
          <w:rFonts w:ascii="Times New Roman" w:eastAsia="Times New Roman" w:hAnsi="Times New Roman" w:cs="Times New Roman"/>
          <w:color w:val="auto"/>
          <w:sz w:val="32"/>
          <w:szCs w:val="32"/>
          <w:u w:val="single"/>
        </w:rPr>
      </w:pPr>
      <w:bookmarkStart w:id="12" w:name="_fm129hhlfrhz" w:colFirst="0" w:colLast="0"/>
      <w:bookmarkEnd w:id="12"/>
      <w:r w:rsidRPr="00616118">
        <w:rPr>
          <w:rFonts w:ascii="Times New Roman" w:eastAsia="Times New Roman" w:hAnsi="Times New Roman" w:cs="Times New Roman"/>
          <w:color w:val="auto"/>
          <w:sz w:val="32"/>
          <w:szCs w:val="32"/>
          <w:u w:val="single"/>
        </w:rPr>
        <w:t>Artificial blur</w:t>
      </w:r>
      <w:r w:rsidR="00616118">
        <w:rPr>
          <w:rFonts w:ascii="Times New Roman" w:eastAsia="Times New Roman" w:hAnsi="Times New Roman" w:cs="Times New Roman"/>
          <w:color w:val="auto"/>
          <w:sz w:val="32"/>
          <w:szCs w:val="32"/>
          <w:u w:val="single"/>
        </w:rPr>
        <w:t>:</w:t>
      </w:r>
    </w:p>
    <w:p w:rsidR="007B2550" w:rsidRPr="00616118" w:rsidRDefault="007B2550" w:rsidP="00616118">
      <w:pPr>
        <w:spacing w:line="360" w:lineRule="auto"/>
        <w:ind w:firstLine="720"/>
        <w:jc w:val="both"/>
        <w:rPr>
          <w:rFonts w:ascii="Times New Roman" w:eastAsia="Times New Roman" w:hAnsi="Times New Roman" w:cs="Times New Roman"/>
          <w:bCs/>
          <w:color w:val="auto"/>
          <w:sz w:val="28"/>
          <w:szCs w:val="28"/>
        </w:rPr>
      </w:pPr>
      <w:r w:rsidRPr="00616118">
        <w:rPr>
          <w:rFonts w:ascii="Times New Roman" w:eastAsia="Times New Roman" w:hAnsi="Times New Roman" w:cs="Times New Roman"/>
          <w:bCs/>
          <w:color w:val="auto"/>
          <w:sz w:val="28"/>
          <w:szCs w:val="28"/>
        </w:rPr>
        <w:t xml:space="preserve">Most image editors have software filters to create types of blur. In </w:t>
      </w:r>
      <w:r w:rsidR="001C4564" w:rsidRPr="00616118">
        <w:rPr>
          <w:rFonts w:ascii="Times New Roman" w:eastAsia="Times New Roman" w:hAnsi="Times New Roman" w:cs="Times New Roman"/>
          <w:bCs/>
          <w:color w:val="auto"/>
          <w:sz w:val="28"/>
          <w:szCs w:val="28"/>
        </w:rPr>
        <w:t>fact,</w:t>
      </w:r>
      <w:r w:rsidRPr="00616118">
        <w:rPr>
          <w:rFonts w:ascii="Times New Roman" w:eastAsia="Times New Roman" w:hAnsi="Times New Roman" w:cs="Times New Roman"/>
          <w:bCs/>
          <w:color w:val="auto"/>
          <w:sz w:val="28"/>
          <w:szCs w:val="28"/>
        </w:rPr>
        <w:t xml:space="preserve"> there are a variety of different software </w:t>
      </w:r>
      <w:r w:rsidR="001C4564" w:rsidRPr="00616118">
        <w:rPr>
          <w:rFonts w:ascii="Times New Roman" w:eastAsia="Times New Roman" w:hAnsi="Times New Roman" w:cs="Times New Roman"/>
          <w:bCs/>
          <w:color w:val="auto"/>
          <w:sz w:val="28"/>
          <w:szCs w:val="28"/>
        </w:rPr>
        <w:t>filters available</w:t>
      </w:r>
      <w:r w:rsidRPr="00616118">
        <w:rPr>
          <w:rFonts w:ascii="Times New Roman" w:eastAsia="Times New Roman" w:hAnsi="Times New Roman" w:cs="Times New Roman"/>
          <w:bCs/>
          <w:color w:val="auto"/>
          <w:sz w:val="28"/>
          <w:szCs w:val="28"/>
        </w:rPr>
        <w:t>. Gaussian blur is one common type. It softens or smooths the image, but also causes loss of detail. There is also rotational blur (</w:t>
      </w:r>
      <w:r w:rsidR="001C4564" w:rsidRPr="00616118">
        <w:rPr>
          <w:rFonts w:ascii="Times New Roman" w:eastAsia="Times New Roman" w:hAnsi="Times New Roman" w:cs="Times New Roman"/>
          <w:bCs/>
          <w:color w:val="auto"/>
          <w:sz w:val="28"/>
          <w:szCs w:val="28"/>
        </w:rPr>
        <w:t>self-explanatory</w:t>
      </w:r>
      <w:r w:rsidRPr="00616118">
        <w:rPr>
          <w:rFonts w:ascii="Times New Roman" w:eastAsia="Times New Roman" w:hAnsi="Times New Roman" w:cs="Times New Roman"/>
          <w:bCs/>
          <w:color w:val="auto"/>
          <w:sz w:val="28"/>
          <w:szCs w:val="28"/>
        </w:rPr>
        <w:t xml:space="preserve">); linear blur or movement blur – you choose the direction of the blur. Other </w:t>
      </w:r>
      <w:r w:rsidR="001C4564" w:rsidRPr="00616118">
        <w:rPr>
          <w:rFonts w:ascii="Times New Roman" w:eastAsia="Times New Roman" w:hAnsi="Times New Roman" w:cs="Times New Roman"/>
          <w:bCs/>
          <w:color w:val="auto"/>
          <w:sz w:val="28"/>
          <w:szCs w:val="28"/>
        </w:rPr>
        <w:t>editing</w:t>
      </w:r>
      <w:r w:rsidRPr="00616118">
        <w:rPr>
          <w:rFonts w:ascii="Times New Roman" w:eastAsia="Times New Roman" w:hAnsi="Times New Roman" w:cs="Times New Roman"/>
          <w:bCs/>
          <w:color w:val="auto"/>
          <w:sz w:val="28"/>
          <w:szCs w:val="28"/>
        </w:rPr>
        <w:t xml:space="preserve"> packages will have other blur types too.</w:t>
      </w:r>
    </w:p>
    <w:p w:rsidR="007B2550" w:rsidRDefault="007B2550" w:rsidP="00616118">
      <w:pPr>
        <w:spacing w:line="360" w:lineRule="auto"/>
        <w:ind w:firstLine="720"/>
        <w:jc w:val="both"/>
        <w:rPr>
          <w:rFonts w:ascii="Times New Roman" w:eastAsia="Times New Roman" w:hAnsi="Times New Roman" w:cs="Times New Roman"/>
          <w:bCs/>
          <w:color w:val="auto"/>
          <w:sz w:val="28"/>
          <w:szCs w:val="28"/>
        </w:rPr>
      </w:pPr>
      <w:r w:rsidRPr="00616118">
        <w:rPr>
          <w:rFonts w:ascii="Times New Roman" w:eastAsia="Times New Roman" w:hAnsi="Times New Roman" w:cs="Times New Roman"/>
          <w:bCs/>
          <w:color w:val="auto"/>
          <w:sz w:val="28"/>
          <w:szCs w:val="28"/>
        </w:rPr>
        <w:lastRenderedPageBreak/>
        <w:t>Artificial types of blur do not have the same effect as blurs created in-camera. Artificial blur tends to lack depth. Whereas, blur using</w:t>
      </w:r>
      <w:hyperlink r:id="rId48">
        <w:r w:rsidRPr="00616118">
          <w:rPr>
            <w:rFonts w:ascii="Times New Roman" w:eastAsia="Times New Roman" w:hAnsi="Times New Roman" w:cs="Times New Roman"/>
            <w:bCs/>
            <w:color w:val="auto"/>
            <w:sz w:val="28"/>
            <w:szCs w:val="28"/>
          </w:rPr>
          <w:t xml:space="preserve"> </w:t>
        </w:r>
      </w:hyperlink>
      <w:hyperlink r:id="rId49">
        <w:r w:rsidRPr="00616118">
          <w:rPr>
            <w:rFonts w:ascii="Times New Roman" w:eastAsia="Times New Roman" w:hAnsi="Times New Roman" w:cs="Times New Roman"/>
            <w:bCs/>
            <w:color w:val="auto"/>
            <w:sz w:val="28"/>
            <w:szCs w:val="28"/>
          </w:rPr>
          <w:t>depth of field</w:t>
        </w:r>
      </w:hyperlink>
      <w:r w:rsidRPr="00616118">
        <w:rPr>
          <w:rFonts w:ascii="Times New Roman" w:eastAsia="Times New Roman" w:hAnsi="Times New Roman" w:cs="Times New Roman"/>
          <w:bCs/>
          <w:color w:val="auto"/>
          <w:sz w:val="28"/>
          <w:szCs w:val="28"/>
        </w:rPr>
        <w:t xml:space="preserve"> gives depth to a picture. The bokeh and movement blurs both have the impact of realism and depth as they vary throughout the depth of the image. Applying a uniform artificial blur can affect the realism. Applied with care and artful work you can make artificial blur look real. It is all about care and attention.</w:t>
      </w:r>
    </w:p>
    <w:p w:rsidR="00B04F16" w:rsidRDefault="00B04F16" w:rsidP="00B04F16">
      <w:pPr>
        <w:spacing w:line="240" w:lineRule="auto"/>
        <w:ind w:firstLine="720"/>
        <w:jc w:val="both"/>
        <w:rPr>
          <w:rFonts w:ascii="Times New Roman" w:eastAsia="Times New Roman" w:hAnsi="Times New Roman" w:cs="Times New Roman"/>
          <w:bCs/>
          <w:noProof/>
          <w:color w:val="auto"/>
          <w:sz w:val="28"/>
          <w:szCs w:val="28"/>
        </w:rPr>
      </w:pPr>
      <w:r>
        <w:rPr>
          <w:rFonts w:ascii="Times New Roman" w:eastAsia="Times New Roman" w:hAnsi="Times New Roman" w:cs="Times New Roman"/>
          <w:bCs/>
          <w:noProof/>
          <w:color w:val="auto"/>
          <w:sz w:val="28"/>
          <w:szCs w:val="28"/>
        </w:rPr>
        <w:t xml:space="preserve">                        </w:t>
      </w:r>
      <w:r>
        <w:rPr>
          <w:rFonts w:ascii="Times New Roman" w:eastAsia="Times New Roman" w:hAnsi="Times New Roman" w:cs="Times New Roman"/>
          <w:bCs/>
          <w:noProof/>
          <w:color w:val="auto"/>
          <w:sz w:val="28"/>
          <w:szCs w:val="28"/>
        </w:rPr>
        <w:drawing>
          <wp:inline distT="0" distB="0" distL="0" distR="0">
            <wp:extent cx="2506134" cy="14097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rtfical.png"/>
                    <pic:cNvPicPr/>
                  </pic:nvPicPr>
                  <pic:blipFill>
                    <a:blip r:embed="rId50">
                      <a:extLst>
                        <a:ext uri="{28A0092B-C50C-407E-A947-70E740481C1C}">
                          <a14:useLocalDpi xmlns:a14="http://schemas.microsoft.com/office/drawing/2010/main" val="0"/>
                        </a:ext>
                      </a:extLst>
                    </a:blip>
                    <a:stretch>
                      <a:fillRect/>
                    </a:stretch>
                  </pic:blipFill>
                  <pic:spPr>
                    <a:xfrm>
                      <a:off x="0" y="0"/>
                      <a:ext cx="2516848" cy="1415727"/>
                    </a:xfrm>
                    <a:prstGeom prst="rect">
                      <a:avLst/>
                    </a:prstGeom>
                  </pic:spPr>
                </pic:pic>
              </a:graphicData>
            </a:graphic>
          </wp:inline>
        </w:drawing>
      </w:r>
    </w:p>
    <w:p w:rsidR="00B04F16" w:rsidRPr="00B04F16" w:rsidRDefault="00B04F16" w:rsidP="00B04F16">
      <w:pPr>
        <w:spacing w:line="240" w:lineRule="auto"/>
        <w:ind w:firstLine="720"/>
        <w:jc w:val="both"/>
        <w:rPr>
          <w:rFonts w:ascii="Times New Roman" w:eastAsia="Times New Roman" w:hAnsi="Times New Roman" w:cs="Times New Roman"/>
          <w:bCs/>
          <w:color w:val="auto"/>
          <w:sz w:val="24"/>
          <w:szCs w:val="24"/>
        </w:rPr>
      </w:pPr>
      <w:r w:rsidRPr="00B04F16">
        <w:rPr>
          <w:rFonts w:ascii="Times New Roman" w:eastAsia="Times New Roman" w:hAnsi="Times New Roman" w:cs="Times New Roman"/>
          <w:bCs/>
          <w:noProof/>
          <w:color w:val="auto"/>
          <w:sz w:val="24"/>
          <w:szCs w:val="24"/>
        </w:rPr>
        <w:t xml:space="preserve">                                </w:t>
      </w:r>
      <w:r>
        <w:rPr>
          <w:rFonts w:ascii="Times New Roman" w:eastAsia="Times New Roman" w:hAnsi="Times New Roman" w:cs="Times New Roman"/>
          <w:bCs/>
          <w:noProof/>
          <w:color w:val="auto"/>
          <w:sz w:val="24"/>
          <w:szCs w:val="24"/>
        </w:rPr>
        <w:t xml:space="preserve">  </w:t>
      </w:r>
      <w:r w:rsidRPr="00B04F16">
        <w:rPr>
          <w:rFonts w:ascii="Times New Roman" w:eastAsia="Times New Roman" w:hAnsi="Times New Roman" w:cs="Times New Roman"/>
          <w:bCs/>
          <w:noProof/>
          <w:color w:val="auto"/>
          <w:sz w:val="24"/>
          <w:szCs w:val="24"/>
        </w:rPr>
        <w:t xml:space="preserve">     d) Artifical blurtype image </w:t>
      </w:r>
    </w:p>
    <w:p w:rsidR="007B2550" w:rsidRPr="00B412BF" w:rsidRDefault="007B2550" w:rsidP="00B412BF">
      <w:pPr>
        <w:spacing w:line="360" w:lineRule="auto"/>
        <w:ind w:firstLine="720"/>
        <w:jc w:val="both"/>
        <w:rPr>
          <w:rFonts w:ascii="Times New Roman" w:eastAsia="Times New Roman" w:hAnsi="Times New Roman" w:cs="Times New Roman"/>
          <w:bCs/>
          <w:color w:val="auto"/>
          <w:sz w:val="28"/>
          <w:szCs w:val="28"/>
        </w:rPr>
      </w:pPr>
      <w:r w:rsidRPr="00616118">
        <w:rPr>
          <w:rFonts w:ascii="Times New Roman" w:eastAsia="Times New Roman" w:hAnsi="Times New Roman" w:cs="Times New Roman"/>
          <w:bCs/>
          <w:color w:val="auto"/>
          <w:sz w:val="28"/>
          <w:szCs w:val="28"/>
        </w:rPr>
        <w:t>Hand movement during a shot causes all sorts of blur. You get blurred shadows, blurr</w:t>
      </w:r>
      <w:r w:rsidR="001C4564">
        <w:rPr>
          <w:rFonts w:ascii="Times New Roman" w:eastAsia="Times New Roman" w:hAnsi="Times New Roman" w:cs="Times New Roman"/>
          <w:bCs/>
          <w:color w:val="auto"/>
          <w:sz w:val="28"/>
          <w:szCs w:val="28"/>
        </w:rPr>
        <w:t>ed faces, possibly jerky tracks</w:t>
      </w:r>
      <w:r w:rsidRPr="00616118">
        <w:rPr>
          <w:rFonts w:ascii="Times New Roman" w:eastAsia="Times New Roman" w:hAnsi="Times New Roman" w:cs="Times New Roman"/>
          <w:bCs/>
          <w:color w:val="auto"/>
          <w:sz w:val="28"/>
          <w:szCs w:val="28"/>
        </w:rPr>
        <w:t xml:space="preserve"> not good at all. However, you can have some fun with this sort of movement. Some famous pictures have been created by deliberate hand movements. There are lots of shots,</w:t>
      </w:r>
      <w:hyperlink r:id="rId51">
        <w:r w:rsidRPr="00616118">
          <w:rPr>
            <w:rFonts w:ascii="Times New Roman" w:eastAsia="Times New Roman" w:hAnsi="Times New Roman" w:cs="Times New Roman"/>
            <w:bCs/>
            <w:color w:val="auto"/>
            <w:sz w:val="28"/>
            <w:szCs w:val="28"/>
          </w:rPr>
          <w:t xml:space="preserve"> </w:t>
        </w:r>
      </w:hyperlink>
      <w:r w:rsidRPr="00616118">
        <w:rPr>
          <w:rFonts w:ascii="Times New Roman" w:eastAsia="Times New Roman" w:hAnsi="Times New Roman" w:cs="Times New Roman"/>
          <w:bCs/>
          <w:color w:val="auto"/>
          <w:sz w:val="28"/>
          <w:szCs w:val="28"/>
        </w:rPr>
        <w:t xml:space="preserve">like tree </w:t>
      </w:r>
      <w:r w:rsidR="001C4564" w:rsidRPr="00616118">
        <w:rPr>
          <w:rFonts w:ascii="Times New Roman" w:eastAsia="Times New Roman" w:hAnsi="Times New Roman" w:cs="Times New Roman"/>
          <w:bCs/>
          <w:color w:val="auto"/>
          <w:sz w:val="28"/>
          <w:szCs w:val="28"/>
        </w:rPr>
        <w:t>shots</w:t>
      </w:r>
      <w:r w:rsidR="001C4564" w:rsidRPr="00616118">
        <w:rPr>
          <w:rFonts w:ascii="Times New Roman" w:eastAsia="Times New Roman" w:hAnsi="Times New Roman" w:cs="Times New Roman"/>
          <w:bCs/>
          <w:color w:val="auto"/>
          <w:sz w:val="28"/>
          <w:szCs w:val="28"/>
          <w:u w:val="single"/>
        </w:rPr>
        <w:t xml:space="preserve"> </w:t>
      </w:r>
      <w:r w:rsidR="001C4564" w:rsidRPr="00616118">
        <w:rPr>
          <w:rFonts w:ascii="Times New Roman" w:eastAsia="Times New Roman" w:hAnsi="Times New Roman" w:cs="Times New Roman"/>
          <w:bCs/>
          <w:color w:val="auto"/>
          <w:sz w:val="28"/>
          <w:szCs w:val="28"/>
        </w:rPr>
        <w:t>where</w:t>
      </w:r>
      <w:r w:rsidRPr="00616118">
        <w:rPr>
          <w:rFonts w:ascii="Times New Roman" w:eastAsia="Times New Roman" w:hAnsi="Times New Roman" w:cs="Times New Roman"/>
          <w:bCs/>
          <w:color w:val="auto"/>
          <w:sz w:val="28"/>
          <w:szCs w:val="28"/>
        </w:rPr>
        <w:t xml:space="preserve"> the movement of the camera creates a surreal or abstract view of the subject. Some people have tried</w:t>
      </w:r>
      <w:hyperlink r:id="rId52">
        <w:r w:rsidRPr="00616118">
          <w:rPr>
            <w:rFonts w:ascii="Times New Roman" w:eastAsia="Times New Roman" w:hAnsi="Times New Roman" w:cs="Times New Roman"/>
            <w:bCs/>
            <w:color w:val="auto"/>
            <w:sz w:val="28"/>
            <w:szCs w:val="28"/>
          </w:rPr>
          <w:t xml:space="preserve"> </w:t>
        </w:r>
      </w:hyperlink>
      <w:hyperlink r:id="rId53">
        <w:r w:rsidRPr="00616118">
          <w:rPr>
            <w:rFonts w:ascii="Times New Roman" w:eastAsia="Times New Roman" w:hAnsi="Times New Roman" w:cs="Times New Roman"/>
            <w:bCs/>
            <w:color w:val="auto"/>
            <w:sz w:val="28"/>
            <w:szCs w:val="28"/>
          </w:rPr>
          <w:t>throwing their camera and triggering it in mid-air</w:t>
        </w:r>
      </w:hyperlink>
      <w:r w:rsidRPr="00616118">
        <w:rPr>
          <w:rFonts w:ascii="Times New Roman" w:eastAsia="Times New Roman" w:hAnsi="Times New Roman" w:cs="Times New Roman"/>
          <w:bCs/>
          <w:color w:val="auto"/>
          <w:sz w:val="28"/>
          <w:szCs w:val="28"/>
        </w:rPr>
        <w:t xml:space="preserve"> – some bizarre results can be obtained (including a smashed camera).</w:t>
      </w:r>
    </w:p>
    <w:p w:rsidR="007B2550" w:rsidRPr="007B2550" w:rsidRDefault="007B2550" w:rsidP="007B2550">
      <w:pPr>
        <w:pStyle w:val="ListParagraph"/>
        <w:numPr>
          <w:ilvl w:val="1"/>
          <w:numId w:val="12"/>
        </w:numPr>
        <w:spacing w:after="0" w:line="240" w:lineRule="auto"/>
        <w:rPr>
          <w:rFonts w:ascii="Times New Roman" w:eastAsia="Times New Roman" w:hAnsi="Times New Roman" w:cs="Times New Roman"/>
          <w:b/>
          <w:sz w:val="28"/>
          <w:szCs w:val="28"/>
          <w:u w:val="single"/>
        </w:rPr>
      </w:pPr>
      <w:r w:rsidRPr="007B2550">
        <w:rPr>
          <w:rFonts w:ascii="Times New Roman" w:eastAsia="Times New Roman" w:hAnsi="Times New Roman" w:cs="Times New Roman"/>
          <w:b/>
          <w:sz w:val="32"/>
          <w:szCs w:val="32"/>
          <w:u w:val="single"/>
        </w:rPr>
        <w:t>PROBLEM STATEMENT</w:t>
      </w:r>
      <w:r w:rsidRPr="007B2550">
        <w:rPr>
          <w:rFonts w:ascii="Times New Roman" w:eastAsia="Times New Roman" w:hAnsi="Times New Roman" w:cs="Times New Roman"/>
          <w:b/>
          <w:sz w:val="28"/>
          <w:szCs w:val="28"/>
          <w:u w:val="single"/>
        </w:rPr>
        <w:t>:</w:t>
      </w:r>
    </w:p>
    <w:p w:rsidR="007B2550" w:rsidRPr="007B2550" w:rsidRDefault="007B2550" w:rsidP="007B2550">
      <w:pPr>
        <w:spacing w:after="0" w:line="240" w:lineRule="auto"/>
        <w:rPr>
          <w:rFonts w:ascii="Times New Roman" w:eastAsia="Times New Roman" w:hAnsi="Times New Roman" w:cs="Times New Roman"/>
          <w:b/>
          <w:sz w:val="32"/>
          <w:szCs w:val="32"/>
        </w:rPr>
      </w:pPr>
    </w:p>
    <w:p w:rsidR="00014D63" w:rsidRDefault="007B255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hyperlink r:id="rId54">
        <w:r>
          <w:rPr>
            <w:rFonts w:ascii="Times New Roman" w:eastAsia="Times New Roman" w:hAnsi="Times New Roman" w:cs="Times New Roman"/>
            <w:sz w:val="28"/>
            <w:szCs w:val="28"/>
          </w:rPr>
          <w:t xml:space="preserve"> </w:t>
        </w:r>
      </w:hyperlink>
      <w:r>
        <w:rPr>
          <w:rFonts w:ascii="Times New Roman" w:eastAsia="Times New Roman" w:hAnsi="Times New Roman" w:cs="Times New Roman"/>
          <w:sz w:val="28"/>
          <w:szCs w:val="28"/>
        </w:rPr>
        <w:t>image processing ,blind deconvolution is a deconvolution technique that permits recovery of the target scene from a single or set of "blurred" images in the presence of a poorly determined or unknown</w:t>
      </w:r>
      <w:hyperlink r:id="rId55">
        <w:r>
          <w:rPr>
            <w:rFonts w:ascii="Times New Roman" w:eastAsia="Times New Roman" w:hAnsi="Times New Roman" w:cs="Times New Roman"/>
            <w:sz w:val="28"/>
            <w:szCs w:val="28"/>
          </w:rPr>
          <w:t xml:space="preserve"> </w:t>
        </w:r>
      </w:hyperlink>
      <w:r>
        <w:rPr>
          <w:rFonts w:ascii="Times New Roman" w:eastAsia="Times New Roman" w:hAnsi="Times New Roman" w:cs="Times New Roman"/>
          <w:sz w:val="28"/>
          <w:szCs w:val="28"/>
        </w:rPr>
        <w:t>point spread function (</w:t>
      </w:r>
      <w:proofErr w:type="spellStart"/>
      <w:r>
        <w:rPr>
          <w:rFonts w:ascii="Times New Roman" w:eastAsia="Times New Roman" w:hAnsi="Times New Roman" w:cs="Times New Roman"/>
          <w:sz w:val="28"/>
          <w:szCs w:val="28"/>
        </w:rPr>
        <w:t>psf</w:t>
      </w:r>
      <w:proofErr w:type="spellEnd"/>
      <w:r>
        <w:rPr>
          <w:rFonts w:ascii="Times New Roman" w:eastAsia="Times New Roman" w:hAnsi="Times New Roman" w:cs="Times New Roman"/>
          <w:sz w:val="28"/>
          <w:szCs w:val="28"/>
        </w:rPr>
        <w:t xml:space="preserve">).Regular linear and non-linear deconvolution techniques utilize a known PSF. For blind deconvolution, the PSF is estimated from the image or image set, allowing the </w:t>
      </w:r>
      <w:r>
        <w:rPr>
          <w:rFonts w:ascii="Times New Roman" w:eastAsia="Times New Roman" w:hAnsi="Times New Roman" w:cs="Times New Roman"/>
          <w:sz w:val="28"/>
          <w:szCs w:val="28"/>
        </w:rPr>
        <w:lastRenderedPageBreak/>
        <w:t>deconvolution to be performed. Researchers have been studying blind deconvolution methods for several decades, and have approached the problem from different directions.</w:t>
      </w:r>
      <w:r w:rsidR="001C456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Most of the work on blind deconvolution started in early 1970s. Blind deconvolution is used in astronomical imaging and medical imaging.</w:t>
      </w:r>
      <w:r w:rsidR="001C456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Blind deconvolution can be performed iteratively, whereby each iteration improves the estimation of the PSF and the scene, or non-iteratively, where one application of the algorithm, based on exterior information, extracts the psf.</w:t>
      </w:r>
    </w:p>
    <w:p w:rsidR="00014D63" w:rsidRDefault="007B2550" w:rsidP="00205E3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1.2 </w:t>
      </w:r>
      <w:r>
        <w:rPr>
          <w:rFonts w:ascii="Times New Roman" w:eastAsia="Times New Roman" w:hAnsi="Times New Roman" w:cs="Times New Roman"/>
          <w:b/>
          <w:sz w:val="32"/>
          <w:szCs w:val="32"/>
          <w:u w:val="single"/>
        </w:rPr>
        <w:t>MOTIVATION:</w:t>
      </w:r>
    </w:p>
    <w:p w:rsidR="00014D63" w:rsidRDefault="007B2550">
      <w:pPr>
        <w:numPr>
          <w:ilvl w:val="0"/>
          <w:numId w:val="3"/>
        </w:numPr>
        <w:spacing w:after="0" w:line="360" w:lineRule="auto"/>
        <w:contextualSpacing/>
        <w:jc w:val="both"/>
        <w:rPr>
          <w:sz w:val="28"/>
          <w:szCs w:val="28"/>
        </w:rPr>
      </w:pPr>
      <w:r>
        <w:rPr>
          <w:rFonts w:ascii="Times New Roman" w:eastAsia="Times New Roman" w:hAnsi="Times New Roman" w:cs="Times New Roman"/>
          <w:sz w:val="28"/>
          <w:szCs w:val="28"/>
        </w:rPr>
        <w:t>Blur is a common and unwanted artifact of image acquisition</w:t>
      </w:r>
    </w:p>
    <w:p w:rsidR="00014D63" w:rsidRDefault="007B2550">
      <w:pPr>
        <w:numPr>
          <w:ilvl w:val="0"/>
          <w:numId w:val="3"/>
        </w:numPr>
        <w:spacing w:after="0" w:line="360" w:lineRule="auto"/>
        <w:contextualSpacing/>
        <w:jc w:val="both"/>
        <w:rPr>
          <w:sz w:val="28"/>
          <w:szCs w:val="28"/>
        </w:rPr>
      </w:pPr>
      <w:r>
        <w:rPr>
          <w:rFonts w:ascii="Times New Roman" w:eastAsia="Times New Roman" w:hAnsi="Times New Roman" w:cs="Times New Roman"/>
          <w:sz w:val="28"/>
          <w:szCs w:val="28"/>
        </w:rPr>
        <w:t>A lot amount of data is lost in the image due the blurriness of the image.</w:t>
      </w:r>
    </w:p>
    <w:p w:rsidR="00014D63" w:rsidRDefault="007B2550">
      <w:pPr>
        <w:numPr>
          <w:ilvl w:val="0"/>
          <w:numId w:val="3"/>
        </w:numPr>
        <w:spacing w:after="0" w:line="360" w:lineRule="auto"/>
        <w:jc w:val="both"/>
        <w:rPr>
          <w:sz w:val="28"/>
          <w:szCs w:val="28"/>
        </w:rPr>
      </w:pPr>
      <w:r>
        <w:rPr>
          <w:rFonts w:ascii="Times New Roman" w:eastAsia="Times New Roman" w:hAnsi="Times New Roman" w:cs="Times New Roman"/>
          <w:sz w:val="28"/>
          <w:szCs w:val="28"/>
        </w:rPr>
        <w:t>Even though the work is done where are not getting exact information in the image due to blurriness.</w:t>
      </w:r>
      <w:r>
        <w:rPr>
          <w:rFonts w:ascii="Times New Roman" w:eastAsia="Times New Roman" w:hAnsi="Times New Roman" w:cs="Times New Roman"/>
          <w:sz w:val="32"/>
          <w:szCs w:val="32"/>
        </w:rPr>
        <w:tab/>
      </w:r>
    </w:p>
    <w:p w:rsidR="00014D63" w:rsidRDefault="007B2550">
      <w:pPr>
        <w:numPr>
          <w:ilvl w:val="0"/>
          <w:numId w:val="3"/>
        </w:numPr>
        <w:spacing w:after="0" w:line="360" w:lineRule="auto"/>
        <w:jc w:val="both"/>
        <w:rPr>
          <w:sz w:val="28"/>
          <w:szCs w:val="28"/>
        </w:rPr>
      </w:pPr>
      <w:r>
        <w:rPr>
          <w:rFonts w:ascii="Times New Roman" w:eastAsia="Times New Roman" w:hAnsi="Times New Roman" w:cs="Times New Roman"/>
          <w:sz w:val="28"/>
          <w:szCs w:val="28"/>
        </w:rPr>
        <w:t>Important pictures taken the satellites of the motion are appeared to be blurred.</w:t>
      </w:r>
    </w:p>
    <w:p w:rsidR="00014D63" w:rsidRPr="00C967D3" w:rsidRDefault="007B2550">
      <w:pPr>
        <w:numPr>
          <w:ilvl w:val="0"/>
          <w:numId w:val="3"/>
        </w:numPr>
        <w:spacing w:after="0" w:line="360" w:lineRule="auto"/>
        <w:jc w:val="both"/>
        <w:rPr>
          <w:sz w:val="28"/>
          <w:szCs w:val="28"/>
        </w:rPr>
      </w:pPr>
      <w:r>
        <w:rPr>
          <w:rFonts w:ascii="Times New Roman" w:eastAsia="Times New Roman" w:hAnsi="Times New Roman" w:cs="Times New Roman"/>
          <w:sz w:val="28"/>
          <w:szCs w:val="28"/>
        </w:rPr>
        <w:t xml:space="preserve">Images </w:t>
      </w:r>
      <w:r w:rsidR="001C4564">
        <w:rPr>
          <w:rFonts w:ascii="Times New Roman" w:eastAsia="Times New Roman" w:hAnsi="Times New Roman" w:cs="Times New Roman"/>
          <w:sz w:val="28"/>
          <w:szCs w:val="28"/>
        </w:rPr>
        <w:t>captured</w:t>
      </w:r>
      <w:r>
        <w:rPr>
          <w:rFonts w:ascii="Times New Roman" w:eastAsia="Times New Roman" w:hAnsi="Times New Roman" w:cs="Times New Roman"/>
          <w:sz w:val="28"/>
          <w:szCs w:val="28"/>
        </w:rPr>
        <w:t xml:space="preserve"> by the </w:t>
      </w:r>
      <w:r w:rsidR="001C4564">
        <w:rPr>
          <w:rFonts w:ascii="Times New Roman" w:eastAsia="Times New Roman" w:hAnsi="Times New Roman" w:cs="Times New Roman"/>
          <w:sz w:val="28"/>
          <w:szCs w:val="28"/>
        </w:rPr>
        <w:t>secrete camera are most often</w:t>
      </w:r>
      <w:r>
        <w:rPr>
          <w:rFonts w:ascii="Times New Roman" w:eastAsia="Times New Roman" w:hAnsi="Times New Roman" w:cs="Times New Roman"/>
          <w:sz w:val="28"/>
          <w:szCs w:val="28"/>
        </w:rPr>
        <w:t xml:space="preserve"> blurred so we need </w:t>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technique that could estimate the blur and deblur it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014D63" w:rsidRDefault="007B2550">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1.3 </w:t>
      </w:r>
      <w:r>
        <w:rPr>
          <w:rFonts w:ascii="Times New Roman" w:eastAsia="Times New Roman" w:hAnsi="Times New Roman" w:cs="Times New Roman"/>
          <w:b/>
          <w:sz w:val="30"/>
          <w:szCs w:val="30"/>
          <w:u w:val="single"/>
        </w:rPr>
        <w:t>CONTRIBUTION</w:t>
      </w:r>
      <w:r>
        <w:rPr>
          <w:rFonts w:ascii="Times New Roman" w:eastAsia="Times New Roman" w:hAnsi="Times New Roman" w:cs="Times New Roman"/>
          <w:b/>
          <w:sz w:val="32"/>
          <w:szCs w:val="32"/>
          <w:u w:val="single"/>
        </w:rPr>
        <w:t>:</w:t>
      </w:r>
    </w:p>
    <w:p w:rsidR="00014D63" w:rsidRDefault="007B255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deblur the image easily when the blur information is known to us where in our project we work the images whose blur information is unknown to us, </w:t>
      </w:r>
      <w:proofErr w:type="gramStart"/>
      <w:r>
        <w:rPr>
          <w:rFonts w:ascii="Times New Roman" w:eastAsia="Times New Roman" w:hAnsi="Times New Roman" w:cs="Times New Roman"/>
          <w:sz w:val="28"/>
          <w:szCs w:val="28"/>
        </w:rPr>
        <w:t>We</w:t>
      </w:r>
      <w:proofErr w:type="gramEnd"/>
      <w:r>
        <w:rPr>
          <w:rFonts w:ascii="Times New Roman" w:eastAsia="Times New Roman" w:hAnsi="Times New Roman" w:cs="Times New Roman"/>
          <w:sz w:val="28"/>
          <w:szCs w:val="28"/>
        </w:rPr>
        <w:t xml:space="preserve"> prove that blind deconvolution is the best technique out there when the blurriness of the image is not known to us so we compare the output with different images generated by other techniques like Lucy-Richardson method, Regularized filter method, Wiener filter method.</w:t>
      </w:r>
    </w:p>
    <w:p w:rsidR="00130A64" w:rsidRDefault="00130A64" w:rsidP="00130A64">
      <w:pPr>
        <w:spacing w:line="360" w:lineRule="auto"/>
        <w:rPr>
          <w:rFonts w:ascii="Times New Roman" w:eastAsia="Times New Roman" w:hAnsi="Times New Roman" w:cs="Times New Roman"/>
          <w:b/>
          <w:sz w:val="30"/>
          <w:szCs w:val="30"/>
        </w:rPr>
      </w:pPr>
    </w:p>
    <w:p w:rsidR="00130A64" w:rsidRDefault="00130A64" w:rsidP="00130A64">
      <w:pPr>
        <w:spacing w:line="360" w:lineRule="auto"/>
        <w:rPr>
          <w:rFonts w:ascii="Times New Roman" w:eastAsia="Times New Roman" w:hAnsi="Times New Roman" w:cs="Times New Roman"/>
          <w:b/>
          <w:sz w:val="30"/>
          <w:szCs w:val="30"/>
        </w:rPr>
      </w:pPr>
    </w:p>
    <w:p w:rsidR="00130A64" w:rsidRDefault="007B2550" w:rsidP="00130A64">
      <w:pPr>
        <w:spacing w:line="36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rPr>
        <w:lastRenderedPageBreak/>
        <w:t xml:space="preserve">1.4 </w:t>
      </w:r>
      <w:r>
        <w:rPr>
          <w:rFonts w:ascii="Times New Roman" w:eastAsia="Times New Roman" w:hAnsi="Times New Roman" w:cs="Times New Roman"/>
          <w:b/>
          <w:sz w:val="30"/>
          <w:szCs w:val="30"/>
          <w:u w:val="single"/>
        </w:rPr>
        <w:t>RESEARCH METHODOLOGY:</w:t>
      </w:r>
    </w:p>
    <w:p w:rsidR="00014D63" w:rsidRPr="00130A64" w:rsidRDefault="007B2550" w:rsidP="00130A64">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sz w:val="28"/>
          <w:szCs w:val="28"/>
        </w:rPr>
        <w:t xml:space="preserve">We take photographs </w:t>
      </w:r>
      <w:r w:rsidR="001C4564">
        <w:rPr>
          <w:rFonts w:ascii="Times New Roman" w:eastAsia="Times New Roman" w:hAnsi="Times New Roman" w:cs="Times New Roman"/>
          <w:sz w:val="28"/>
          <w:szCs w:val="28"/>
        </w:rPr>
        <w:t>to</w:t>
      </w:r>
      <w:r>
        <w:rPr>
          <w:rFonts w:ascii="Times New Roman" w:eastAsia="Times New Roman" w:hAnsi="Times New Roman" w:cs="Times New Roman"/>
          <w:sz w:val="28"/>
          <w:szCs w:val="28"/>
        </w:rPr>
        <w:t xml:space="preserve"> preserve special </w:t>
      </w:r>
      <w:r w:rsidR="001C4564">
        <w:rPr>
          <w:rFonts w:ascii="Times New Roman" w:eastAsia="Times New Roman" w:hAnsi="Times New Roman" w:cs="Times New Roman"/>
          <w:sz w:val="28"/>
          <w:szCs w:val="28"/>
        </w:rPr>
        <w:t>momentums</w:t>
      </w:r>
      <w:r>
        <w:rPr>
          <w:rFonts w:ascii="Times New Roman" w:eastAsia="Times New Roman" w:hAnsi="Times New Roman" w:cs="Times New Roman"/>
          <w:sz w:val="28"/>
          <w:szCs w:val="28"/>
        </w:rPr>
        <w:t xml:space="preserve"> in our life or to store information most of these photographs </w:t>
      </w:r>
      <w:r w:rsidR="001C4564">
        <w:rPr>
          <w:rFonts w:ascii="Times New Roman" w:eastAsia="Times New Roman" w:hAnsi="Times New Roman" w:cs="Times New Roman"/>
          <w:sz w:val="28"/>
          <w:szCs w:val="28"/>
        </w:rPr>
        <w:t>cannot</w:t>
      </w:r>
      <w:r>
        <w:rPr>
          <w:rFonts w:ascii="Times New Roman" w:eastAsia="Times New Roman" w:hAnsi="Times New Roman" w:cs="Times New Roman"/>
          <w:sz w:val="28"/>
          <w:szCs w:val="28"/>
        </w:rPr>
        <w:t xml:space="preserve"> be recreated if they didn’t come out well due to blurriness. </w:t>
      </w:r>
      <w:r w:rsidR="001C4564">
        <w:rPr>
          <w:rFonts w:ascii="Times New Roman" w:eastAsia="Times New Roman" w:hAnsi="Times New Roman" w:cs="Times New Roman"/>
          <w:sz w:val="28"/>
          <w:szCs w:val="28"/>
        </w:rPr>
        <w:t>Since the</w:t>
      </w:r>
      <w:r>
        <w:rPr>
          <w:rFonts w:ascii="Times New Roman" w:eastAsia="Times New Roman" w:hAnsi="Times New Roman" w:cs="Times New Roman"/>
          <w:sz w:val="28"/>
          <w:szCs w:val="28"/>
        </w:rPr>
        <w:t xml:space="preserve"> blind image deconvolution techniques is good for deblurring the images whose blurriness not known we choose blind deconvolution techniques.</w:t>
      </w:r>
    </w:p>
    <w:p w:rsidR="00014D63" w:rsidRDefault="00014D63">
      <w:pPr>
        <w:spacing w:after="0" w:line="360" w:lineRule="auto"/>
        <w:jc w:val="both"/>
        <w:rPr>
          <w:rFonts w:ascii="Times New Roman" w:eastAsia="Times New Roman" w:hAnsi="Times New Roman" w:cs="Times New Roman"/>
          <w:b/>
          <w:sz w:val="30"/>
          <w:szCs w:val="30"/>
        </w:rPr>
      </w:pPr>
    </w:p>
    <w:p w:rsidR="00014D63" w:rsidRDefault="00014D63">
      <w:pPr>
        <w:spacing w:after="0" w:line="360" w:lineRule="auto"/>
        <w:jc w:val="both"/>
        <w:rPr>
          <w:rFonts w:ascii="Times New Roman" w:eastAsia="Times New Roman" w:hAnsi="Times New Roman" w:cs="Times New Roman"/>
          <w:b/>
          <w:sz w:val="32"/>
          <w:szCs w:val="32"/>
        </w:rPr>
      </w:pPr>
    </w:p>
    <w:p w:rsidR="00616118" w:rsidRDefault="00616118">
      <w:pPr>
        <w:spacing w:after="0" w:line="360" w:lineRule="auto"/>
        <w:jc w:val="both"/>
        <w:rPr>
          <w:rFonts w:ascii="Times New Roman" w:eastAsia="Times New Roman" w:hAnsi="Times New Roman" w:cs="Times New Roman"/>
          <w:b/>
          <w:sz w:val="32"/>
          <w:szCs w:val="32"/>
        </w:rPr>
      </w:pPr>
    </w:p>
    <w:p w:rsidR="00616118" w:rsidRDefault="00616118">
      <w:pPr>
        <w:spacing w:after="0" w:line="360" w:lineRule="auto"/>
        <w:jc w:val="both"/>
        <w:rPr>
          <w:rFonts w:ascii="Times New Roman" w:eastAsia="Times New Roman" w:hAnsi="Times New Roman" w:cs="Times New Roman"/>
          <w:b/>
          <w:sz w:val="32"/>
          <w:szCs w:val="32"/>
        </w:rPr>
      </w:pPr>
    </w:p>
    <w:p w:rsidR="00616118" w:rsidRDefault="00616118">
      <w:pPr>
        <w:spacing w:after="0" w:line="360" w:lineRule="auto"/>
        <w:jc w:val="both"/>
        <w:rPr>
          <w:rFonts w:ascii="Times New Roman" w:eastAsia="Times New Roman" w:hAnsi="Times New Roman" w:cs="Times New Roman"/>
          <w:b/>
          <w:sz w:val="32"/>
          <w:szCs w:val="32"/>
        </w:rPr>
      </w:pPr>
    </w:p>
    <w:p w:rsidR="00205E3C" w:rsidRDefault="00205E3C" w:rsidP="00205E3C">
      <w:pPr>
        <w:spacing w:after="0" w:line="360" w:lineRule="auto"/>
        <w:jc w:val="both"/>
        <w:rPr>
          <w:rFonts w:ascii="Times New Roman" w:eastAsia="Times New Roman" w:hAnsi="Times New Roman" w:cs="Times New Roman"/>
          <w:b/>
          <w:sz w:val="32"/>
          <w:szCs w:val="32"/>
        </w:rPr>
      </w:pPr>
    </w:p>
    <w:p w:rsidR="00B04F16" w:rsidRDefault="007B2550" w:rsidP="00205E3C">
      <w:pPr>
        <w:spacing w:after="0" w:line="36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B04F16" w:rsidRDefault="00B04F16" w:rsidP="00205E3C">
      <w:pPr>
        <w:spacing w:after="0" w:line="360" w:lineRule="auto"/>
        <w:ind w:left="1440" w:firstLine="720"/>
        <w:jc w:val="both"/>
        <w:rPr>
          <w:rFonts w:ascii="Times New Roman" w:eastAsia="Times New Roman" w:hAnsi="Times New Roman" w:cs="Times New Roman"/>
          <w:b/>
          <w:sz w:val="32"/>
          <w:szCs w:val="32"/>
        </w:rPr>
      </w:pPr>
    </w:p>
    <w:p w:rsidR="00B04F16" w:rsidRDefault="00B04F16" w:rsidP="00205E3C">
      <w:pPr>
        <w:spacing w:after="0" w:line="360" w:lineRule="auto"/>
        <w:ind w:left="1440" w:firstLine="720"/>
        <w:jc w:val="both"/>
        <w:rPr>
          <w:rFonts w:ascii="Times New Roman" w:eastAsia="Times New Roman" w:hAnsi="Times New Roman" w:cs="Times New Roman"/>
          <w:b/>
          <w:sz w:val="32"/>
          <w:szCs w:val="32"/>
        </w:rPr>
      </w:pPr>
    </w:p>
    <w:p w:rsidR="00B04F16" w:rsidRDefault="00B04F16" w:rsidP="00205E3C">
      <w:pPr>
        <w:spacing w:after="0" w:line="360" w:lineRule="auto"/>
        <w:ind w:left="1440" w:firstLine="720"/>
        <w:jc w:val="both"/>
        <w:rPr>
          <w:rFonts w:ascii="Times New Roman" w:eastAsia="Times New Roman" w:hAnsi="Times New Roman" w:cs="Times New Roman"/>
          <w:b/>
          <w:sz w:val="32"/>
          <w:szCs w:val="32"/>
        </w:rPr>
      </w:pPr>
    </w:p>
    <w:p w:rsidR="00B04F16" w:rsidRDefault="00B04F16" w:rsidP="00205E3C">
      <w:pPr>
        <w:spacing w:after="0" w:line="360" w:lineRule="auto"/>
        <w:ind w:left="1440" w:firstLine="720"/>
        <w:jc w:val="both"/>
        <w:rPr>
          <w:rFonts w:ascii="Times New Roman" w:eastAsia="Times New Roman" w:hAnsi="Times New Roman" w:cs="Times New Roman"/>
          <w:b/>
          <w:sz w:val="32"/>
          <w:szCs w:val="32"/>
        </w:rPr>
      </w:pPr>
    </w:p>
    <w:p w:rsidR="00B04F16" w:rsidRDefault="00B04F16" w:rsidP="00205E3C">
      <w:pPr>
        <w:spacing w:after="0" w:line="360" w:lineRule="auto"/>
        <w:ind w:left="1440" w:firstLine="720"/>
        <w:jc w:val="both"/>
        <w:rPr>
          <w:rFonts w:ascii="Times New Roman" w:eastAsia="Times New Roman" w:hAnsi="Times New Roman" w:cs="Times New Roman"/>
          <w:b/>
          <w:sz w:val="32"/>
          <w:szCs w:val="32"/>
        </w:rPr>
      </w:pPr>
    </w:p>
    <w:p w:rsidR="00B04F16" w:rsidRDefault="00B04F16" w:rsidP="00205E3C">
      <w:pPr>
        <w:spacing w:after="0" w:line="360" w:lineRule="auto"/>
        <w:ind w:left="1440" w:firstLine="720"/>
        <w:jc w:val="both"/>
        <w:rPr>
          <w:rFonts w:ascii="Times New Roman" w:eastAsia="Times New Roman" w:hAnsi="Times New Roman" w:cs="Times New Roman"/>
          <w:b/>
          <w:sz w:val="32"/>
          <w:szCs w:val="32"/>
        </w:rPr>
      </w:pPr>
    </w:p>
    <w:p w:rsidR="00B04F16" w:rsidRDefault="00B04F16" w:rsidP="00205E3C">
      <w:pPr>
        <w:spacing w:after="0" w:line="360" w:lineRule="auto"/>
        <w:ind w:left="1440" w:firstLine="720"/>
        <w:jc w:val="both"/>
        <w:rPr>
          <w:rFonts w:ascii="Times New Roman" w:eastAsia="Times New Roman" w:hAnsi="Times New Roman" w:cs="Times New Roman"/>
          <w:b/>
          <w:sz w:val="32"/>
          <w:szCs w:val="32"/>
        </w:rPr>
      </w:pPr>
    </w:p>
    <w:p w:rsidR="00B04F16" w:rsidRDefault="00B04F16" w:rsidP="00205E3C">
      <w:pPr>
        <w:spacing w:after="0" w:line="360" w:lineRule="auto"/>
        <w:ind w:left="1440" w:firstLine="720"/>
        <w:jc w:val="both"/>
        <w:rPr>
          <w:rFonts w:ascii="Times New Roman" w:eastAsia="Times New Roman" w:hAnsi="Times New Roman" w:cs="Times New Roman"/>
          <w:b/>
          <w:sz w:val="32"/>
          <w:szCs w:val="32"/>
        </w:rPr>
      </w:pPr>
    </w:p>
    <w:p w:rsidR="00B412BF" w:rsidRDefault="00B412BF" w:rsidP="00130A64">
      <w:pPr>
        <w:spacing w:after="0" w:line="360" w:lineRule="auto"/>
        <w:jc w:val="both"/>
        <w:rPr>
          <w:rFonts w:ascii="Times New Roman" w:eastAsia="Times New Roman" w:hAnsi="Times New Roman" w:cs="Times New Roman"/>
          <w:b/>
          <w:sz w:val="32"/>
          <w:szCs w:val="32"/>
        </w:rPr>
      </w:pPr>
    </w:p>
    <w:p w:rsidR="00130A64" w:rsidRDefault="00130A64" w:rsidP="00130A64">
      <w:pPr>
        <w:spacing w:after="0" w:line="360" w:lineRule="auto"/>
        <w:jc w:val="both"/>
        <w:rPr>
          <w:rFonts w:ascii="Times New Roman" w:eastAsia="Times New Roman" w:hAnsi="Times New Roman" w:cs="Times New Roman"/>
          <w:b/>
          <w:sz w:val="36"/>
          <w:szCs w:val="36"/>
        </w:rPr>
      </w:pPr>
    </w:p>
    <w:p w:rsidR="00014D63" w:rsidRDefault="007B2550" w:rsidP="00205E3C">
      <w:pPr>
        <w:spacing w:after="0" w:line="360" w:lineRule="auto"/>
        <w:ind w:left="1440" w:firstLine="72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 xml:space="preserve">2. </w:t>
      </w:r>
      <w:r>
        <w:rPr>
          <w:rFonts w:ascii="Times New Roman" w:eastAsia="Times New Roman" w:hAnsi="Times New Roman" w:cs="Times New Roman"/>
          <w:b/>
          <w:sz w:val="36"/>
          <w:szCs w:val="36"/>
          <w:u w:val="single"/>
        </w:rPr>
        <w:t>LITERATURE SURVEY</w:t>
      </w:r>
    </w:p>
    <w:p w:rsidR="00014D63" w:rsidRDefault="007B2550">
      <w:pPr>
        <w:spacing w:after="0" w:line="36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2.1 </w:t>
      </w:r>
      <w:r>
        <w:rPr>
          <w:rFonts w:ascii="Times New Roman" w:eastAsia="Times New Roman" w:hAnsi="Times New Roman" w:cs="Times New Roman"/>
          <w:b/>
          <w:sz w:val="32"/>
          <w:szCs w:val="32"/>
          <w:u w:val="single"/>
        </w:rPr>
        <w:t>Introduction to MATLAB:</w:t>
      </w:r>
    </w:p>
    <w:p w:rsidR="003106E3" w:rsidRDefault="006A27C5" w:rsidP="003106E3">
      <w:pPr>
        <w:pStyle w:val="NormalWeb"/>
        <w:shd w:val="clear" w:color="auto" w:fill="FFFFFF"/>
        <w:spacing w:before="120" w:beforeAutospacing="0" w:after="120" w:afterAutospacing="0" w:line="360" w:lineRule="auto"/>
        <w:ind w:firstLine="720"/>
        <w:jc w:val="both"/>
        <w:rPr>
          <w:rFonts w:eastAsia="Times New Roman" w:cs="Times New Roman"/>
          <w:sz w:val="28"/>
          <w:szCs w:val="28"/>
        </w:rPr>
      </w:pPr>
      <w:hyperlink r:id="rId56" w:tooltip="Cleve Moler" w:history="1">
        <w:r w:rsidR="003106E3" w:rsidRPr="003106E3">
          <w:rPr>
            <w:rStyle w:val="Hyperlink"/>
            <w:rFonts w:cs="Times New Roman"/>
            <w:color w:val="auto"/>
            <w:sz w:val="28"/>
            <w:szCs w:val="28"/>
            <w:u w:val="none"/>
          </w:rPr>
          <w:t xml:space="preserve">Cleve </w:t>
        </w:r>
        <w:proofErr w:type="spellStart"/>
        <w:r w:rsidR="003106E3" w:rsidRPr="003106E3">
          <w:rPr>
            <w:rStyle w:val="Hyperlink"/>
            <w:rFonts w:cs="Times New Roman"/>
            <w:color w:val="auto"/>
            <w:sz w:val="28"/>
            <w:szCs w:val="28"/>
            <w:u w:val="none"/>
          </w:rPr>
          <w:t>Moler</w:t>
        </w:r>
        <w:proofErr w:type="spellEnd"/>
      </w:hyperlink>
      <w:r w:rsidR="003106E3" w:rsidRPr="003106E3">
        <w:rPr>
          <w:rFonts w:cs="Times New Roman"/>
          <w:sz w:val="28"/>
          <w:szCs w:val="28"/>
        </w:rPr>
        <w:t>, the chairman of the </w:t>
      </w:r>
      <w:hyperlink r:id="rId57" w:tooltip="Computer science" w:history="1">
        <w:r w:rsidR="003106E3" w:rsidRPr="003106E3">
          <w:rPr>
            <w:rStyle w:val="Hyperlink"/>
            <w:rFonts w:cs="Times New Roman"/>
            <w:color w:val="auto"/>
            <w:sz w:val="28"/>
            <w:szCs w:val="28"/>
            <w:u w:val="none"/>
          </w:rPr>
          <w:t>computer science</w:t>
        </w:r>
      </w:hyperlink>
      <w:r w:rsidR="003106E3" w:rsidRPr="003106E3">
        <w:rPr>
          <w:rFonts w:cs="Times New Roman"/>
          <w:sz w:val="28"/>
          <w:szCs w:val="28"/>
        </w:rPr>
        <w:t> department at the </w:t>
      </w:r>
      <w:hyperlink r:id="rId58" w:tooltip="University of New Mexico" w:history="1">
        <w:r w:rsidR="003106E3" w:rsidRPr="003106E3">
          <w:rPr>
            <w:rStyle w:val="Hyperlink"/>
            <w:rFonts w:cs="Times New Roman"/>
            <w:color w:val="auto"/>
            <w:sz w:val="28"/>
            <w:szCs w:val="28"/>
            <w:u w:val="none"/>
          </w:rPr>
          <w:t>University of New Mexico</w:t>
        </w:r>
      </w:hyperlink>
      <w:r w:rsidR="003106E3" w:rsidRPr="003106E3">
        <w:rPr>
          <w:rFonts w:cs="Times New Roman"/>
          <w:sz w:val="28"/>
          <w:szCs w:val="28"/>
        </w:rPr>
        <w:t>, started developing MATLAB in the late 1970s.</w:t>
      </w:r>
      <w:hyperlink r:id="rId59" w:anchor="cite_note-origins-8" w:history="1">
        <w:r w:rsidR="003106E3" w:rsidRPr="003106E3">
          <w:rPr>
            <w:rStyle w:val="Hyperlink"/>
            <w:rFonts w:cs="Times New Roman"/>
            <w:color w:val="auto"/>
            <w:sz w:val="28"/>
            <w:szCs w:val="28"/>
            <w:u w:val="none"/>
            <w:vertAlign w:val="superscript"/>
          </w:rPr>
          <w:t>[8]</w:t>
        </w:r>
      </w:hyperlink>
      <w:r w:rsidR="003106E3" w:rsidRPr="003106E3">
        <w:rPr>
          <w:rFonts w:cs="Times New Roman"/>
          <w:sz w:val="28"/>
          <w:szCs w:val="28"/>
        </w:rPr>
        <w:t> He designed it to give his students access to </w:t>
      </w:r>
      <w:hyperlink r:id="rId60" w:tooltip="LINPACK" w:history="1">
        <w:r w:rsidR="003106E3" w:rsidRPr="003106E3">
          <w:rPr>
            <w:rStyle w:val="Hyperlink"/>
            <w:rFonts w:cs="Times New Roman"/>
            <w:color w:val="auto"/>
            <w:sz w:val="28"/>
            <w:szCs w:val="28"/>
            <w:u w:val="none"/>
          </w:rPr>
          <w:t>LINPACK</w:t>
        </w:r>
      </w:hyperlink>
      <w:r w:rsidR="003106E3" w:rsidRPr="003106E3">
        <w:rPr>
          <w:rFonts w:cs="Times New Roman"/>
          <w:sz w:val="28"/>
          <w:szCs w:val="28"/>
        </w:rPr>
        <w:t> and </w:t>
      </w:r>
      <w:hyperlink r:id="rId61" w:tooltip="EISPACK" w:history="1">
        <w:r w:rsidR="003106E3" w:rsidRPr="003106E3">
          <w:rPr>
            <w:rStyle w:val="Hyperlink"/>
            <w:rFonts w:cs="Times New Roman"/>
            <w:color w:val="auto"/>
            <w:sz w:val="28"/>
            <w:szCs w:val="28"/>
            <w:u w:val="none"/>
          </w:rPr>
          <w:t>EISPACK</w:t>
        </w:r>
      </w:hyperlink>
      <w:r w:rsidR="003106E3" w:rsidRPr="003106E3">
        <w:rPr>
          <w:rFonts w:cs="Times New Roman"/>
          <w:sz w:val="28"/>
          <w:szCs w:val="28"/>
        </w:rPr>
        <w:t> without them having to learn </w:t>
      </w:r>
      <w:hyperlink r:id="rId62" w:tooltip="Fortran" w:history="1">
        <w:r w:rsidR="003106E3" w:rsidRPr="003106E3">
          <w:rPr>
            <w:rStyle w:val="Hyperlink"/>
            <w:rFonts w:cs="Times New Roman"/>
            <w:color w:val="auto"/>
            <w:sz w:val="28"/>
            <w:szCs w:val="28"/>
            <w:u w:val="none"/>
          </w:rPr>
          <w:t>Fortran</w:t>
        </w:r>
      </w:hyperlink>
      <w:r w:rsidR="003106E3" w:rsidRPr="003106E3">
        <w:rPr>
          <w:rFonts w:cs="Times New Roman"/>
          <w:sz w:val="28"/>
          <w:szCs w:val="28"/>
        </w:rPr>
        <w:t>. It soon spread to other universities and found a strong audience within the </w:t>
      </w:r>
      <w:hyperlink r:id="rId63" w:tooltip="Applied mathematics" w:history="1">
        <w:r w:rsidR="003106E3" w:rsidRPr="003106E3">
          <w:rPr>
            <w:rStyle w:val="Hyperlink"/>
            <w:rFonts w:cs="Times New Roman"/>
            <w:color w:val="auto"/>
            <w:sz w:val="28"/>
            <w:szCs w:val="28"/>
            <w:u w:val="none"/>
          </w:rPr>
          <w:t>applied mathematics</w:t>
        </w:r>
      </w:hyperlink>
      <w:r w:rsidR="003106E3" w:rsidRPr="003106E3">
        <w:rPr>
          <w:rFonts w:cs="Times New Roman"/>
          <w:sz w:val="28"/>
          <w:szCs w:val="28"/>
        </w:rPr>
        <w:t> community. </w:t>
      </w:r>
      <w:hyperlink r:id="rId64" w:tooltip="John N. Little" w:history="1">
        <w:r w:rsidR="003106E3" w:rsidRPr="003106E3">
          <w:rPr>
            <w:rStyle w:val="Hyperlink"/>
            <w:rFonts w:cs="Times New Roman"/>
            <w:color w:val="auto"/>
            <w:sz w:val="28"/>
            <w:szCs w:val="28"/>
            <w:u w:val="none"/>
          </w:rPr>
          <w:t>Jack Little</w:t>
        </w:r>
      </w:hyperlink>
      <w:r w:rsidR="003106E3" w:rsidRPr="003106E3">
        <w:rPr>
          <w:rFonts w:cs="Times New Roman"/>
          <w:sz w:val="28"/>
          <w:szCs w:val="28"/>
        </w:rPr>
        <w:t xml:space="preserve">, an engineer, was exposed to it during a visit </w:t>
      </w:r>
      <w:proofErr w:type="spellStart"/>
      <w:r w:rsidR="003106E3" w:rsidRPr="003106E3">
        <w:rPr>
          <w:rFonts w:cs="Times New Roman"/>
          <w:sz w:val="28"/>
          <w:szCs w:val="28"/>
        </w:rPr>
        <w:t>Moler</w:t>
      </w:r>
      <w:proofErr w:type="spellEnd"/>
      <w:r w:rsidR="003106E3" w:rsidRPr="003106E3">
        <w:rPr>
          <w:rFonts w:cs="Times New Roman"/>
          <w:sz w:val="28"/>
          <w:szCs w:val="28"/>
        </w:rPr>
        <w:t xml:space="preserve"> made to </w:t>
      </w:r>
      <w:hyperlink r:id="rId65" w:tooltip="Stanford University" w:history="1">
        <w:r w:rsidR="003106E3" w:rsidRPr="003106E3">
          <w:rPr>
            <w:rStyle w:val="Hyperlink"/>
            <w:rFonts w:cs="Times New Roman"/>
            <w:color w:val="auto"/>
            <w:sz w:val="28"/>
            <w:szCs w:val="28"/>
            <w:u w:val="none"/>
          </w:rPr>
          <w:t>Stanford University</w:t>
        </w:r>
      </w:hyperlink>
      <w:r w:rsidR="003106E3" w:rsidRPr="003106E3">
        <w:rPr>
          <w:rFonts w:cs="Times New Roman"/>
          <w:sz w:val="28"/>
          <w:szCs w:val="28"/>
        </w:rPr>
        <w:t xml:space="preserve"> in 1983. Recognizing its commercial potential, he joined with </w:t>
      </w:r>
      <w:proofErr w:type="spellStart"/>
      <w:r w:rsidR="003106E3" w:rsidRPr="003106E3">
        <w:rPr>
          <w:rFonts w:cs="Times New Roman"/>
          <w:sz w:val="28"/>
          <w:szCs w:val="28"/>
        </w:rPr>
        <w:t>Moler</w:t>
      </w:r>
      <w:proofErr w:type="spellEnd"/>
      <w:r w:rsidR="003106E3" w:rsidRPr="003106E3">
        <w:rPr>
          <w:rFonts w:cs="Times New Roman"/>
          <w:sz w:val="28"/>
          <w:szCs w:val="28"/>
        </w:rPr>
        <w:t xml:space="preserve"> and Steve </w:t>
      </w:r>
      <w:proofErr w:type="spellStart"/>
      <w:r w:rsidR="003106E3" w:rsidRPr="003106E3">
        <w:rPr>
          <w:rFonts w:cs="Times New Roman"/>
          <w:sz w:val="28"/>
          <w:szCs w:val="28"/>
        </w:rPr>
        <w:t>Bangert</w:t>
      </w:r>
      <w:proofErr w:type="spellEnd"/>
      <w:r w:rsidR="003106E3" w:rsidRPr="003106E3">
        <w:rPr>
          <w:rFonts w:cs="Times New Roman"/>
          <w:sz w:val="28"/>
          <w:szCs w:val="28"/>
        </w:rPr>
        <w:t>. They rewrote MATLAB in </w:t>
      </w:r>
      <w:hyperlink r:id="rId66" w:tooltip="C (programming language)" w:history="1">
        <w:r w:rsidR="003106E3" w:rsidRPr="003106E3">
          <w:rPr>
            <w:rStyle w:val="Hyperlink"/>
            <w:rFonts w:cs="Times New Roman"/>
            <w:color w:val="auto"/>
            <w:sz w:val="28"/>
            <w:szCs w:val="28"/>
            <w:u w:val="none"/>
          </w:rPr>
          <w:t>C</w:t>
        </w:r>
      </w:hyperlink>
      <w:r w:rsidR="003106E3" w:rsidRPr="003106E3">
        <w:rPr>
          <w:rFonts w:cs="Times New Roman"/>
          <w:sz w:val="28"/>
          <w:szCs w:val="28"/>
        </w:rPr>
        <w:t> and founded </w:t>
      </w:r>
      <w:proofErr w:type="spellStart"/>
      <w:r w:rsidR="009C1CA4">
        <w:fldChar w:fldCharType="begin"/>
      </w:r>
      <w:r w:rsidR="009C1CA4">
        <w:instrText xml:space="preserve"> HYPERLINK "https://en.wikipedia.org/wiki/MathWorks" \o "MathWorks" </w:instrText>
      </w:r>
      <w:r w:rsidR="009C1CA4">
        <w:fldChar w:fldCharType="separate"/>
      </w:r>
      <w:r w:rsidR="003106E3" w:rsidRPr="003106E3">
        <w:rPr>
          <w:rStyle w:val="Hyperlink"/>
          <w:rFonts w:cs="Times New Roman"/>
          <w:color w:val="auto"/>
          <w:sz w:val="28"/>
          <w:szCs w:val="28"/>
          <w:u w:val="none"/>
        </w:rPr>
        <w:t>MathWorks</w:t>
      </w:r>
      <w:proofErr w:type="spellEnd"/>
      <w:r w:rsidR="009C1CA4">
        <w:rPr>
          <w:rStyle w:val="Hyperlink"/>
          <w:rFonts w:cs="Times New Roman"/>
          <w:color w:val="auto"/>
          <w:sz w:val="28"/>
          <w:szCs w:val="28"/>
          <w:u w:val="none"/>
        </w:rPr>
        <w:fldChar w:fldCharType="end"/>
      </w:r>
      <w:r w:rsidR="003106E3" w:rsidRPr="003106E3">
        <w:rPr>
          <w:rFonts w:cs="Times New Roman"/>
          <w:sz w:val="28"/>
          <w:szCs w:val="28"/>
        </w:rPr>
        <w:t> in 1984 to continue its development. These rewritten libraries were known as JACKPAC. In 2000, MATLAB was rewritten to use a newer set of libraries for matrix manipulation, </w:t>
      </w:r>
      <w:hyperlink r:id="rId67" w:tooltip="LAPACK" w:history="1">
        <w:r w:rsidR="003106E3" w:rsidRPr="003106E3">
          <w:rPr>
            <w:rStyle w:val="Hyperlink"/>
            <w:rFonts w:cs="Times New Roman"/>
            <w:color w:val="auto"/>
            <w:sz w:val="28"/>
            <w:szCs w:val="28"/>
            <w:u w:val="none"/>
          </w:rPr>
          <w:t>LAPACK</w:t>
        </w:r>
      </w:hyperlink>
      <w:r w:rsidR="003106E3" w:rsidRPr="003106E3">
        <w:rPr>
          <w:rFonts w:cs="Times New Roman"/>
          <w:sz w:val="28"/>
          <w:szCs w:val="28"/>
        </w:rPr>
        <w:t>.</w:t>
      </w:r>
      <w:r w:rsidR="003106E3" w:rsidRPr="003106E3">
        <w:rPr>
          <w:rFonts w:eastAsia="Times New Roman" w:cs="Times New Roman"/>
          <w:sz w:val="28"/>
          <w:szCs w:val="28"/>
        </w:rPr>
        <w:t xml:space="preserve"> </w:t>
      </w:r>
    </w:p>
    <w:p w:rsidR="00F80471" w:rsidRPr="00F80471" w:rsidRDefault="00F80471" w:rsidP="00DC37B4">
      <w:pPr>
        <w:pStyle w:val="NormalWeb"/>
        <w:shd w:val="clear" w:color="auto" w:fill="FFFFFF"/>
        <w:spacing w:before="120" w:beforeAutospacing="0" w:after="120" w:afterAutospacing="0" w:line="360" w:lineRule="auto"/>
        <w:ind w:firstLine="720"/>
        <w:jc w:val="both"/>
        <w:rPr>
          <w:rFonts w:eastAsia="Times New Roman" w:cs="Times New Roman"/>
          <w:sz w:val="28"/>
          <w:szCs w:val="28"/>
        </w:rPr>
      </w:pPr>
      <w:r w:rsidRPr="00F80471">
        <w:rPr>
          <w:rFonts w:cs="Times New Roman"/>
          <w:sz w:val="28"/>
          <w:szCs w:val="28"/>
        </w:rPr>
        <w:t>Although MATLAB is intended primarily for numerical computing, an optional toolbox uses the </w:t>
      </w:r>
      <w:proofErr w:type="spellStart"/>
      <w:r w:rsidR="009C1CA4">
        <w:fldChar w:fldCharType="begin"/>
      </w:r>
      <w:r w:rsidR="009C1CA4">
        <w:instrText xml:space="preserve"> HYPERLINK "https://en.wikipedia.org/wiki/MuPAD" \o "MuPAD" </w:instrText>
      </w:r>
      <w:r w:rsidR="009C1CA4">
        <w:fldChar w:fldCharType="separate"/>
      </w:r>
      <w:r w:rsidRPr="00F80471">
        <w:rPr>
          <w:rStyle w:val="Hyperlink"/>
          <w:rFonts w:cs="Times New Roman"/>
          <w:color w:val="auto"/>
          <w:sz w:val="28"/>
          <w:szCs w:val="28"/>
          <w:u w:val="none"/>
        </w:rPr>
        <w:t>MuPAD</w:t>
      </w:r>
      <w:proofErr w:type="spellEnd"/>
      <w:r w:rsidR="009C1CA4">
        <w:rPr>
          <w:rStyle w:val="Hyperlink"/>
          <w:rFonts w:cs="Times New Roman"/>
          <w:color w:val="auto"/>
          <w:sz w:val="28"/>
          <w:szCs w:val="28"/>
          <w:u w:val="none"/>
        </w:rPr>
        <w:fldChar w:fldCharType="end"/>
      </w:r>
      <w:r w:rsidRPr="00F80471">
        <w:rPr>
          <w:rFonts w:cs="Times New Roman"/>
          <w:sz w:val="28"/>
          <w:szCs w:val="28"/>
        </w:rPr>
        <w:t> </w:t>
      </w:r>
      <w:hyperlink r:id="rId68" w:tooltip="Computer algebra system" w:history="1">
        <w:r w:rsidRPr="00F80471">
          <w:rPr>
            <w:rStyle w:val="Hyperlink"/>
            <w:rFonts w:cs="Times New Roman"/>
            <w:color w:val="auto"/>
            <w:sz w:val="28"/>
            <w:szCs w:val="28"/>
            <w:u w:val="none"/>
          </w:rPr>
          <w:t>symbolic engine</w:t>
        </w:r>
      </w:hyperlink>
      <w:r w:rsidRPr="00F80471">
        <w:rPr>
          <w:rFonts w:cs="Times New Roman"/>
          <w:sz w:val="28"/>
          <w:szCs w:val="28"/>
        </w:rPr>
        <w:t>, allowing access to </w:t>
      </w:r>
      <w:hyperlink r:id="rId69" w:tooltip="Symbolic computing" w:history="1">
        <w:r w:rsidRPr="00F80471">
          <w:rPr>
            <w:rStyle w:val="Hyperlink"/>
            <w:rFonts w:cs="Times New Roman"/>
            <w:color w:val="auto"/>
            <w:sz w:val="28"/>
            <w:szCs w:val="28"/>
            <w:u w:val="none"/>
          </w:rPr>
          <w:t>symbolic computing</w:t>
        </w:r>
      </w:hyperlink>
      <w:r w:rsidRPr="00F80471">
        <w:rPr>
          <w:rFonts w:cs="Times New Roman"/>
          <w:sz w:val="28"/>
          <w:szCs w:val="28"/>
        </w:rPr>
        <w:t> abilities. An additional package, </w:t>
      </w:r>
      <w:hyperlink r:id="rId70" w:tooltip="Simulink" w:history="1">
        <w:r w:rsidRPr="00F80471">
          <w:rPr>
            <w:rStyle w:val="Hyperlink"/>
            <w:rFonts w:cs="Times New Roman"/>
            <w:color w:val="auto"/>
            <w:sz w:val="28"/>
            <w:szCs w:val="28"/>
            <w:u w:val="none"/>
          </w:rPr>
          <w:t>Simulink</w:t>
        </w:r>
      </w:hyperlink>
      <w:r w:rsidRPr="00F80471">
        <w:rPr>
          <w:rFonts w:cs="Times New Roman"/>
          <w:sz w:val="28"/>
          <w:szCs w:val="28"/>
        </w:rPr>
        <w:t>, adds graphical multi-domain simulation and </w:t>
      </w:r>
      <w:hyperlink r:id="rId71" w:tooltip="Model-based design" w:history="1">
        <w:r w:rsidRPr="00F80471">
          <w:rPr>
            <w:rStyle w:val="Hyperlink"/>
            <w:rFonts w:cs="Times New Roman"/>
            <w:color w:val="auto"/>
            <w:sz w:val="28"/>
            <w:szCs w:val="28"/>
            <w:u w:val="none"/>
          </w:rPr>
          <w:t>model-based design</w:t>
        </w:r>
      </w:hyperlink>
      <w:r w:rsidRPr="00F80471">
        <w:rPr>
          <w:rFonts w:cs="Times New Roman"/>
          <w:sz w:val="28"/>
          <w:szCs w:val="28"/>
        </w:rPr>
        <w:t> for </w:t>
      </w:r>
      <w:hyperlink r:id="rId72" w:tooltip="Dynamical system" w:history="1">
        <w:r w:rsidRPr="00F80471">
          <w:rPr>
            <w:rStyle w:val="Hyperlink"/>
            <w:rFonts w:cs="Times New Roman"/>
            <w:color w:val="auto"/>
            <w:sz w:val="28"/>
            <w:szCs w:val="28"/>
            <w:u w:val="none"/>
          </w:rPr>
          <w:t>dynamic</w:t>
        </w:r>
      </w:hyperlink>
      <w:r w:rsidRPr="00F80471">
        <w:rPr>
          <w:rFonts w:cs="Times New Roman"/>
          <w:sz w:val="28"/>
          <w:szCs w:val="28"/>
        </w:rPr>
        <w:t> and </w:t>
      </w:r>
      <w:hyperlink r:id="rId73" w:tooltip="Embedded system" w:history="1">
        <w:r w:rsidRPr="00F80471">
          <w:rPr>
            <w:rStyle w:val="Hyperlink"/>
            <w:rFonts w:cs="Times New Roman"/>
            <w:color w:val="auto"/>
            <w:sz w:val="28"/>
            <w:szCs w:val="28"/>
            <w:u w:val="none"/>
          </w:rPr>
          <w:t>embedded systems</w:t>
        </w:r>
      </w:hyperlink>
      <w:r w:rsidRPr="00F80471">
        <w:rPr>
          <w:rFonts w:cs="Times New Roman"/>
          <w:sz w:val="28"/>
          <w:szCs w:val="28"/>
        </w:rPr>
        <w:t>.</w:t>
      </w:r>
    </w:p>
    <w:p w:rsidR="00C93740" w:rsidRPr="00F80471" w:rsidRDefault="00F80471" w:rsidP="00C93740">
      <w:pPr>
        <w:pStyle w:val="NormalWeb"/>
        <w:shd w:val="clear" w:color="auto" w:fill="FFFFFF"/>
        <w:spacing w:before="120" w:beforeAutospacing="0" w:after="120" w:afterAutospacing="0" w:line="360" w:lineRule="auto"/>
        <w:jc w:val="both"/>
        <w:rPr>
          <w:rFonts w:cs="Times New Roman"/>
          <w:sz w:val="28"/>
          <w:szCs w:val="28"/>
        </w:rPr>
      </w:pPr>
      <w:r w:rsidRPr="00F80471">
        <w:rPr>
          <w:rFonts w:cs="Times New Roman"/>
          <w:sz w:val="28"/>
          <w:szCs w:val="28"/>
        </w:rPr>
        <w:t>As of 2017, MATLAB has roughly 1 million users across industry and academia. MATLAB users come from various backgrounds of </w:t>
      </w:r>
      <w:hyperlink r:id="rId74" w:tooltip="Engineering" w:history="1">
        <w:r w:rsidRPr="00F80471">
          <w:rPr>
            <w:rStyle w:val="Hyperlink"/>
            <w:rFonts w:cs="Times New Roman"/>
            <w:color w:val="auto"/>
            <w:sz w:val="28"/>
            <w:szCs w:val="28"/>
            <w:u w:val="none"/>
          </w:rPr>
          <w:t>engineering</w:t>
        </w:r>
      </w:hyperlink>
      <w:r w:rsidRPr="00F80471">
        <w:rPr>
          <w:rFonts w:cs="Times New Roman"/>
          <w:sz w:val="28"/>
          <w:szCs w:val="28"/>
        </w:rPr>
        <w:t>, </w:t>
      </w:r>
      <w:hyperlink r:id="rId75" w:tooltip="Science" w:history="1">
        <w:r w:rsidRPr="00F80471">
          <w:rPr>
            <w:rStyle w:val="Hyperlink"/>
            <w:rFonts w:cs="Times New Roman"/>
            <w:color w:val="auto"/>
            <w:sz w:val="28"/>
            <w:szCs w:val="28"/>
            <w:u w:val="none"/>
          </w:rPr>
          <w:t>science</w:t>
        </w:r>
      </w:hyperlink>
      <w:r w:rsidRPr="00F80471">
        <w:rPr>
          <w:rFonts w:cs="Times New Roman"/>
          <w:sz w:val="28"/>
          <w:szCs w:val="28"/>
        </w:rPr>
        <w:t>, and </w:t>
      </w:r>
      <w:hyperlink r:id="rId76" w:tooltip="Economics" w:history="1">
        <w:r w:rsidRPr="00F80471">
          <w:rPr>
            <w:rStyle w:val="Hyperlink"/>
            <w:rFonts w:cs="Times New Roman"/>
            <w:color w:val="auto"/>
            <w:sz w:val="28"/>
            <w:szCs w:val="28"/>
            <w:u w:val="none"/>
          </w:rPr>
          <w:t>economics</w:t>
        </w:r>
      </w:hyperlink>
      <w:r w:rsidRPr="00F80471">
        <w:rPr>
          <w:rFonts w:cs="Times New Roman"/>
          <w:sz w:val="28"/>
          <w:szCs w:val="28"/>
        </w:rPr>
        <w:t>.</w:t>
      </w:r>
      <w:r w:rsidR="00C93740" w:rsidRPr="00C93740">
        <w:rPr>
          <w:rFonts w:eastAsia="Times New Roman" w:cs="Times New Roman"/>
          <w:sz w:val="28"/>
          <w:szCs w:val="28"/>
        </w:rPr>
        <w:t xml:space="preserve"> </w:t>
      </w:r>
    </w:p>
    <w:p w:rsidR="003106E3" w:rsidRPr="003106E3" w:rsidRDefault="003106E3" w:rsidP="003106E3">
      <w:pPr>
        <w:pStyle w:val="NormalWeb"/>
        <w:shd w:val="clear" w:color="auto" w:fill="FFFFFF"/>
        <w:spacing w:before="120" w:beforeAutospacing="0" w:after="120" w:afterAutospacing="0" w:line="360" w:lineRule="auto"/>
        <w:ind w:firstLine="720"/>
        <w:jc w:val="both"/>
        <w:rPr>
          <w:rFonts w:cs="Times New Roman"/>
          <w:sz w:val="28"/>
          <w:szCs w:val="28"/>
        </w:rPr>
      </w:pPr>
      <w:r w:rsidRPr="003106E3">
        <w:rPr>
          <w:rFonts w:cs="Times New Roman"/>
          <w:sz w:val="28"/>
          <w:szCs w:val="28"/>
        </w:rPr>
        <w:t>MATLAB was first adopted by researchers and practitioners in </w:t>
      </w:r>
      <w:hyperlink r:id="rId77" w:tooltip="Control engineering" w:history="1">
        <w:r w:rsidRPr="003106E3">
          <w:rPr>
            <w:rStyle w:val="Hyperlink"/>
            <w:rFonts w:cs="Times New Roman"/>
            <w:color w:val="auto"/>
            <w:sz w:val="28"/>
            <w:szCs w:val="28"/>
            <w:u w:val="none"/>
          </w:rPr>
          <w:t>control engineering</w:t>
        </w:r>
      </w:hyperlink>
      <w:r w:rsidRPr="003106E3">
        <w:rPr>
          <w:rFonts w:cs="Times New Roman"/>
          <w:sz w:val="28"/>
          <w:szCs w:val="28"/>
        </w:rPr>
        <w:t>, Little's specialty, but quickly spread to many other domains. It is now also used in education, in particular the teaching of </w:t>
      </w:r>
      <w:hyperlink r:id="rId78" w:tooltip="Linear algebra" w:history="1">
        <w:r w:rsidRPr="003106E3">
          <w:rPr>
            <w:rStyle w:val="Hyperlink"/>
            <w:rFonts w:cs="Times New Roman"/>
            <w:color w:val="auto"/>
            <w:sz w:val="28"/>
            <w:szCs w:val="28"/>
            <w:u w:val="none"/>
          </w:rPr>
          <w:t>linear algebra</w:t>
        </w:r>
      </w:hyperlink>
      <w:r w:rsidRPr="003106E3">
        <w:rPr>
          <w:rFonts w:cs="Times New Roman"/>
          <w:sz w:val="28"/>
          <w:szCs w:val="28"/>
        </w:rPr>
        <w:t>, </w:t>
      </w:r>
      <w:hyperlink r:id="rId79" w:tooltip="Numerical analysis" w:history="1">
        <w:r w:rsidRPr="003106E3">
          <w:rPr>
            <w:rStyle w:val="Hyperlink"/>
            <w:rFonts w:cs="Times New Roman"/>
            <w:color w:val="auto"/>
            <w:sz w:val="28"/>
            <w:szCs w:val="28"/>
            <w:u w:val="none"/>
          </w:rPr>
          <w:t>numerical analysis</w:t>
        </w:r>
      </w:hyperlink>
      <w:r w:rsidRPr="003106E3">
        <w:rPr>
          <w:rFonts w:cs="Times New Roman"/>
          <w:sz w:val="28"/>
          <w:szCs w:val="28"/>
        </w:rPr>
        <w:t>, and is popular amongst scientists involved in </w:t>
      </w:r>
      <w:hyperlink r:id="rId80" w:tooltip="Image processing" w:history="1">
        <w:r w:rsidRPr="003106E3">
          <w:rPr>
            <w:rStyle w:val="Hyperlink"/>
            <w:rFonts w:cs="Times New Roman"/>
            <w:color w:val="auto"/>
            <w:sz w:val="28"/>
            <w:szCs w:val="28"/>
            <w:u w:val="none"/>
          </w:rPr>
          <w:t>image processing</w:t>
        </w:r>
      </w:hyperlink>
      <w:r w:rsidRPr="003106E3">
        <w:rPr>
          <w:rFonts w:cs="Times New Roman"/>
          <w:sz w:val="28"/>
          <w:szCs w:val="28"/>
        </w:rPr>
        <w:t xml:space="preserve">. </w:t>
      </w:r>
    </w:p>
    <w:p w:rsidR="00014D63" w:rsidRPr="003106E3" w:rsidRDefault="007B2550" w:rsidP="00616118">
      <w:pPr>
        <w:spacing w:after="0" w:line="360" w:lineRule="auto"/>
        <w:ind w:firstLine="720"/>
        <w:jc w:val="both"/>
        <w:rPr>
          <w:rFonts w:ascii="Times New Roman" w:eastAsia="Times New Roman" w:hAnsi="Times New Roman" w:cs="Times New Roman"/>
          <w:sz w:val="28"/>
          <w:szCs w:val="28"/>
        </w:rPr>
      </w:pPr>
      <w:r w:rsidRPr="003106E3">
        <w:rPr>
          <w:rFonts w:ascii="Times New Roman" w:eastAsia="Times New Roman" w:hAnsi="Times New Roman" w:cs="Times New Roman"/>
          <w:sz w:val="28"/>
          <w:szCs w:val="28"/>
        </w:rPr>
        <w:t xml:space="preserve">MATLAB is widely used in all areas of applied mathematics, in education and research at universities, and in the industry. MATLAB stands for </w:t>
      </w:r>
      <w:proofErr w:type="spellStart"/>
      <w:r w:rsidRPr="003106E3">
        <w:rPr>
          <w:rFonts w:ascii="Times New Roman" w:eastAsia="Times New Roman" w:hAnsi="Times New Roman" w:cs="Times New Roman"/>
          <w:sz w:val="28"/>
          <w:szCs w:val="28"/>
        </w:rPr>
        <w:t>MATrix</w:t>
      </w:r>
      <w:proofErr w:type="spellEnd"/>
      <w:r w:rsidRPr="003106E3">
        <w:rPr>
          <w:rFonts w:ascii="Times New Roman" w:eastAsia="Times New Roman" w:hAnsi="Times New Roman" w:cs="Times New Roman"/>
          <w:sz w:val="28"/>
          <w:szCs w:val="28"/>
        </w:rPr>
        <w:t xml:space="preserve"> </w:t>
      </w:r>
      <w:proofErr w:type="spellStart"/>
      <w:r w:rsidRPr="003106E3">
        <w:rPr>
          <w:rFonts w:ascii="Times New Roman" w:eastAsia="Times New Roman" w:hAnsi="Times New Roman" w:cs="Times New Roman"/>
          <w:sz w:val="28"/>
          <w:szCs w:val="28"/>
        </w:rPr>
        <w:lastRenderedPageBreak/>
        <w:t>LABoratory</w:t>
      </w:r>
      <w:proofErr w:type="spellEnd"/>
      <w:r w:rsidRPr="003106E3">
        <w:rPr>
          <w:rFonts w:ascii="Times New Roman" w:eastAsia="Times New Roman" w:hAnsi="Times New Roman" w:cs="Times New Roman"/>
          <w:sz w:val="28"/>
          <w:szCs w:val="28"/>
        </w:rPr>
        <w:t xml:space="preserve"> and the software is built up around vectors and matrices. This makes the software particularly useful for linear </w:t>
      </w:r>
      <w:proofErr w:type="gramStart"/>
      <w:r w:rsidRPr="003106E3">
        <w:rPr>
          <w:rFonts w:ascii="Times New Roman" w:eastAsia="Times New Roman" w:hAnsi="Times New Roman" w:cs="Times New Roman"/>
          <w:sz w:val="28"/>
          <w:szCs w:val="28"/>
        </w:rPr>
        <w:t>algebra</w:t>
      </w:r>
      <w:proofErr w:type="gramEnd"/>
      <w:r w:rsidRPr="003106E3">
        <w:rPr>
          <w:rFonts w:ascii="Times New Roman" w:eastAsia="Times New Roman" w:hAnsi="Times New Roman" w:cs="Times New Roman"/>
          <w:sz w:val="28"/>
          <w:szCs w:val="28"/>
        </w:rPr>
        <w:t xml:space="preserve"> but MATLAB is also a great tool for solving algebraic and differential equations and for numerical integration. MATLAB has powerful graphic tools and can produce nice pictures in both 2D and 3D. It is also a programming language, and is one of the easiest programming languages for writing mathematical programs. MATLAB also has some tool boxes useful for signal processing, image processing, optimization, etc.</w:t>
      </w:r>
    </w:p>
    <w:p w:rsidR="00014D63" w:rsidRPr="003106E3" w:rsidRDefault="007B2550">
      <w:pPr>
        <w:spacing w:after="0" w:line="360" w:lineRule="auto"/>
        <w:ind w:firstLine="720"/>
        <w:jc w:val="both"/>
        <w:rPr>
          <w:rFonts w:ascii="Times New Roman" w:hAnsi="Times New Roman" w:cs="Times New Roman"/>
          <w:sz w:val="28"/>
          <w:szCs w:val="28"/>
        </w:rPr>
      </w:pPr>
      <w:r w:rsidRPr="003106E3">
        <w:rPr>
          <w:rFonts w:ascii="Times New Roman" w:eastAsia="Times New Roman" w:hAnsi="Times New Roman" w:cs="Times New Roman"/>
          <w:sz w:val="28"/>
          <w:szCs w:val="28"/>
        </w:rPr>
        <w:t xml:space="preserve">We gather this information from documentation of image processing and learn the several websites and implementation for above algorithm using </w:t>
      </w:r>
      <w:proofErr w:type="spellStart"/>
      <w:r w:rsidRPr="003106E3">
        <w:rPr>
          <w:rFonts w:ascii="Times New Roman" w:eastAsia="Times New Roman" w:hAnsi="Times New Roman" w:cs="Times New Roman"/>
          <w:sz w:val="28"/>
          <w:szCs w:val="28"/>
        </w:rPr>
        <w:t>matlab</w:t>
      </w:r>
      <w:proofErr w:type="spellEnd"/>
      <w:r w:rsidRPr="003106E3">
        <w:rPr>
          <w:rFonts w:ascii="Times New Roman" w:eastAsia="Times New Roman" w:hAnsi="Times New Roman" w:cs="Times New Roman"/>
          <w:sz w:val="28"/>
          <w:szCs w:val="28"/>
        </w:rPr>
        <w:t xml:space="preserve"> programming language developed by </w:t>
      </w:r>
      <w:proofErr w:type="spellStart"/>
      <w:r w:rsidRPr="003106E3">
        <w:rPr>
          <w:rFonts w:ascii="Times New Roman" w:eastAsia="Times New Roman" w:hAnsi="Times New Roman" w:cs="Times New Roman"/>
          <w:sz w:val="28"/>
          <w:szCs w:val="28"/>
        </w:rPr>
        <w:t>mathworks</w:t>
      </w:r>
      <w:proofErr w:type="spellEnd"/>
      <w:r w:rsidRPr="003106E3">
        <w:rPr>
          <w:rFonts w:ascii="Times New Roman" w:hAnsi="Times New Roman" w:cs="Times New Roman"/>
          <w:sz w:val="28"/>
          <w:szCs w:val="28"/>
        </w:rPr>
        <w:t>.</w:t>
      </w:r>
    </w:p>
    <w:p w:rsidR="003106E3" w:rsidRPr="003106E3" w:rsidRDefault="003106E3" w:rsidP="003106E3">
      <w:pPr>
        <w:pStyle w:val="Heading3"/>
        <w:shd w:val="clear" w:color="auto" w:fill="FFFFFF"/>
        <w:spacing w:before="72"/>
        <w:rPr>
          <w:rFonts w:ascii="Times New Roman" w:eastAsia="Times New Roman" w:hAnsi="Times New Roman" w:cs="Times New Roman"/>
          <w:color w:val="000000"/>
          <w:sz w:val="32"/>
          <w:szCs w:val="32"/>
          <w:u w:val="single"/>
        </w:rPr>
      </w:pPr>
      <w:r w:rsidRPr="003106E3">
        <w:rPr>
          <w:rStyle w:val="mw-headline"/>
          <w:rFonts w:ascii="Times New Roman" w:hAnsi="Times New Roman" w:cs="Times New Roman"/>
          <w:color w:val="000000"/>
          <w:sz w:val="32"/>
          <w:szCs w:val="32"/>
          <w:u w:val="single"/>
        </w:rPr>
        <w:t>Variables</w:t>
      </w:r>
      <w:r>
        <w:rPr>
          <w:rStyle w:val="mw-headline"/>
          <w:rFonts w:ascii="Times New Roman" w:hAnsi="Times New Roman" w:cs="Times New Roman"/>
          <w:color w:val="000000"/>
          <w:sz w:val="32"/>
          <w:szCs w:val="32"/>
          <w:u w:val="single"/>
        </w:rPr>
        <w:t>:</w:t>
      </w:r>
    </w:p>
    <w:p w:rsidR="003106E3" w:rsidRPr="003106E3" w:rsidRDefault="003106E3" w:rsidP="00F80471">
      <w:pPr>
        <w:pStyle w:val="NormalWeb"/>
        <w:shd w:val="clear" w:color="auto" w:fill="FFFFFF"/>
        <w:spacing w:before="120" w:beforeAutospacing="0" w:after="120" w:afterAutospacing="0" w:line="360" w:lineRule="auto"/>
        <w:ind w:firstLine="720"/>
        <w:jc w:val="both"/>
        <w:rPr>
          <w:rFonts w:cs="Times New Roman"/>
          <w:sz w:val="28"/>
          <w:szCs w:val="28"/>
        </w:rPr>
      </w:pPr>
      <w:r w:rsidRPr="003106E3">
        <w:rPr>
          <w:rFonts w:cs="Times New Roman"/>
          <w:sz w:val="28"/>
          <w:szCs w:val="28"/>
        </w:rPr>
        <w:t>Variables are defined using the assignment operator, </w:t>
      </w:r>
      <w:r>
        <w:rPr>
          <w:rStyle w:val="HTMLCode"/>
          <w:rFonts w:ascii="Times New Roman" w:eastAsia="SimSun" w:hAnsi="Times New Roman" w:cs="Times New Roman"/>
          <w:sz w:val="28"/>
          <w:szCs w:val="28"/>
          <w:bdr w:val="single" w:sz="6" w:space="1" w:color="EAECF0" w:frame="1"/>
          <w:shd w:val="clear" w:color="auto" w:fill="F8F9FA"/>
        </w:rPr>
        <w:t>=</w:t>
      </w:r>
      <w:r w:rsidRPr="003106E3">
        <w:rPr>
          <w:rFonts w:cs="Times New Roman"/>
          <w:sz w:val="28"/>
          <w:szCs w:val="28"/>
        </w:rPr>
        <w:t>. MATLAB is a </w:t>
      </w:r>
      <w:hyperlink r:id="rId81" w:tooltip="Strong and weak typing" w:history="1">
        <w:r w:rsidRPr="003106E3">
          <w:rPr>
            <w:rStyle w:val="Hyperlink"/>
            <w:rFonts w:cs="Times New Roman"/>
            <w:color w:val="auto"/>
            <w:sz w:val="28"/>
            <w:szCs w:val="28"/>
            <w:u w:val="none"/>
          </w:rPr>
          <w:t>weakly typed</w:t>
        </w:r>
      </w:hyperlink>
      <w:r w:rsidRPr="003106E3">
        <w:rPr>
          <w:rFonts w:cs="Times New Roman"/>
          <w:sz w:val="28"/>
          <w:szCs w:val="28"/>
        </w:rPr>
        <w:t> programming language because types are implicitly converted.</w:t>
      </w:r>
      <w:r w:rsidR="00F80471" w:rsidRPr="003106E3">
        <w:rPr>
          <w:rFonts w:cs="Times New Roman"/>
          <w:sz w:val="28"/>
          <w:szCs w:val="28"/>
        </w:rPr>
        <w:t xml:space="preserve"> </w:t>
      </w:r>
      <w:r w:rsidRPr="003106E3">
        <w:rPr>
          <w:rFonts w:cs="Times New Roman"/>
          <w:sz w:val="28"/>
          <w:szCs w:val="28"/>
        </w:rPr>
        <w:t>It is an inferred typed language because variables can be assigned without declaring their type, except if they are to be treated as symbolic objects,</w:t>
      </w:r>
      <w:hyperlink r:id="rId82" w:anchor="cite_note-13" w:history="1">
        <w:r w:rsidRPr="003106E3">
          <w:rPr>
            <w:rStyle w:val="Hyperlink"/>
            <w:rFonts w:cs="Times New Roman"/>
            <w:color w:val="auto"/>
            <w:sz w:val="28"/>
            <w:szCs w:val="28"/>
            <w:u w:val="none"/>
            <w:vertAlign w:val="superscript"/>
          </w:rPr>
          <w:t>[13]</w:t>
        </w:r>
      </w:hyperlink>
      <w:r w:rsidRPr="003106E3">
        <w:rPr>
          <w:rFonts w:cs="Times New Roman"/>
          <w:sz w:val="28"/>
          <w:szCs w:val="28"/>
        </w:rPr>
        <w:t> and that their type can change. Values can come from </w:t>
      </w:r>
      <w:hyperlink r:id="rId83" w:tooltip="Constant (computer science)" w:history="1">
        <w:r w:rsidRPr="003106E3">
          <w:rPr>
            <w:rStyle w:val="Hyperlink"/>
            <w:rFonts w:cs="Times New Roman"/>
            <w:color w:val="auto"/>
            <w:sz w:val="28"/>
            <w:szCs w:val="28"/>
            <w:u w:val="none"/>
          </w:rPr>
          <w:t>constants</w:t>
        </w:r>
      </w:hyperlink>
      <w:r w:rsidRPr="003106E3">
        <w:rPr>
          <w:rFonts w:cs="Times New Roman"/>
          <w:sz w:val="28"/>
          <w:szCs w:val="28"/>
        </w:rPr>
        <w:t>, from computation involving values of other variables, or from the output of a function.</w:t>
      </w:r>
    </w:p>
    <w:p w:rsidR="003106E3" w:rsidRPr="003106E3" w:rsidRDefault="003106E3" w:rsidP="003106E3">
      <w:pPr>
        <w:pStyle w:val="Heading3"/>
        <w:shd w:val="clear" w:color="auto" w:fill="FFFFFF"/>
        <w:spacing w:before="72"/>
        <w:rPr>
          <w:rFonts w:ascii="Times New Roman" w:eastAsia="Times New Roman" w:hAnsi="Times New Roman" w:cs="Times New Roman"/>
          <w:color w:val="000000"/>
          <w:sz w:val="32"/>
          <w:szCs w:val="32"/>
          <w:u w:val="single"/>
        </w:rPr>
      </w:pPr>
      <w:r w:rsidRPr="003106E3">
        <w:rPr>
          <w:rStyle w:val="mw-headline"/>
          <w:rFonts w:ascii="Times New Roman" w:hAnsi="Times New Roman" w:cs="Times New Roman"/>
          <w:color w:val="000000"/>
          <w:sz w:val="32"/>
          <w:szCs w:val="32"/>
          <w:u w:val="single"/>
        </w:rPr>
        <w:t>Vectors and matrices:</w:t>
      </w:r>
    </w:p>
    <w:p w:rsidR="003106E3" w:rsidRDefault="003106E3" w:rsidP="003106E3">
      <w:pPr>
        <w:pStyle w:val="NormalWeb"/>
        <w:shd w:val="clear" w:color="auto" w:fill="FFFFFF"/>
        <w:spacing w:before="120" w:beforeAutospacing="0" w:after="120" w:afterAutospacing="0"/>
        <w:rPr>
          <w:rFonts w:cs="Times New Roman"/>
          <w:color w:val="222222"/>
          <w:sz w:val="28"/>
          <w:szCs w:val="28"/>
        </w:rPr>
      </w:pPr>
      <w:r w:rsidRPr="003106E3">
        <w:rPr>
          <w:rFonts w:cs="Times New Roman"/>
          <w:color w:val="222222"/>
          <w:sz w:val="28"/>
          <w:szCs w:val="28"/>
        </w:rPr>
        <w:t>A simple array is defined using the colon syntax: </w:t>
      </w:r>
      <w:proofErr w:type="spellStart"/>
      <w:proofErr w:type="gramStart"/>
      <w:r w:rsidRPr="003106E3">
        <w:rPr>
          <w:rFonts w:cs="Times New Roman"/>
          <w:i/>
          <w:iCs/>
          <w:color w:val="222222"/>
          <w:sz w:val="28"/>
          <w:szCs w:val="28"/>
        </w:rPr>
        <w:t>initial</w:t>
      </w:r>
      <w:r w:rsidRPr="003106E3">
        <w:rPr>
          <w:rStyle w:val="HTMLCode"/>
          <w:rFonts w:ascii="Times New Roman" w:eastAsia="SimSun" w:hAnsi="Times New Roman" w:cs="Times New Roman"/>
          <w:color w:val="000000"/>
          <w:sz w:val="28"/>
          <w:szCs w:val="28"/>
          <w:bdr w:val="single" w:sz="6" w:space="1" w:color="EAECF0" w:frame="1"/>
          <w:shd w:val="clear" w:color="auto" w:fill="F8F9FA"/>
        </w:rPr>
        <w:t>:</w:t>
      </w:r>
      <w:r w:rsidRPr="003106E3">
        <w:rPr>
          <w:rFonts w:cs="Times New Roman"/>
          <w:i/>
          <w:iCs/>
          <w:color w:val="222222"/>
          <w:sz w:val="28"/>
          <w:szCs w:val="28"/>
        </w:rPr>
        <w:t>increment</w:t>
      </w:r>
      <w:proofErr w:type="gramEnd"/>
      <w:r w:rsidRPr="003106E3">
        <w:rPr>
          <w:rStyle w:val="HTMLCode"/>
          <w:rFonts w:ascii="Times New Roman" w:eastAsia="SimSun" w:hAnsi="Times New Roman" w:cs="Times New Roman"/>
          <w:color w:val="000000"/>
          <w:sz w:val="28"/>
          <w:szCs w:val="28"/>
          <w:bdr w:val="single" w:sz="6" w:space="1" w:color="EAECF0" w:frame="1"/>
          <w:shd w:val="clear" w:color="auto" w:fill="F8F9FA"/>
        </w:rPr>
        <w:t>:</w:t>
      </w:r>
      <w:r w:rsidRPr="003106E3">
        <w:rPr>
          <w:rFonts w:cs="Times New Roman"/>
          <w:i/>
          <w:iCs/>
          <w:color w:val="222222"/>
          <w:sz w:val="28"/>
          <w:szCs w:val="28"/>
        </w:rPr>
        <w:t>terminator</w:t>
      </w:r>
      <w:proofErr w:type="spellEnd"/>
      <w:r w:rsidRPr="003106E3">
        <w:rPr>
          <w:rFonts w:cs="Times New Roman"/>
          <w:color w:val="222222"/>
          <w:sz w:val="28"/>
          <w:szCs w:val="28"/>
        </w:rPr>
        <w:t>.</w:t>
      </w:r>
    </w:p>
    <w:p w:rsidR="00C93740" w:rsidRPr="00C93740" w:rsidRDefault="006A27C5" w:rsidP="00C93740">
      <w:pPr>
        <w:pStyle w:val="NormalWeb"/>
        <w:shd w:val="clear" w:color="auto" w:fill="FFFFFF"/>
        <w:spacing w:before="120" w:beforeAutospacing="0" w:after="120" w:afterAutospacing="0" w:line="360" w:lineRule="auto"/>
        <w:jc w:val="both"/>
        <w:rPr>
          <w:rFonts w:eastAsia="Times New Roman" w:cs="Times New Roman"/>
          <w:sz w:val="28"/>
          <w:szCs w:val="28"/>
        </w:rPr>
      </w:pPr>
      <w:hyperlink r:id="rId84" w:tooltip="One-based indexing" w:history="1">
        <w:r w:rsidR="00C93740" w:rsidRPr="00C93740">
          <w:rPr>
            <w:rStyle w:val="Hyperlink"/>
            <w:rFonts w:cs="Times New Roman"/>
            <w:color w:val="auto"/>
            <w:sz w:val="28"/>
            <w:szCs w:val="28"/>
            <w:u w:val="none"/>
          </w:rPr>
          <w:t>Indexing</w:t>
        </w:r>
      </w:hyperlink>
      <w:r w:rsidR="00C93740" w:rsidRPr="00C93740">
        <w:rPr>
          <w:rFonts w:cs="Times New Roman"/>
          <w:sz w:val="28"/>
          <w:szCs w:val="28"/>
        </w:rPr>
        <w:t> is one-based,</w:t>
      </w:r>
      <w:hyperlink r:id="rId85" w:anchor="cite_note-14" w:history="1">
        <w:r w:rsidR="00C93740" w:rsidRPr="00C93740">
          <w:rPr>
            <w:rStyle w:val="Hyperlink"/>
            <w:rFonts w:cs="Times New Roman"/>
            <w:color w:val="auto"/>
            <w:sz w:val="28"/>
            <w:szCs w:val="28"/>
            <w:u w:val="none"/>
            <w:vertAlign w:val="superscript"/>
          </w:rPr>
          <w:t>[14]</w:t>
        </w:r>
      </w:hyperlink>
      <w:r w:rsidR="00C93740" w:rsidRPr="00C93740">
        <w:rPr>
          <w:rFonts w:cs="Times New Roman"/>
          <w:sz w:val="28"/>
          <w:szCs w:val="28"/>
        </w:rPr>
        <w:t> which is the usual convention for </w:t>
      </w:r>
      <w:hyperlink r:id="rId86" w:tooltip="Matrix (mathematics)" w:history="1">
        <w:r w:rsidR="00C93740" w:rsidRPr="00C93740">
          <w:rPr>
            <w:rStyle w:val="Hyperlink"/>
            <w:rFonts w:cs="Times New Roman"/>
            <w:color w:val="auto"/>
            <w:sz w:val="28"/>
            <w:szCs w:val="28"/>
            <w:u w:val="none"/>
          </w:rPr>
          <w:t>matrices</w:t>
        </w:r>
      </w:hyperlink>
      <w:r w:rsidR="00C93740" w:rsidRPr="00C93740">
        <w:rPr>
          <w:rFonts w:cs="Times New Roman"/>
          <w:sz w:val="28"/>
          <w:szCs w:val="28"/>
        </w:rPr>
        <w:t xml:space="preserve"> in mathematics, although not for some programming languages such as C, C++, and </w:t>
      </w:r>
      <w:proofErr w:type="spellStart"/>
      <w:r w:rsidR="00C93740" w:rsidRPr="00C93740">
        <w:rPr>
          <w:rFonts w:cs="Times New Roman"/>
          <w:sz w:val="28"/>
          <w:szCs w:val="28"/>
        </w:rPr>
        <w:t>Java.Matrices</w:t>
      </w:r>
      <w:proofErr w:type="spellEnd"/>
      <w:r w:rsidR="00C93740" w:rsidRPr="00C93740">
        <w:rPr>
          <w:rFonts w:cs="Times New Roman"/>
          <w:sz w:val="28"/>
          <w:szCs w:val="28"/>
        </w:rPr>
        <w:t xml:space="preserve"> can be defined by separating the elements of a row with blank space or comma and using a semicolon to terminate each row. The list of elements should be surrounded by square brackets: []. Parentheses: () are used to access elements and subarrays (they are also used to denote a function argument list).</w:t>
      </w:r>
    </w:p>
    <w:p w:rsidR="003106E3" w:rsidRPr="003106E3" w:rsidRDefault="003106E3" w:rsidP="003106E3">
      <w:pPr>
        <w:pStyle w:val="Heading3"/>
        <w:shd w:val="clear" w:color="auto" w:fill="FFFFFF"/>
        <w:spacing w:before="72"/>
        <w:rPr>
          <w:rFonts w:ascii="Times New Roman" w:eastAsia="Times New Roman" w:hAnsi="Times New Roman" w:cs="Times New Roman"/>
          <w:color w:val="000000"/>
          <w:sz w:val="32"/>
          <w:szCs w:val="32"/>
          <w:u w:val="single"/>
        </w:rPr>
      </w:pPr>
      <w:r w:rsidRPr="003106E3">
        <w:rPr>
          <w:rStyle w:val="mw-headline"/>
          <w:rFonts w:ascii="Times New Roman" w:hAnsi="Times New Roman" w:cs="Times New Roman"/>
          <w:color w:val="000000"/>
          <w:sz w:val="32"/>
          <w:szCs w:val="32"/>
          <w:u w:val="single"/>
        </w:rPr>
        <w:lastRenderedPageBreak/>
        <w:t>Functions</w:t>
      </w:r>
      <w:r>
        <w:rPr>
          <w:rStyle w:val="mw-headline"/>
          <w:rFonts w:ascii="Times New Roman" w:hAnsi="Times New Roman" w:cs="Times New Roman"/>
          <w:color w:val="000000"/>
          <w:sz w:val="32"/>
          <w:szCs w:val="32"/>
          <w:u w:val="single"/>
        </w:rPr>
        <w:t>:</w:t>
      </w:r>
    </w:p>
    <w:p w:rsidR="003106E3" w:rsidRPr="003106E3" w:rsidRDefault="003106E3" w:rsidP="00F80471">
      <w:pPr>
        <w:pStyle w:val="NormalWeb"/>
        <w:shd w:val="clear" w:color="auto" w:fill="FFFFFF"/>
        <w:spacing w:before="120" w:beforeAutospacing="0" w:after="120" w:afterAutospacing="0" w:line="360" w:lineRule="auto"/>
        <w:ind w:firstLine="720"/>
        <w:jc w:val="both"/>
        <w:rPr>
          <w:rFonts w:cs="Times New Roman"/>
          <w:color w:val="222222"/>
          <w:sz w:val="28"/>
          <w:szCs w:val="28"/>
        </w:rPr>
      </w:pPr>
      <w:r w:rsidRPr="003106E3">
        <w:rPr>
          <w:rFonts w:cs="Times New Roman"/>
          <w:color w:val="222222"/>
          <w:sz w:val="28"/>
          <w:szCs w:val="28"/>
        </w:rPr>
        <w:t>When creating a MATLAB function, the name of the file should match the name of the first function in the file. Valid function names begin with an alphabetic character, and can contain letters, numbers, or underscores. Functions are often case sensitive.</w:t>
      </w:r>
    </w:p>
    <w:p w:rsidR="00F80471" w:rsidRPr="00F80471" w:rsidRDefault="00F80471" w:rsidP="00F80471">
      <w:pPr>
        <w:pStyle w:val="Heading3"/>
        <w:shd w:val="clear" w:color="auto" w:fill="FFFFFF"/>
        <w:spacing w:before="72"/>
        <w:rPr>
          <w:rFonts w:ascii="Times New Roman" w:eastAsia="Times New Roman" w:hAnsi="Times New Roman" w:cs="Times New Roman"/>
          <w:color w:val="000000"/>
          <w:sz w:val="32"/>
          <w:szCs w:val="32"/>
          <w:u w:val="single"/>
        </w:rPr>
      </w:pPr>
      <w:r w:rsidRPr="00F80471">
        <w:rPr>
          <w:rStyle w:val="mw-headline"/>
          <w:rFonts w:ascii="Times New Roman" w:hAnsi="Times New Roman" w:cs="Times New Roman"/>
          <w:color w:val="000000"/>
          <w:sz w:val="32"/>
          <w:szCs w:val="32"/>
          <w:u w:val="single"/>
        </w:rPr>
        <w:t>Structures</w:t>
      </w:r>
      <w:r>
        <w:rPr>
          <w:rStyle w:val="mw-headline"/>
          <w:rFonts w:ascii="Times New Roman" w:hAnsi="Times New Roman" w:cs="Times New Roman"/>
          <w:color w:val="000000"/>
          <w:sz w:val="32"/>
          <w:szCs w:val="32"/>
          <w:u w:val="single"/>
        </w:rPr>
        <w:t>:</w:t>
      </w:r>
    </w:p>
    <w:p w:rsidR="00F80471" w:rsidRDefault="00F80471" w:rsidP="00F80471">
      <w:pPr>
        <w:pStyle w:val="NormalWeb"/>
        <w:shd w:val="clear" w:color="auto" w:fill="FFFFFF"/>
        <w:spacing w:before="120" w:beforeAutospacing="0" w:after="120" w:afterAutospacing="0" w:line="360" w:lineRule="auto"/>
        <w:ind w:firstLine="720"/>
        <w:jc w:val="both"/>
        <w:rPr>
          <w:rFonts w:cs="Times New Roman"/>
          <w:sz w:val="28"/>
          <w:szCs w:val="28"/>
          <w:vertAlign w:val="superscript"/>
        </w:rPr>
      </w:pPr>
      <w:r w:rsidRPr="00F80471">
        <w:rPr>
          <w:rFonts w:cs="Times New Roman"/>
          <w:color w:val="222222"/>
          <w:sz w:val="28"/>
          <w:szCs w:val="28"/>
        </w:rPr>
        <w:t>MATLAB has structure data types. Since all variables in MATLAB are arrays, a more adequate name is "structure array", where each element of the array has the same field names. In addition, MATLAB supports dynamic field names (field look-ups by name, field manipulations, etc.). Unfortunately, MATLAB JIT does not support MATLAB structures, therefore just a simple bundling of various variables into a structure will come at a cost.</w:t>
      </w:r>
    </w:p>
    <w:p w:rsidR="00DC37B4" w:rsidRPr="00DC37B4" w:rsidRDefault="00DC37B4" w:rsidP="00DC37B4">
      <w:pPr>
        <w:pStyle w:val="Heading3"/>
        <w:shd w:val="clear" w:color="auto" w:fill="FFFFFF"/>
        <w:spacing w:before="72"/>
        <w:rPr>
          <w:rFonts w:ascii="Times New Roman" w:eastAsia="Times New Roman" w:hAnsi="Times New Roman" w:cs="Times New Roman"/>
          <w:color w:val="000000"/>
          <w:sz w:val="32"/>
          <w:szCs w:val="32"/>
          <w:u w:val="single"/>
        </w:rPr>
      </w:pPr>
      <w:r w:rsidRPr="00DC37B4">
        <w:rPr>
          <w:rStyle w:val="mw-headline"/>
          <w:rFonts w:ascii="Times New Roman" w:hAnsi="Times New Roman" w:cs="Times New Roman"/>
          <w:color w:val="000000"/>
          <w:sz w:val="32"/>
          <w:szCs w:val="32"/>
          <w:u w:val="single"/>
        </w:rPr>
        <w:t>Classes and object-oriented programming</w:t>
      </w:r>
      <w:r>
        <w:rPr>
          <w:rStyle w:val="mw-headline"/>
          <w:rFonts w:ascii="Times New Roman" w:hAnsi="Times New Roman" w:cs="Times New Roman"/>
          <w:color w:val="000000"/>
          <w:sz w:val="32"/>
          <w:szCs w:val="32"/>
          <w:u w:val="single"/>
        </w:rPr>
        <w:t>:</w:t>
      </w:r>
    </w:p>
    <w:p w:rsidR="00205E3C" w:rsidRDefault="00DC37B4" w:rsidP="00205E3C">
      <w:pPr>
        <w:pStyle w:val="NormalWeb"/>
        <w:shd w:val="clear" w:color="auto" w:fill="FFFFFF"/>
        <w:spacing w:before="120" w:beforeAutospacing="0" w:after="120" w:afterAutospacing="0" w:line="360" w:lineRule="auto"/>
        <w:jc w:val="both"/>
        <w:rPr>
          <w:rFonts w:cs="Times New Roman"/>
          <w:sz w:val="28"/>
          <w:szCs w:val="28"/>
        </w:rPr>
      </w:pPr>
      <w:r w:rsidRPr="00DC37B4">
        <w:rPr>
          <w:rFonts w:cs="Times New Roman"/>
          <w:sz w:val="28"/>
          <w:szCs w:val="28"/>
        </w:rPr>
        <w:t>MATLAB supports </w:t>
      </w:r>
      <w:hyperlink r:id="rId87" w:tooltip="Object-oriented programming" w:history="1">
        <w:r w:rsidRPr="00DC37B4">
          <w:rPr>
            <w:rStyle w:val="Hyperlink"/>
            <w:rFonts w:cs="Times New Roman"/>
            <w:color w:val="auto"/>
            <w:sz w:val="28"/>
            <w:szCs w:val="28"/>
            <w:u w:val="none"/>
          </w:rPr>
          <w:t>object-oriented programming</w:t>
        </w:r>
      </w:hyperlink>
      <w:r w:rsidRPr="00DC37B4">
        <w:rPr>
          <w:rFonts w:cs="Times New Roman"/>
          <w:sz w:val="28"/>
          <w:szCs w:val="28"/>
        </w:rPr>
        <w:t> including classes, inheritance, virtual dispatch, packages, pass-by-value semantics, and pass-by-reference semantics.</w:t>
      </w:r>
      <w:r w:rsidR="001C4564">
        <w:rPr>
          <w:rFonts w:cs="Times New Roman"/>
          <w:sz w:val="28"/>
          <w:szCs w:val="28"/>
        </w:rPr>
        <w:t xml:space="preserve"> </w:t>
      </w:r>
      <w:r w:rsidRPr="00DC37B4">
        <w:rPr>
          <w:rFonts w:cs="Times New Roman"/>
          <w:sz w:val="28"/>
          <w:szCs w:val="28"/>
        </w:rPr>
        <w:t>However, the syntax and calling conventions are significantly different from other languages. MATLAB has value classes and reference classes, depending on whether the class has </w:t>
      </w:r>
      <w:r w:rsidRPr="00DC37B4">
        <w:rPr>
          <w:rFonts w:cs="Times New Roman"/>
          <w:i/>
          <w:iCs/>
          <w:sz w:val="28"/>
          <w:szCs w:val="28"/>
        </w:rPr>
        <w:t>handle</w:t>
      </w:r>
      <w:r w:rsidRPr="00DC37B4">
        <w:rPr>
          <w:rFonts w:cs="Times New Roman"/>
          <w:sz w:val="28"/>
          <w:szCs w:val="28"/>
        </w:rPr>
        <w:t> as a super-class (for reference classes) o</w:t>
      </w:r>
      <w:r w:rsidR="00205E3C">
        <w:rPr>
          <w:rFonts w:cs="Times New Roman"/>
          <w:sz w:val="28"/>
          <w:szCs w:val="28"/>
        </w:rPr>
        <w:t xml:space="preserve">r not (for value classes). </w:t>
      </w:r>
    </w:p>
    <w:p w:rsidR="00167116" w:rsidRDefault="007B2550" w:rsidP="00167116">
      <w:pPr>
        <w:pStyle w:val="NormalWeb"/>
        <w:shd w:val="clear" w:color="auto" w:fill="FFFFFF"/>
        <w:spacing w:before="120" w:beforeAutospacing="0" w:after="120" w:afterAutospacing="0" w:line="360" w:lineRule="auto"/>
        <w:jc w:val="both"/>
        <w:rPr>
          <w:rFonts w:eastAsia="Times New Roman" w:cs="Times New Roman"/>
          <w:b/>
          <w:sz w:val="32"/>
          <w:szCs w:val="32"/>
          <w:u w:val="single"/>
        </w:rPr>
      </w:pPr>
      <w:r>
        <w:rPr>
          <w:rFonts w:eastAsia="Times New Roman" w:cs="Times New Roman"/>
          <w:b/>
          <w:sz w:val="32"/>
          <w:szCs w:val="32"/>
        </w:rPr>
        <w:t xml:space="preserve">2.2 </w:t>
      </w:r>
      <w:proofErr w:type="spellStart"/>
      <w:r>
        <w:rPr>
          <w:rFonts w:eastAsia="Times New Roman" w:cs="Times New Roman"/>
          <w:b/>
          <w:sz w:val="32"/>
          <w:szCs w:val="32"/>
          <w:u w:val="single"/>
        </w:rPr>
        <w:t>Matlab</w:t>
      </w:r>
      <w:proofErr w:type="spellEnd"/>
      <w:r>
        <w:rPr>
          <w:rFonts w:eastAsia="Times New Roman" w:cs="Times New Roman"/>
          <w:b/>
          <w:sz w:val="32"/>
          <w:szCs w:val="32"/>
          <w:u w:val="single"/>
        </w:rPr>
        <w:t xml:space="preserve"> Functions:</w:t>
      </w:r>
    </w:p>
    <w:p w:rsidR="00167116" w:rsidRPr="00167116" w:rsidRDefault="00167116" w:rsidP="00167116">
      <w:pPr>
        <w:pStyle w:val="NormalWeb"/>
        <w:shd w:val="clear" w:color="auto" w:fill="FFFFFF"/>
        <w:spacing w:before="120" w:beforeAutospacing="0" w:after="120" w:afterAutospacing="0" w:line="360" w:lineRule="auto"/>
        <w:jc w:val="both"/>
        <w:rPr>
          <w:rFonts w:cs="Times New Roman"/>
          <w:sz w:val="28"/>
          <w:szCs w:val="28"/>
        </w:rPr>
      </w:pPr>
      <w:r w:rsidRPr="00167116">
        <w:rPr>
          <w:rFonts w:eastAsia="Times New Roman" w:cs="Times New Roman"/>
          <w:sz w:val="32"/>
          <w:szCs w:val="32"/>
        </w:rPr>
        <w:t xml:space="preserve"> </w:t>
      </w:r>
      <w:r w:rsidRPr="00167116">
        <w:rPr>
          <w:rFonts w:eastAsia="Times New Roman" w:cs="Times New Roman"/>
          <w:sz w:val="32"/>
          <w:szCs w:val="32"/>
        </w:rPr>
        <w:tab/>
        <w:t xml:space="preserve">    </w:t>
      </w:r>
      <w:r>
        <w:rPr>
          <w:rFonts w:eastAsia="Times New Roman" w:cs="Times New Roman"/>
          <w:sz w:val="32"/>
          <w:szCs w:val="32"/>
        </w:rPr>
        <w:t xml:space="preserve">There are lot functions in </w:t>
      </w:r>
      <w:proofErr w:type="spellStart"/>
      <w:r>
        <w:rPr>
          <w:rFonts w:eastAsia="Times New Roman" w:cs="Times New Roman"/>
          <w:sz w:val="32"/>
          <w:szCs w:val="32"/>
        </w:rPr>
        <w:t>Matlab</w:t>
      </w:r>
      <w:proofErr w:type="spellEnd"/>
      <w:r>
        <w:rPr>
          <w:rFonts w:eastAsia="Times New Roman" w:cs="Times New Roman"/>
          <w:sz w:val="32"/>
          <w:szCs w:val="32"/>
        </w:rPr>
        <w:t xml:space="preserve"> we have used few of them</w:t>
      </w:r>
    </w:p>
    <w:p w:rsidR="00167116" w:rsidRPr="00B52170" w:rsidRDefault="00167116" w:rsidP="00167116">
      <w:pPr>
        <w:pStyle w:val="Default"/>
        <w:spacing w:line="360" w:lineRule="auto"/>
        <w:jc w:val="both"/>
        <w:rPr>
          <w:sz w:val="32"/>
          <w:szCs w:val="32"/>
        </w:rPr>
      </w:pPr>
      <w:proofErr w:type="spellStart"/>
      <w:proofErr w:type="gramStart"/>
      <w:r w:rsidRPr="00B52170">
        <w:rPr>
          <w:b/>
          <w:sz w:val="32"/>
          <w:szCs w:val="32"/>
          <w:u w:val="single"/>
        </w:rPr>
        <w:t>Imread</w:t>
      </w:r>
      <w:proofErr w:type="spellEnd"/>
      <w:r w:rsidRPr="00B52170">
        <w:rPr>
          <w:b/>
          <w:sz w:val="32"/>
          <w:szCs w:val="32"/>
          <w:u w:val="single"/>
        </w:rPr>
        <w:t>(</w:t>
      </w:r>
      <w:proofErr w:type="gramEnd"/>
      <w:r w:rsidRPr="00B52170">
        <w:rPr>
          <w:b/>
          <w:sz w:val="32"/>
          <w:szCs w:val="32"/>
          <w:u w:val="single"/>
        </w:rPr>
        <w:t>):</w:t>
      </w:r>
    </w:p>
    <w:p w:rsidR="0097499D" w:rsidRPr="001A17AD" w:rsidRDefault="00167116" w:rsidP="00167116">
      <w:pPr>
        <w:pStyle w:val="Default"/>
        <w:spacing w:line="360" w:lineRule="auto"/>
        <w:ind w:firstLine="720"/>
        <w:jc w:val="both"/>
        <w:rPr>
          <w:sz w:val="28"/>
          <w:szCs w:val="28"/>
        </w:rPr>
      </w:pPr>
      <w:r>
        <w:rPr>
          <w:sz w:val="28"/>
          <w:szCs w:val="28"/>
        </w:rPr>
        <w:t xml:space="preserve">     </w:t>
      </w:r>
      <w:r w:rsidR="0097499D" w:rsidRPr="0097499D">
        <w:rPr>
          <w:sz w:val="28"/>
          <w:szCs w:val="28"/>
        </w:rPr>
        <w:t xml:space="preserve">A = </w:t>
      </w:r>
      <w:proofErr w:type="spellStart"/>
      <w:proofErr w:type="gramStart"/>
      <w:r w:rsidR="0097499D" w:rsidRPr="0097499D">
        <w:rPr>
          <w:sz w:val="28"/>
          <w:szCs w:val="28"/>
        </w:rPr>
        <w:t>imread</w:t>
      </w:r>
      <w:proofErr w:type="spellEnd"/>
      <w:r w:rsidR="0097499D" w:rsidRPr="0097499D">
        <w:rPr>
          <w:sz w:val="28"/>
          <w:szCs w:val="28"/>
        </w:rPr>
        <w:t>(</w:t>
      </w:r>
      <w:proofErr w:type="gramEnd"/>
      <w:r w:rsidR="0097499D" w:rsidRPr="0097499D">
        <w:rPr>
          <w:sz w:val="28"/>
          <w:szCs w:val="28"/>
        </w:rPr>
        <w:t xml:space="preserve">FILENAME, FMT) reads </w:t>
      </w:r>
      <w:r>
        <w:rPr>
          <w:sz w:val="28"/>
          <w:szCs w:val="28"/>
        </w:rPr>
        <w:t xml:space="preserve">a grayscale or </w:t>
      </w:r>
      <w:proofErr w:type="spellStart"/>
      <w:r>
        <w:rPr>
          <w:sz w:val="28"/>
          <w:szCs w:val="28"/>
        </w:rPr>
        <w:t>color</w:t>
      </w:r>
      <w:proofErr w:type="spellEnd"/>
      <w:r>
        <w:rPr>
          <w:sz w:val="28"/>
          <w:szCs w:val="28"/>
        </w:rPr>
        <w:t xml:space="preserve"> image </w:t>
      </w:r>
      <w:proofErr w:type="spellStart"/>
      <w:r>
        <w:rPr>
          <w:sz w:val="28"/>
          <w:szCs w:val="28"/>
        </w:rPr>
        <w:t>frthe</w:t>
      </w:r>
      <w:proofErr w:type="spellEnd"/>
      <w:r>
        <w:rPr>
          <w:sz w:val="28"/>
          <w:szCs w:val="28"/>
        </w:rPr>
        <w:t xml:space="preserve"> file </w:t>
      </w:r>
      <w:r w:rsidR="0097499D" w:rsidRPr="0097499D">
        <w:rPr>
          <w:sz w:val="28"/>
          <w:szCs w:val="28"/>
        </w:rPr>
        <w:t>specified by the string FILENAME. FILENAME must be in the current directory, in a directory on the MATLAB path, or include a full or relative path to a file.</w:t>
      </w:r>
      <w:r w:rsidR="00B412BF">
        <w:rPr>
          <w:sz w:val="28"/>
          <w:szCs w:val="28"/>
        </w:rPr>
        <w:t xml:space="preserve"> </w:t>
      </w:r>
      <w:r w:rsidR="0097499D" w:rsidRPr="001A17AD">
        <w:rPr>
          <w:sz w:val="28"/>
          <w:szCs w:val="28"/>
        </w:rPr>
        <w:t xml:space="preserve">The </w:t>
      </w:r>
      <w:r w:rsidR="0097499D" w:rsidRPr="001A17AD">
        <w:rPr>
          <w:sz w:val="28"/>
          <w:szCs w:val="28"/>
        </w:rPr>
        <w:lastRenderedPageBreak/>
        <w:t xml:space="preserve">text string FMT specifies the format of the file by its </w:t>
      </w:r>
      <w:proofErr w:type="spellStart"/>
      <w:r w:rsidR="0097499D" w:rsidRPr="001A17AD">
        <w:rPr>
          <w:sz w:val="28"/>
          <w:szCs w:val="28"/>
        </w:rPr>
        <w:t>standardfile</w:t>
      </w:r>
      <w:proofErr w:type="spellEnd"/>
      <w:r w:rsidR="0097499D" w:rsidRPr="001A17AD">
        <w:rPr>
          <w:sz w:val="28"/>
          <w:szCs w:val="28"/>
        </w:rPr>
        <w:t xml:space="preserve"> extension. For example, specify 'gif' for Graphics </w:t>
      </w:r>
      <w:proofErr w:type="spellStart"/>
      <w:r w:rsidR="0097499D" w:rsidRPr="001A17AD">
        <w:rPr>
          <w:sz w:val="28"/>
          <w:szCs w:val="28"/>
        </w:rPr>
        <w:t>Interchang</w:t>
      </w:r>
      <w:r>
        <w:rPr>
          <w:sz w:val="28"/>
          <w:szCs w:val="28"/>
        </w:rPr>
        <w:t>eFormat</w:t>
      </w:r>
      <w:proofErr w:type="spellEnd"/>
      <w:r>
        <w:rPr>
          <w:sz w:val="28"/>
          <w:szCs w:val="28"/>
        </w:rPr>
        <w:t xml:space="preserve"> files. To see a list </w:t>
      </w:r>
      <w:proofErr w:type="spellStart"/>
      <w:r>
        <w:rPr>
          <w:sz w:val="28"/>
          <w:szCs w:val="28"/>
        </w:rPr>
        <w:t>of</w:t>
      </w:r>
      <w:r w:rsidR="0097499D" w:rsidRPr="001A17AD">
        <w:rPr>
          <w:sz w:val="28"/>
          <w:szCs w:val="28"/>
        </w:rPr>
        <w:t>supported</w:t>
      </w:r>
      <w:proofErr w:type="spellEnd"/>
      <w:r w:rsidR="0097499D" w:rsidRPr="001A17AD">
        <w:rPr>
          <w:sz w:val="28"/>
          <w:szCs w:val="28"/>
        </w:rPr>
        <w:t xml:space="preserve"> formats, with their </w:t>
      </w:r>
      <w:proofErr w:type="spellStart"/>
      <w:r w:rsidR="0097499D" w:rsidRPr="001A17AD">
        <w:rPr>
          <w:sz w:val="28"/>
          <w:szCs w:val="28"/>
        </w:rPr>
        <w:t>fileextensions</w:t>
      </w:r>
      <w:proofErr w:type="spellEnd"/>
      <w:r w:rsidR="0097499D" w:rsidRPr="001A17AD">
        <w:rPr>
          <w:sz w:val="28"/>
          <w:szCs w:val="28"/>
        </w:rPr>
        <w:t xml:space="preserve">, use the IMFORMATS function. If </w:t>
      </w:r>
      <w:proofErr w:type="spellStart"/>
      <w:r w:rsidR="0097499D" w:rsidRPr="001A17AD">
        <w:rPr>
          <w:sz w:val="28"/>
          <w:szCs w:val="28"/>
        </w:rPr>
        <w:t>imread</w:t>
      </w:r>
      <w:proofErr w:type="spellEnd"/>
      <w:r w:rsidR="0097499D" w:rsidRPr="001A17AD">
        <w:rPr>
          <w:sz w:val="28"/>
          <w:szCs w:val="28"/>
        </w:rPr>
        <w:t xml:space="preserve"> cannot find a file</w:t>
      </w:r>
      <w:r w:rsidR="001A17AD">
        <w:rPr>
          <w:sz w:val="28"/>
          <w:szCs w:val="28"/>
        </w:rPr>
        <w:t xml:space="preserve"> </w:t>
      </w:r>
      <w:r w:rsidR="0097499D" w:rsidRPr="001A17AD">
        <w:rPr>
          <w:sz w:val="28"/>
          <w:szCs w:val="28"/>
        </w:rPr>
        <w:t>named FILENAME, it looks</w:t>
      </w:r>
      <w:r w:rsidR="001A17AD">
        <w:rPr>
          <w:sz w:val="28"/>
          <w:szCs w:val="28"/>
        </w:rPr>
        <w:t xml:space="preserve"> for a file named FILENAME.FMT.</w:t>
      </w:r>
    </w:p>
    <w:p w:rsidR="0097499D" w:rsidRPr="001A17AD" w:rsidRDefault="0097499D" w:rsidP="00167116">
      <w:pPr>
        <w:pStyle w:val="Default"/>
        <w:spacing w:line="360" w:lineRule="auto"/>
        <w:ind w:firstLine="720"/>
        <w:jc w:val="both"/>
        <w:rPr>
          <w:sz w:val="28"/>
          <w:szCs w:val="28"/>
        </w:rPr>
      </w:pPr>
      <w:r w:rsidRPr="001A17AD">
        <w:rPr>
          <w:sz w:val="28"/>
          <w:szCs w:val="28"/>
        </w:rPr>
        <w:t xml:space="preserve">The return value A is an array containing the image data. If the </w:t>
      </w:r>
      <w:proofErr w:type="spellStart"/>
      <w:r w:rsidRPr="001A17AD">
        <w:rPr>
          <w:sz w:val="28"/>
          <w:szCs w:val="28"/>
        </w:rPr>
        <w:t>filecontains</w:t>
      </w:r>
      <w:proofErr w:type="spellEnd"/>
      <w:r w:rsidRPr="001A17AD">
        <w:rPr>
          <w:sz w:val="28"/>
          <w:szCs w:val="28"/>
        </w:rPr>
        <w:t xml:space="preserve"> a grayscale image, A is an M-b</w:t>
      </w:r>
      <w:r w:rsidR="001A17AD">
        <w:rPr>
          <w:sz w:val="28"/>
          <w:szCs w:val="28"/>
        </w:rPr>
        <w:t xml:space="preserve">y-N array. If the file </w:t>
      </w:r>
      <w:proofErr w:type="spellStart"/>
      <w:r w:rsidR="001A17AD">
        <w:rPr>
          <w:sz w:val="28"/>
          <w:szCs w:val="28"/>
        </w:rPr>
        <w:t>contains</w:t>
      </w:r>
      <w:r w:rsidRPr="001A17AD">
        <w:rPr>
          <w:sz w:val="28"/>
          <w:szCs w:val="28"/>
        </w:rPr>
        <w:t>a</w:t>
      </w:r>
      <w:proofErr w:type="spellEnd"/>
      <w:r w:rsidRPr="001A17AD">
        <w:rPr>
          <w:sz w:val="28"/>
          <w:szCs w:val="28"/>
        </w:rPr>
        <w:t xml:space="preserve"> </w:t>
      </w:r>
      <w:proofErr w:type="spellStart"/>
      <w:r w:rsidRPr="001A17AD">
        <w:rPr>
          <w:sz w:val="28"/>
          <w:szCs w:val="28"/>
        </w:rPr>
        <w:t>truecolor</w:t>
      </w:r>
      <w:proofErr w:type="spellEnd"/>
      <w:r w:rsidRPr="001A17AD">
        <w:rPr>
          <w:sz w:val="28"/>
          <w:szCs w:val="28"/>
        </w:rPr>
        <w:t xml:space="preserve"> image, A is an M-by-N-by-3 a</w:t>
      </w:r>
      <w:r w:rsidR="001A17AD">
        <w:rPr>
          <w:sz w:val="28"/>
          <w:szCs w:val="28"/>
        </w:rPr>
        <w:t xml:space="preserve">rray. For TIFF files </w:t>
      </w:r>
      <w:proofErr w:type="gramStart"/>
      <w:r w:rsidR="001A17AD">
        <w:rPr>
          <w:sz w:val="28"/>
          <w:szCs w:val="28"/>
        </w:rPr>
        <w:t xml:space="preserve">containing </w:t>
      </w:r>
      <w:r w:rsidRPr="001A17AD">
        <w:rPr>
          <w:sz w:val="28"/>
          <w:szCs w:val="28"/>
        </w:rPr>
        <w:t xml:space="preserve"> </w:t>
      </w:r>
      <w:proofErr w:type="spellStart"/>
      <w:r w:rsidRPr="001A17AD">
        <w:rPr>
          <w:sz w:val="28"/>
          <w:szCs w:val="28"/>
        </w:rPr>
        <w:t>color</w:t>
      </w:r>
      <w:proofErr w:type="spellEnd"/>
      <w:proofErr w:type="gramEnd"/>
      <w:r w:rsidRPr="001A17AD">
        <w:rPr>
          <w:sz w:val="28"/>
          <w:szCs w:val="28"/>
        </w:rPr>
        <w:t xml:space="preserve"> images that use the CMYK </w:t>
      </w:r>
      <w:proofErr w:type="spellStart"/>
      <w:r w:rsidRPr="001A17AD">
        <w:rPr>
          <w:sz w:val="28"/>
          <w:szCs w:val="28"/>
        </w:rPr>
        <w:t>color</w:t>
      </w:r>
      <w:proofErr w:type="spellEnd"/>
      <w:r w:rsidRPr="001A17AD">
        <w:rPr>
          <w:sz w:val="28"/>
          <w:szCs w:val="28"/>
        </w:rPr>
        <w:t xml:space="preserve"> spa</w:t>
      </w:r>
      <w:r w:rsidR="001A17AD">
        <w:rPr>
          <w:sz w:val="28"/>
          <w:szCs w:val="28"/>
        </w:rPr>
        <w:t xml:space="preserve">ce, A is an M-by-N-by-4 array. </w:t>
      </w:r>
    </w:p>
    <w:p w:rsidR="0097499D" w:rsidRPr="001A17AD" w:rsidRDefault="0097499D" w:rsidP="00167116">
      <w:pPr>
        <w:pStyle w:val="Default"/>
        <w:spacing w:line="360" w:lineRule="auto"/>
        <w:jc w:val="both"/>
        <w:rPr>
          <w:sz w:val="28"/>
          <w:szCs w:val="28"/>
        </w:rPr>
      </w:pPr>
      <w:r w:rsidRPr="001A17AD">
        <w:rPr>
          <w:sz w:val="28"/>
          <w:szCs w:val="28"/>
        </w:rPr>
        <w:t xml:space="preserve">   </w:t>
      </w:r>
      <w:r w:rsidR="00167116">
        <w:rPr>
          <w:sz w:val="28"/>
          <w:szCs w:val="28"/>
        </w:rPr>
        <w:t xml:space="preserve">      </w:t>
      </w:r>
      <w:r w:rsidRPr="001A17AD">
        <w:rPr>
          <w:sz w:val="28"/>
          <w:szCs w:val="28"/>
        </w:rPr>
        <w:t xml:space="preserve"> The class of A depends on the bit</w:t>
      </w:r>
      <w:r w:rsidR="001A17AD">
        <w:rPr>
          <w:sz w:val="28"/>
          <w:szCs w:val="28"/>
        </w:rPr>
        <w:t xml:space="preserve">s-per-sample of the image </w:t>
      </w:r>
      <w:proofErr w:type="spellStart"/>
      <w:proofErr w:type="gramStart"/>
      <w:r w:rsidR="001A17AD">
        <w:rPr>
          <w:sz w:val="28"/>
          <w:szCs w:val="28"/>
        </w:rPr>
        <w:t>data,</w:t>
      </w:r>
      <w:r w:rsidRPr="001A17AD">
        <w:rPr>
          <w:sz w:val="28"/>
          <w:szCs w:val="28"/>
        </w:rPr>
        <w:t>rounded</w:t>
      </w:r>
      <w:proofErr w:type="spellEnd"/>
      <w:proofErr w:type="gramEnd"/>
      <w:r w:rsidRPr="001A17AD">
        <w:rPr>
          <w:sz w:val="28"/>
          <w:szCs w:val="28"/>
        </w:rPr>
        <w:t xml:space="preserve"> to the next byte boundary. For</w:t>
      </w:r>
      <w:r w:rsidR="001A17AD">
        <w:rPr>
          <w:sz w:val="28"/>
          <w:szCs w:val="28"/>
        </w:rPr>
        <w:t xml:space="preserve"> example, </w:t>
      </w:r>
      <w:proofErr w:type="spellStart"/>
      <w:r w:rsidR="001A17AD">
        <w:rPr>
          <w:sz w:val="28"/>
          <w:szCs w:val="28"/>
        </w:rPr>
        <w:t>imread</w:t>
      </w:r>
      <w:proofErr w:type="spellEnd"/>
      <w:r w:rsidR="001A17AD">
        <w:rPr>
          <w:sz w:val="28"/>
          <w:szCs w:val="28"/>
        </w:rPr>
        <w:t xml:space="preserve"> returns 24-bit </w:t>
      </w:r>
      <w:proofErr w:type="spellStart"/>
      <w:r w:rsidRPr="001A17AD">
        <w:rPr>
          <w:sz w:val="28"/>
          <w:szCs w:val="28"/>
        </w:rPr>
        <w:t>color</w:t>
      </w:r>
      <w:proofErr w:type="spellEnd"/>
      <w:r w:rsidRPr="001A17AD">
        <w:rPr>
          <w:sz w:val="28"/>
          <w:szCs w:val="28"/>
        </w:rPr>
        <w:t xml:space="preserve"> data as an array of uint8 data b</w:t>
      </w:r>
      <w:r w:rsidR="001A17AD">
        <w:rPr>
          <w:sz w:val="28"/>
          <w:szCs w:val="28"/>
        </w:rPr>
        <w:t>ecause the sample size for each</w:t>
      </w:r>
      <w:r w:rsidRPr="001A17AD">
        <w:rPr>
          <w:sz w:val="28"/>
          <w:szCs w:val="28"/>
        </w:rPr>
        <w:t xml:space="preserve"> </w:t>
      </w:r>
      <w:proofErr w:type="spellStart"/>
      <w:r w:rsidRPr="001A17AD">
        <w:rPr>
          <w:sz w:val="28"/>
          <w:szCs w:val="28"/>
        </w:rPr>
        <w:t>color</w:t>
      </w:r>
      <w:proofErr w:type="spellEnd"/>
      <w:r w:rsidRPr="001A17AD">
        <w:rPr>
          <w:sz w:val="28"/>
          <w:szCs w:val="28"/>
        </w:rPr>
        <w:t xml:space="preserve"> component is 8 bits. See the Remark</w:t>
      </w:r>
      <w:r w:rsidR="001A17AD">
        <w:rPr>
          <w:sz w:val="28"/>
          <w:szCs w:val="28"/>
        </w:rPr>
        <w:t xml:space="preserve">s section for a discussion of </w:t>
      </w:r>
      <w:proofErr w:type="spellStart"/>
      <w:r w:rsidRPr="001A17AD">
        <w:rPr>
          <w:sz w:val="28"/>
          <w:szCs w:val="28"/>
        </w:rPr>
        <w:t>bitdepths</w:t>
      </w:r>
      <w:proofErr w:type="spellEnd"/>
      <w:r w:rsidRPr="001A17AD">
        <w:rPr>
          <w:sz w:val="28"/>
          <w:szCs w:val="28"/>
        </w:rPr>
        <w:t>, and see the Format-Specific</w:t>
      </w:r>
      <w:r w:rsidR="001A17AD">
        <w:rPr>
          <w:sz w:val="28"/>
          <w:szCs w:val="28"/>
        </w:rPr>
        <w:t xml:space="preserve"> Information section for </w:t>
      </w:r>
      <w:proofErr w:type="gramStart"/>
      <w:r w:rsidR="001A17AD">
        <w:rPr>
          <w:sz w:val="28"/>
          <w:szCs w:val="28"/>
        </w:rPr>
        <w:t xml:space="preserve">more  </w:t>
      </w:r>
      <w:r w:rsidRPr="001A17AD">
        <w:rPr>
          <w:sz w:val="28"/>
          <w:szCs w:val="28"/>
        </w:rPr>
        <w:t>detail</w:t>
      </w:r>
      <w:proofErr w:type="gramEnd"/>
      <w:r w:rsidRPr="001A17AD">
        <w:rPr>
          <w:sz w:val="28"/>
          <w:szCs w:val="28"/>
        </w:rPr>
        <w:t xml:space="preserve"> about supported </w:t>
      </w:r>
      <w:proofErr w:type="spellStart"/>
      <w:r w:rsidRPr="001A17AD">
        <w:rPr>
          <w:sz w:val="28"/>
          <w:szCs w:val="28"/>
        </w:rPr>
        <w:t>bitdepths</w:t>
      </w:r>
      <w:proofErr w:type="spellEnd"/>
      <w:r w:rsidRPr="001A17AD">
        <w:rPr>
          <w:sz w:val="28"/>
          <w:szCs w:val="28"/>
        </w:rPr>
        <w:t xml:space="preserve"> an</w:t>
      </w:r>
      <w:r w:rsidR="001A17AD">
        <w:rPr>
          <w:sz w:val="28"/>
          <w:szCs w:val="28"/>
        </w:rPr>
        <w:t>d sample sizes for a particular</w:t>
      </w:r>
      <w:r w:rsidRPr="001A17AD">
        <w:rPr>
          <w:sz w:val="28"/>
          <w:szCs w:val="28"/>
        </w:rPr>
        <w:t xml:space="preserve"> format.</w:t>
      </w:r>
    </w:p>
    <w:p w:rsidR="0097499D" w:rsidRPr="001A17AD" w:rsidRDefault="0097499D" w:rsidP="00167116">
      <w:pPr>
        <w:pStyle w:val="Default"/>
        <w:spacing w:line="360" w:lineRule="auto"/>
        <w:jc w:val="both"/>
        <w:rPr>
          <w:sz w:val="28"/>
          <w:szCs w:val="28"/>
        </w:rPr>
      </w:pPr>
      <w:r w:rsidRPr="001A17AD">
        <w:rPr>
          <w:sz w:val="28"/>
          <w:szCs w:val="28"/>
        </w:rPr>
        <w:t>[</w:t>
      </w:r>
      <w:proofErr w:type="gramStart"/>
      <w:r w:rsidRPr="001A17AD">
        <w:rPr>
          <w:sz w:val="28"/>
          <w:szCs w:val="28"/>
        </w:rPr>
        <w:t>X,MAP</w:t>
      </w:r>
      <w:proofErr w:type="gramEnd"/>
      <w:r w:rsidRPr="001A17AD">
        <w:rPr>
          <w:sz w:val="28"/>
          <w:szCs w:val="28"/>
        </w:rPr>
        <w:t xml:space="preserve">] = </w:t>
      </w:r>
      <w:proofErr w:type="spellStart"/>
      <w:r w:rsidRPr="001A17AD">
        <w:rPr>
          <w:sz w:val="28"/>
          <w:szCs w:val="28"/>
        </w:rPr>
        <w:t>imread</w:t>
      </w:r>
      <w:proofErr w:type="spellEnd"/>
      <w:r w:rsidRPr="001A17AD">
        <w:rPr>
          <w:sz w:val="28"/>
          <w:szCs w:val="28"/>
        </w:rPr>
        <w:t>(FILENAME,FMT) reads the</w:t>
      </w:r>
      <w:r w:rsidR="001A17AD" w:rsidRPr="001A17AD">
        <w:rPr>
          <w:sz w:val="28"/>
          <w:szCs w:val="28"/>
        </w:rPr>
        <w:t xml:space="preserve"> indexed image in FILENAME into </w:t>
      </w:r>
      <w:r w:rsidRPr="001A17AD">
        <w:rPr>
          <w:sz w:val="28"/>
          <w:szCs w:val="28"/>
        </w:rPr>
        <w:t>X and its associated colormap into MAP</w:t>
      </w:r>
      <w:r w:rsidR="001A17AD" w:rsidRPr="001A17AD">
        <w:rPr>
          <w:sz w:val="28"/>
          <w:szCs w:val="28"/>
        </w:rPr>
        <w:t xml:space="preserve">. Colormap values in the image </w:t>
      </w:r>
      <w:r w:rsidRPr="001A17AD">
        <w:rPr>
          <w:sz w:val="28"/>
          <w:szCs w:val="28"/>
        </w:rPr>
        <w:t xml:space="preserve">file are automatically </w:t>
      </w:r>
      <w:r w:rsidR="001A17AD">
        <w:rPr>
          <w:sz w:val="28"/>
          <w:szCs w:val="28"/>
        </w:rPr>
        <w:t xml:space="preserve">rescaled into the range [0,1]. </w:t>
      </w:r>
    </w:p>
    <w:p w:rsidR="0097499D" w:rsidRPr="001A17AD" w:rsidRDefault="0097499D" w:rsidP="00167116">
      <w:pPr>
        <w:pStyle w:val="Default"/>
        <w:spacing w:line="360" w:lineRule="auto"/>
        <w:jc w:val="both"/>
        <w:rPr>
          <w:sz w:val="28"/>
          <w:szCs w:val="28"/>
        </w:rPr>
      </w:pPr>
      <w:r w:rsidRPr="001A17AD">
        <w:rPr>
          <w:sz w:val="28"/>
          <w:szCs w:val="28"/>
        </w:rPr>
        <w:t xml:space="preserve">    [...] = </w:t>
      </w:r>
      <w:proofErr w:type="spellStart"/>
      <w:r w:rsidRPr="001A17AD">
        <w:rPr>
          <w:sz w:val="28"/>
          <w:szCs w:val="28"/>
        </w:rPr>
        <w:t>imread</w:t>
      </w:r>
      <w:proofErr w:type="spellEnd"/>
      <w:r w:rsidRPr="001A17AD">
        <w:rPr>
          <w:sz w:val="28"/>
          <w:szCs w:val="28"/>
        </w:rPr>
        <w:t>(FILENAME) attempts to infer the format of</w:t>
      </w:r>
      <w:r w:rsidR="001A17AD" w:rsidRPr="001A17AD">
        <w:rPr>
          <w:sz w:val="28"/>
          <w:szCs w:val="28"/>
        </w:rPr>
        <w:t xml:space="preserve"> the file </w:t>
      </w:r>
      <w:r w:rsidR="00F14AF2">
        <w:rPr>
          <w:sz w:val="28"/>
          <w:szCs w:val="28"/>
        </w:rPr>
        <w:t>from its content.</w:t>
      </w:r>
    </w:p>
    <w:p w:rsidR="0097499D" w:rsidRPr="001A17AD" w:rsidRDefault="0097499D" w:rsidP="00167116">
      <w:pPr>
        <w:pStyle w:val="Default"/>
        <w:spacing w:line="360" w:lineRule="auto"/>
        <w:jc w:val="both"/>
        <w:rPr>
          <w:sz w:val="28"/>
          <w:szCs w:val="28"/>
        </w:rPr>
      </w:pPr>
      <w:r w:rsidRPr="001A17AD">
        <w:rPr>
          <w:sz w:val="28"/>
          <w:szCs w:val="28"/>
        </w:rPr>
        <w:t xml:space="preserve">    [...] = </w:t>
      </w:r>
      <w:proofErr w:type="spellStart"/>
      <w:proofErr w:type="gramStart"/>
      <w:r w:rsidRPr="001A17AD">
        <w:rPr>
          <w:sz w:val="28"/>
          <w:szCs w:val="28"/>
        </w:rPr>
        <w:t>imread</w:t>
      </w:r>
      <w:proofErr w:type="spellEnd"/>
      <w:r w:rsidRPr="001A17AD">
        <w:rPr>
          <w:sz w:val="28"/>
          <w:szCs w:val="28"/>
        </w:rPr>
        <w:t>(</w:t>
      </w:r>
      <w:proofErr w:type="gramEnd"/>
      <w:r w:rsidRPr="001A17AD">
        <w:rPr>
          <w:sz w:val="28"/>
          <w:szCs w:val="28"/>
        </w:rPr>
        <w:t>URL,...) reads th</w:t>
      </w:r>
      <w:r w:rsidR="001A17AD" w:rsidRPr="001A17AD">
        <w:rPr>
          <w:sz w:val="28"/>
          <w:szCs w:val="28"/>
        </w:rPr>
        <w:t xml:space="preserve">e image from an Internet URL.  </w:t>
      </w:r>
    </w:p>
    <w:p w:rsidR="0097499D" w:rsidRDefault="0097499D" w:rsidP="00167116">
      <w:pPr>
        <w:pStyle w:val="Default"/>
        <w:spacing w:line="360" w:lineRule="auto"/>
        <w:jc w:val="both"/>
      </w:pPr>
      <w:r>
        <w:t xml:space="preserve">     </w:t>
      </w:r>
    </w:p>
    <w:p w:rsidR="0097499D" w:rsidRDefault="0097499D" w:rsidP="00167116">
      <w:pPr>
        <w:pStyle w:val="Default"/>
        <w:spacing w:line="360" w:lineRule="auto"/>
        <w:jc w:val="both"/>
      </w:pPr>
      <w:r>
        <w:t xml:space="preserve">   </w:t>
      </w:r>
      <w:r w:rsidR="001A17AD">
        <w:tab/>
      </w:r>
      <w:r w:rsidRPr="001A17AD">
        <w:rPr>
          <w:sz w:val="28"/>
          <w:szCs w:val="28"/>
        </w:rPr>
        <w:t xml:space="preserve"> </w:t>
      </w:r>
      <w:proofErr w:type="spellStart"/>
      <w:r w:rsidRPr="001A17AD">
        <w:rPr>
          <w:sz w:val="28"/>
          <w:szCs w:val="28"/>
        </w:rPr>
        <w:t>Bitdepth</w:t>
      </w:r>
      <w:proofErr w:type="spellEnd"/>
      <w:r w:rsidRPr="001A17AD">
        <w:rPr>
          <w:sz w:val="28"/>
          <w:szCs w:val="28"/>
        </w:rPr>
        <w:t xml:space="preserve"> is the number of bits used t</w:t>
      </w:r>
      <w:r w:rsidR="001A17AD" w:rsidRPr="001A17AD">
        <w:rPr>
          <w:sz w:val="28"/>
          <w:szCs w:val="28"/>
        </w:rPr>
        <w:t xml:space="preserve">o represent each image pixel.  </w:t>
      </w:r>
      <w:proofErr w:type="spellStart"/>
      <w:r w:rsidRPr="001A17AD">
        <w:rPr>
          <w:sz w:val="28"/>
          <w:szCs w:val="28"/>
        </w:rPr>
        <w:t>Bitdepth</w:t>
      </w:r>
      <w:proofErr w:type="spellEnd"/>
      <w:r w:rsidRPr="001A17AD">
        <w:rPr>
          <w:sz w:val="28"/>
          <w:szCs w:val="28"/>
        </w:rPr>
        <w:t xml:space="preserve"> is calculated by multiplying the bits-per-s</w:t>
      </w:r>
      <w:r w:rsidR="001A17AD" w:rsidRPr="001A17AD">
        <w:rPr>
          <w:sz w:val="28"/>
          <w:szCs w:val="28"/>
        </w:rPr>
        <w:t xml:space="preserve">ample with the </w:t>
      </w:r>
      <w:r w:rsidRPr="001A17AD">
        <w:rPr>
          <w:sz w:val="28"/>
          <w:szCs w:val="28"/>
        </w:rPr>
        <w:t>samples-per-pixel. Thus, a format t</w:t>
      </w:r>
      <w:r w:rsidR="001A17AD" w:rsidRPr="001A17AD">
        <w:rPr>
          <w:sz w:val="28"/>
          <w:szCs w:val="28"/>
        </w:rPr>
        <w:t xml:space="preserve">hat uses 8-bits for each </w:t>
      </w:r>
      <w:proofErr w:type="spellStart"/>
      <w:r w:rsidR="001A17AD" w:rsidRPr="001A17AD">
        <w:rPr>
          <w:sz w:val="28"/>
          <w:szCs w:val="28"/>
        </w:rPr>
        <w:t>color</w:t>
      </w:r>
      <w:proofErr w:type="spellEnd"/>
      <w:r w:rsidR="001A17AD" w:rsidRPr="001A17AD">
        <w:rPr>
          <w:sz w:val="28"/>
          <w:szCs w:val="28"/>
        </w:rPr>
        <w:t xml:space="preserve"> </w:t>
      </w:r>
      <w:r w:rsidRPr="001A17AD">
        <w:rPr>
          <w:sz w:val="28"/>
          <w:szCs w:val="28"/>
        </w:rPr>
        <w:t xml:space="preserve">component (or sample) and three samples </w:t>
      </w:r>
      <w:r w:rsidR="001A17AD" w:rsidRPr="001A17AD">
        <w:rPr>
          <w:sz w:val="28"/>
          <w:szCs w:val="28"/>
        </w:rPr>
        <w:t xml:space="preserve">per pixel has a </w:t>
      </w:r>
      <w:proofErr w:type="spellStart"/>
      <w:r w:rsidR="001A17AD" w:rsidRPr="001A17AD">
        <w:rPr>
          <w:sz w:val="28"/>
          <w:szCs w:val="28"/>
        </w:rPr>
        <w:t>bitdepth</w:t>
      </w:r>
      <w:proofErr w:type="spellEnd"/>
      <w:r w:rsidR="001A17AD" w:rsidRPr="001A17AD">
        <w:rPr>
          <w:sz w:val="28"/>
          <w:szCs w:val="28"/>
        </w:rPr>
        <w:t xml:space="preserve"> of </w:t>
      </w:r>
      <w:proofErr w:type="gramStart"/>
      <w:r w:rsidR="001A17AD" w:rsidRPr="001A17AD">
        <w:rPr>
          <w:sz w:val="28"/>
          <w:szCs w:val="28"/>
        </w:rPr>
        <w:t>24.</w:t>
      </w:r>
      <w:r w:rsidRPr="001A17AD">
        <w:rPr>
          <w:sz w:val="28"/>
          <w:szCs w:val="28"/>
        </w:rPr>
        <w:t>Sometimes</w:t>
      </w:r>
      <w:proofErr w:type="gramEnd"/>
      <w:r w:rsidRPr="001A17AD">
        <w:rPr>
          <w:sz w:val="28"/>
          <w:szCs w:val="28"/>
        </w:rPr>
        <w:t xml:space="preserve"> the sample size associated wit</w:t>
      </w:r>
      <w:r w:rsidR="001A17AD" w:rsidRPr="001A17AD">
        <w:rPr>
          <w:sz w:val="28"/>
          <w:szCs w:val="28"/>
        </w:rPr>
        <w:t xml:space="preserve">h a </w:t>
      </w:r>
      <w:proofErr w:type="spellStart"/>
      <w:r w:rsidR="001A17AD" w:rsidRPr="001A17AD">
        <w:rPr>
          <w:sz w:val="28"/>
          <w:szCs w:val="28"/>
        </w:rPr>
        <w:t>bitdepth</w:t>
      </w:r>
      <w:proofErr w:type="spellEnd"/>
      <w:r w:rsidR="001A17AD" w:rsidRPr="001A17AD">
        <w:rPr>
          <w:sz w:val="28"/>
          <w:szCs w:val="28"/>
        </w:rPr>
        <w:t xml:space="preserve"> can be ambiguous: </w:t>
      </w:r>
      <w:r w:rsidRPr="001A17AD">
        <w:rPr>
          <w:sz w:val="28"/>
          <w:szCs w:val="28"/>
        </w:rPr>
        <w:t xml:space="preserve">does a 48-bit </w:t>
      </w:r>
      <w:proofErr w:type="spellStart"/>
      <w:r w:rsidRPr="001A17AD">
        <w:rPr>
          <w:sz w:val="28"/>
          <w:szCs w:val="28"/>
        </w:rPr>
        <w:t>bitdepth</w:t>
      </w:r>
      <w:proofErr w:type="spellEnd"/>
      <w:r w:rsidRPr="001A17AD">
        <w:rPr>
          <w:sz w:val="28"/>
          <w:szCs w:val="28"/>
        </w:rPr>
        <w:t xml:space="preserve"> represent six</w:t>
      </w:r>
      <w:r w:rsidR="001A17AD" w:rsidRPr="001A17AD">
        <w:rPr>
          <w:sz w:val="28"/>
          <w:szCs w:val="28"/>
        </w:rPr>
        <w:t xml:space="preserve"> 8-bit samples or three 16-bit </w:t>
      </w:r>
      <w:r w:rsidRPr="001A17AD">
        <w:rPr>
          <w:sz w:val="28"/>
          <w:szCs w:val="28"/>
        </w:rPr>
        <w:t>samples? The following format-specifi</w:t>
      </w:r>
      <w:r w:rsidR="001A17AD" w:rsidRPr="001A17AD">
        <w:rPr>
          <w:sz w:val="28"/>
          <w:szCs w:val="28"/>
        </w:rPr>
        <w:t xml:space="preserve">c sections provide sample size </w:t>
      </w:r>
      <w:r w:rsidRPr="001A17AD">
        <w:rPr>
          <w:sz w:val="28"/>
          <w:szCs w:val="28"/>
        </w:rPr>
        <w:t>information to avoid this ambiguity</w:t>
      </w:r>
      <w:r w:rsidR="00167116">
        <w:t>.</w:t>
      </w:r>
    </w:p>
    <w:p w:rsidR="0097499D" w:rsidRPr="001A17AD" w:rsidRDefault="0097499D" w:rsidP="00167116">
      <w:pPr>
        <w:pStyle w:val="Default"/>
        <w:spacing w:line="360" w:lineRule="auto"/>
        <w:jc w:val="both"/>
        <w:rPr>
          <w:sz w:val="28"/>
          <w:szCs w:val="28"/>
        </w:rPr>
      </w:pPr>
      <w:r w:rsidRPr="001A17AD">
        <w:rPr>
          <w:sz w:val="28"/>
          <w:szCs w:val="28"/>
        </w:rPr>
        <w:lastRenderedPageBreak/>
        <w:t xml:space="preserve">        '</w:t>
      </w:r>
      <w:proofErr w:type="spellStart"/>
      <w:r w:rsidRPr="001A17AD">
        <w:rPr>
          <w:sz w:val="28"/>
          <w:szCs w:val="28"/>
        </w:rPr>
        <w:t>ReductionLevel</w:t>
      </w:r>
      <w:proofErr w:type="spellEnd"/>
      <w:r w:rsidRPr="001A17AD">
        <w:rPr>
          <w:sz w:val="28"/>
          <w:szCs w:val="28"/>
        </w:rPr>
        <w:t>' A non-negative inte</w:t>
      </w:r>
      <w:r w:rsidR="001A17AD" w:rsidRPr="001A17AD">
        <w:rPr>
          <w:sz w:val="28"/>
          <w:szCs w:val="28"/>
        </w:rPr>
        <w:t>ger specifying the reduction in</w:t>
      </w:r>
      <w:r w:rsidRPr="001A17AD">
        <w:rPr>
          <w:sz w:val="28"/>
          <w:szCs w:val="28"/>
        </w:rPr>
        <w:t xml:space="preserve"> the resolution</w:t>
      </w:r>
      <w:r w:rsidR="001A17AD" w:rsidRPr="001A17AD">
        <w:rPr>
          <w:sz w:val="28"/>
          <w:szCs w:val="28"/>
        </w:rPr>
        <w:t xml:space="preserve"> of the image. For a </w:t>
      </w:r>
      <w:proofErr w:type="gramStart"/>
      <w:r w:rsidR="001A17AD" w:rsidRPr="001A17AD">
        <w:rPr>
          <w:sz w:val="28"/>
          <w:szCs w:val="28"/>
        </w:rPr>
        <w:t xml:space="preserve">reduction </w:t>
      </w:r>
      <w:r w:rsidRPr="001A17AD">
        <w:rPr>
          <w:sz w:val="28"/>
          <w:szCs w:val="28"/>
        </w:rPr>
        <w:t xml:space="preserve"> level</w:t>
      </w:r>
      <w:proofErr w:type="gramEnd"/>
      <w:r w:rsidRPr="001A17AD">
        <w:rPr>
          <w:sz w:val="28"/>
          <w:szCs w:val="28"/>
        </w:rPr>
        <w:t xml:space="preserve"> 'L', the image resolution is reduced by a  factor of 2^L. The default value</w:t>
      </w:r>
      <w:r w:rsidR="001A17AD" w:rsidRPr="001A17AD">
        <w:rPr>
          <w:sz w:val="28"/>
          <w:szCs w:val="28"/>
        </w:rPr>
        <w:t xml:space="preserve"> is 0 </w:t>
      </w:r>
      <w:proofErr w:type="gramStart"/>
      <w:r w:rsidR="001A17AD" w:rsidRPr="001A17AD">
        <w:rPr>
          <w:sz w:val="28"/>
          <w:szCs w:val="28"/>
        </w:rPr>
        <w:t xml:space="preserve">implying </w:t>
      </w:r>
      <w:r w:rsidRPr="001A17AD">
        <w:rPr>
          <w:sz w:val="28"/>
          <w:szCs w:val="28"/>
        </w:rPr>
        <w:t xml:space="preserve"> no</w:t>
      </w:r>
      <w:proofErr w:type="gramEnd"/>
      <w:r w:rsidRPr="001A17AD">
        <w:rPr>
          <w:sz w:val="28"/>
          <w:szCs w:val="28"/>
        </w:rPr>
        <w:t xml:space="preserve"> reduction. The</w:t>
      </w:r>
      <w:r w:rsidR="001A17AD" w:rsidRPr="001A17AD">
        <w:rPr>
          <w:sz w:val="28"/>
          <w:szCs w:val="28"/>
        </w:rPr>
        <w:t xml:space="preserve"> reduction level is limited </w:t>
      </w:r>
      <w:proofErr w:type="gramStart"/>
      <w:r w:rsidR="001A17AD" w:rsidRPr="001A17AD">
        <w:rPr>
          <w:sz w:val="28"/>
          <w:szCs w:val="28"/>
        </w:rPr>
        <w:t xml:space="preserve">by </w:t>
      </w:r>
      <w:r w:rsidRPr="001A17AD">
        <w:rPr>
          <w:sz w:val="28"/>
          <w:szCs w:val="28"/>
        </w:rPr>
        <w:t xml:space="preserve"> the</w:t>
      </w:r>
      <w:proofErr w:type="gramEnd"/>
      <w:r w:rsidRPr="001A17AD">
        <w:rPr>
          <w:sz w:val="28"/>
          <w:szCs w:val="28"/>
        </w:rPr>
        <w:t xml:space="preserve"> total numb</w:t>
      </w:r>
      <w:r w:rsidR="001A17AD" w:rsidRPr="001A17AD">
        <w:rPr>
          <w:sz w:val="28"/>
          <w:szCs w:val="28"/>
        </w:rPr>
        <w:t xml:space="preserve">er of decomposition levels as </w:t>
      </w:r>
      <w:r w:rsidRPr="001A17AD">
        <w:rPr>
          <w:sz w:val="28"/>
          <w:szCs w:val="28"/>
        </w:rPr>
        <w:t xml:space="preserve"> provided by '</w:t>
      </w:r>
      <w:proofErr w:type="spellStart"/>
      <w:r w:rsidRPr="001A17AD">
        <w:rPr>
          <w:sz w:val="28"/>
          <w:szCs w:val="28"/>
        </w:rPr>
        <w:t>Wave</w:t>
      </w:r>
      <w:r w:rsidR="001A17AD" w:rsidRPr="001A17AD">
        <w:rPr>
          <w:sz w:val="28"/>
          <w:szCs w:val="28"/>
        </w:rPr>
        <w:t>letDecompositionLevels</w:t>
      </w:r>
      <w:proofErr w:type="spellEnd"/>
      <w:r w:rsidR="001A17AD" w:rsidRPr="001A17AD">
        <w:rPr>
          <w:sz w:val="28"/>
          <w:szCs w:val="28"/>
        </w:rPr>
        <w:t xml:space="preserve">' field </w:t>
      </w:r>
      <w:r w:rsidRPr="001A17AD">
        <w:rPr>
          <w:sz w:val="28"/>
          <w:szCs w:val="28"/>
        </w:rPr>
        <w:t>in the structure returned from IMFINFO function.</w:t>
      </w:r>
      <w:r w:rsidR="00167116">
        <w:rPr>
          <w:sz w:val="28"/>
          <w:szCs w:val="28"/>
        </w:rPr>
        <w:t xml:space="preserve">   </w:t>
      </w:r>
    </w:p>
    <w:p w:rsidR="0097499D" w:rsidRPr="00167116" w:rsidRDefault="0097499D" w:rsidP="00167116">
      <w:pPr>
        <w:pStyle w:val="Default"/>
        <w:spacing w:line="360" w:lineRule="auto"/>
        <w:jc w:val="both"/>
        <w:rPr>
          <w:sz w:val="28"/>
          <w:szCs w:val="28"/>
        </w:rPr>
      </w:pPr>
      <w:r>
        <w:t xml:space="preserve">    </w:t>
      </w:r>
      <w:r w:rsidRPr="00F14AF2">
        <w:rPr>
          <w:sz w:val="28"/>
          <w:szCs w:val="28"/>
        </w:rPr>
        <w:t xml:space="preserve">    '</w:t>
      </w:r>
      <w:proofErr w:type="spellStart"/>
      <w:r w:rsidRPr="00F14AF2">
        <w:rPr>
          <w:sz w:val="28"/>
          <w:szCs w:val="28"/>
        </w:rPr>
        <w:t>PixelRegion</w:t>
      </w:r>
      <w:proofErr w:type="spellEnd"/>
      <w:r w:rsidRPr="00F14AF2">
        <w:rPr>
          <w:sz w:val="28"/>
          <w:szCs w:val="28"/>
        </w:rPr>
        <w:t>'</w:t>
      </w:r>
      <w:proofErr w:type="gramStart"/>
      <w:r w:rsidRPr="00F14AF2">
        <w:rPr>
          <w:sz w:val="28"/>
          <w:szCs w:val="28"/>
        </w:rPr>
        <w:t xml:space="preserve"> </w:t>
      </w:r>
      <w:r w:rsidR="00F14AF2" w:rsidRPr="00F14AF2">
        <w:rPr>
          <w:sz w:val="28"/>
          <w:szCs w:val="28"/>
        </w:rPr>
        <w:t xml:space="preserve">  {</w:t>
      </w:r>
      <w:proofErr w:type="gramEnd"/>
      <w:r w:rsidRPr="00F14AF2">
        <w:rPr>
          <w:sz w:val="28"/>
          <w:szCs w:val="28"/>
        </w:rPr>
        <w:t>ROWS, COLS}</w:t>
      </w:r>
      <w:r w:rsidR="00F14AF2" w:rsidRPr="00F14AF2">
        <w:rPr>
          <w:sz w:val="28"/>
          <w:szCs w:val="28"/>
        </w:rPr>
        <w:t xml:space="preserve">.  </w:t>
      </w:r>
      <w:proofErr w:type="spellStart"/>
      <w:r w:rsidR="00F14AF2" w:rsidRPr="00F14AF2">
        <w:rPr>
          <w:sz w:val="28"/>
          <w:szCs w:val="28"/>
        </w:rPr>
        <w:t>imread</w:t>
      </w:r>
      <w:proofErr w:type="spellEnd"/>
      <w:r w:rsidR="00F14AF2" w:rsidRPr="00F14AF2">
        <w:rPr>
          <w:sz w:val="28"/>
          <w:szCs w:val="28"/>
        </w:rPr>
        <w:t xml:space="preserve"> returns the sub-image</w:t>
      </w:r>
      <w:r w:rsidRPr="00F14AF2">
        <w:rPr>
          <w:sz w:val="28"/>
          <w:szCs w:val="28"/>
        </w:rPr>
        <w:t xml:space="preserve"> specified by t</w:t>
      </w:r>
      <w:r w:rsidR="00F14AF2" w:rsidRPr="00F14AF2">
        <w:rPr>
          <w:sz w:val="28"/>
          <w:szCs w:val="28"/>
        </w:rPr>
        <w:t>he boundaries in ROWS and COLS.</w:t>
      </w:r>
      <w:r w:rsidRPr="00F14AF2">
        <w:rPr>
          <w:sz w:val="28"/>
          <w:szCs w:val="28"/>
        </w:rPr>
        <w:t>ROWS and COLS m</w:t>
      </w:r>
      <w:r w:rsidR="00F14AF2" w:rsidRPr="00F14AF2">
        <w:rPr>
          <w:sz w:val="28"/>
          <w:szCs w:val="28"/>
        </w:rPr>
        <w:t>ust both be two-element vector</w:t>
      </w:r>
      <w:r w:rsidRPr="00F14AF2">
        <w:rPr>
          <w:sz w:val="28"/>
          <w:szCs w:val="28"/>
        </w:rPr>
        <w:t xml:space="preserve"> that denote the 1</w:t>
      </w:r>
      <w:r w:rsidR="00F14AF2" w:rsidRPr="00F14AF2">
        <w:rPr>
          <w:sz w:val="28"/>
          <w:szCs w:val="28"/>
        </w:rPr>
        <w:t>-based indices [START STOP]. If</w:t>
      </w:r>
      <w:r w:rsidRPr="00F14AF2">
        <w:rPr>
          <w:sz w:val="28"/>
          <w:szCs w:val="28"/>
        </w:rPr>
        <w:t xml:space="preserve"> '</w:t>
      </w:r>
      <w:proofErr w:type="spellStart"/>
      <w:r w:rsidRPr="00F14AF2">
        <w:rPr>
          <w:sz w:val="28"/>
          <w:szCs w:val="28"/>
        </w:rPr>
        <w:t>ReductionLevel</w:t>
      </w:r>
      <w:proofErr w:type="spellEnd"/>
      <w:r w:rsidRPr="00F14AF2">
        <w:rPr>
          <w:sz w:val="28"/>
          <w:szCs w:val="28"/>
        </w:rPr>
        <w:t>' i</w:t>
      </w:r>
      <w:r w:rsidR="00F14AF2" w:rsidRPr="00F14AF2">
        <w:rPr>
          <w:sz w:val="28"/>
          <w:szCs w:val="28"/>
        </w:rPr>
        <w:t>s greater than 0, then ROWS and</w:t>
      </w:r>
      <w:r w:rsidRPr="00F14AF2">
        <w:rPr>
          <w:sz w:val="28"/>
          <w:szCs w:val="28"/>
        </w:rPr>
        <w:t xml:space="preserve"> COLS are coordinates in the reduced-sized image.</w:t>
      </w:r>
      <w:r w:rsidR="00167116">
        <w:rPr>
          <w:sz w:val="28"/>
          <w:szCs w:val="28"/>
        </w:rPr>
        <w:t xml:space="preserve">   </w:t>
      </w:r>
    </w:p>
    <w:p w:rsidR="0097499D" w:rsidRPr="00F14AF2" w:rsidRDefault="0097499D" w:rsidP="00167116">
      <w:pPr>
        <w:pStyle w:val="Default"/>
        <w:spacing w:line="360" w:lineRule="auto"/>
        <w:jc w:val="both"/>
        <w:rPr>
          <w:sz w:val="28"/>
          <w:szCs w:val="28"/>
        </w:rPr>
      </w:pPr>
      <w:r w:rsidRPr="00F14AF2">
        <w:rPr>
          <w:sz w:val="28"/>
          <w:szCs w:val="28"/>
        </w:rPr>
        <w:t xml:space="preserve"> [...] = </w:t>
      </w:r>
      <w:proofErr w:type="spellStart"/>
      <w:proofErr w:type="gramStart"/>
      <w:r w:rsidRPr="00F14AF2">
        <w:rPr>
          <w:sz w:val="28"/>
          <w:szCs w:val="28"/>
        </w:rPr>
        <w:t>imread</w:t>
      </w:r>
      <w:proofErr w:type="spellEnd"/>
      <w:r w:rsidRPr="00F14AF2">
        <w:rPr>
          <w:sz w:val="28"/>
          <w:szCs w:val="28"/>
        </w:rPr>
        <w:t>(</w:t>
      </w:r>
      <w:proofErr w:type="gramEnd"/>
      <w:r w:rsidRPr="00F14AF2">
        <w:rPr>
          <w:sz w:val="28"/>
          <w:szCs w:val="28"/>
        </w:rPr>
        <w:t>...,'</w:t>
      </w:r>
      <w:proofErr w:type="spellStart"/>
      <w:r w:rsidRPr="00F14AF2">
        <w:rPr>
          <w:sz w:val="28"/>
          <w:szCs w:val="28"/>
        </w:rPr>
        <w:t>BackgroundColor</w:t>
      </w:r>
      <w:proofErr w:type="spellEnd"/>
      <w:r w:rsidRPr="00F14AF2">
        <w:rPr>
          <w:sz w:val="28"/>
          <w:szCs w:val="28"/>
        </w:rPr>
        <w:t>',</w:t>
      </w:r>
      <w:r w:rsidR="00F14AF2" w:rsidRPr="00F14AF2">
        <w:rPr>
          <w:sz w:val="28"/>
          <w:szCs w:val="28"/>
        </w:rPr>
        <w:t xml:space="preserve">BG) composites any transparent </w:t>
      </w:r>
      <w:r w:rsidRPr="00F14AF2">
        <w:rPr>
          <w:sz w:val="28"/>
          <w:szCs w:val="28"/>
        </w:rPr>
        <w:t xml:space="preserve">pixels in the input image against the </w:t>
      </w:r>
      <w:proofErr w:type="spellStart"/>
      <w:r w:rsidRPr="00F14AF2">
        <w:rPr>
          <w:sz w:val="28"/>
          <w:szCs w:val="28"/>
        </w:rPr>
        <w:t>c</w:t>
      </w:r>
      <w:r w:rsidR="00F14AF2" w:rsidRPr="00F14AF2">
        <w:rPr>
          <w:sz w:val="28"/>
          <w:szCs w:val="28"/>
        </w:rPr>
        <w:t>olor</w:t>
      </w:r>
      <w:proofErr w:type="spellEnd"/>
      <w:r w:rsidR="00F14AF2" w:rsidRPr="00F14AF2">
        <w:rPr>
          <w:sz w:val="28"/>
          <w:szCs w:val="28"/>
        </w:rPr>
        <w:t xml:space="preserve"> specified in BG.  If BG </w:t>
      </w:r>
      <w:proofErr w:type="spellStart"/>
      <w:r w:rsidR="00F14AF2" w:rsidRPr="00F14AF2">
        <w:rPr>
          <w:sz w:val="28"/>
          <w:szCs w:val="28"/>
        </w:rPr>
        <w:t>is</w:t>
      </w:r>
      <w:r w:rsidRPr="00F14AF2">
        <w:rPr>
          <w:sz w:val="28"/>
          <w:szCs w:val="28"/>
        </w:rPr>
        <w:t>'none</w:t>
      </w:r>
      <w:proofErr w:type="spellEnd"/>
      <w:r w:rsidRPr="00F14AF2">
        <w:rPr>
          <w:sz w:val="28"/>
          <w:szCs w:val="28"/>
        </w:rPr>
        <w:t>', then no compositing is performed</w:t>
      </w:r>
      <w:r w:rsidR="00F14AF2" w:rsidRPr="00F14AF2">
        <w:rPr>
          <w:sz w:val="28"/>
          <w:szCs w:val="28"/>
        </w:rPr>
        <w:t xml:space="preserve">. Otherwise, if the input </w:t>
      </w:r>
      <w:proofErr w:type="spellStart"/>
      <w:r w:rsidR="00F14AF2" w:rsidRPr="00F14AF2">
        <w:rPr>
          <w:sz w:val="28"/>
          <w:szCs w:val="28"/>
        </w:rPr>
        <w:t>image</w:t>
      </w:r>
      <w:r w:rsidRPr="00F14AF2">
        <w:rPr>
          <w:sz w:val="28"/>
          <w:szCs w:val="28"/>
        </w:rPr>
        <w:t>is</w:t>
      </w:r>
      <w:proofErr w:type="spellEnd"/>
      <w:r w:rsidRPr="00F14AF2">
        <w:rPr>
          <w:sz w:val="28"/>
          <w:szCs w:val="28"/>
        </w:rPr>
        <w:t xml:space="preserve"> indexed, BG should be an integer in</w:t>
      </w:r>
      <w:r w:rsidR="00F14AF2" w:rsidRPr="00F14AF2">
        <w:rPr>
          <w:sz w:val="28"/>
          <w:szCs w:val="28"/>
        </w:rPr>
        <w:t xml:space="preserve"> the range [</w:t>
      </w:r>
      <w:proofErr w:type="gramStart"/>
      <w:r w:rsidR="00F14AF2" w:rsidRPr="00F14AF2">
        <w:rPr>
          <w:sz w:val="28"/>
          <w:szCs w:val="28"/>
        </w:rPr>
        <w:t>1,P</w:t>
      </w:r>
      <w:proofErr w:type="gramEnd"/>
      <w:r w:rsidR="00F14AF2" w:rsidRPr="00F14AF2">
        <w:rPr>
          <w:sz w:val="28"/>
          <w:szCs w:val="28"/>
        </w:rPr>
        <w:t xml:space="preserve">] where P is </w:t>
      </w:r>
      <w:proofErr w:type="spellStart"/>
      <w:r w:rsidR="00F14AF2" w:rsidRPr="00F14AF2">
        <w:rPr>
          <w:sz w:val="28"/>
          <w:szCs w:val="28"/>
        </w:rPr>
        <w:t>the</w:t>
      </w:r>
      <w:r w:rsidRPr="00F14AF2">
        <w:rPr>
          <w:sz w:val="28"/>
          <w:szCs w:val="28"/>
        </w:rPr>
        <w:t>colormap</w:t>
      </w:r>
      <w:proofErr w:type="spellEnd"/>
      <w:r w:rsidRPr="00F14AF2">
        <w:rPr>
          <w:sz w:val="28"/>
          <w:szCs w:val="28"/>
        </w:rPr>
        <w:t xml:space="preserve"> length. If the input image is </w:t>
      </w:r>
      <w:r w:rsidR="00F14AF2" w:rsidRPr="00F14AF2">
        <w:rPr>
          <w:sz w:val="28"/>
          <w:szCs w:val="28"/>
        </w:rPr>
        <w:t>grayscale, BG should be a value</w:t>
      </w:r>
      <w:r w:rsidRPr="00F14AF2">
        <w:rPr>
          <w:sz w:val="28"/>
          <w:szCs w:val="28"/>
        </w:rPr>
        <w:t xml:space="preserve"> in the range [0,1].  If the inpu</w:t>
      </w:r>
      <w:r w:rsidR="00F14AF2" w:rsidRPr="00F14AF2">
        <w:rPr>
          <w:sz w:val="28"/>
          <w:szCs w:val="28"/>
        </w:rPr>
        <w:t xml:space="preserve">t image is RGB, BG should be a </w:t>
      </w:r>
      <w:r w:rsidRPr="00F14AF2">
        <w:rPr>
          <w:sz w:val="28"/>
          <w:szCs w:val="28"/>
        </w:rPr>
        <w:t>three-element vector whose values are</w:t>
      </w:r>
      <w:r w:rsidR="00F14AF2" w:rsidRPr="00F14AF2">
        <w:rPr>
          <w:sz w:val="28"/>
          <w:szCs w:val="28"/>
        </w:rPr>
        <w:t xml:space="preserve"> in the range [0,1]. The string</w:t>
      </w:r>
      <w:r w:rsidRPr="00F14AF2">
        <w:rPr>
          <w:sz w:val="28"/>
          <w:szCs w:val="28"/>
        </w:rPr>
        <w:t xml:space="preserve"> '</w:t>
      </w:r>
      <w:proofErr w:type="spellStart"/>
      <w:r w:rsidRPr="00F14AF2">
        <w:rPr>
          <w:sz w:val="28"/>
          <w:szCs w:val="28"/>
        </w:rPr>
        <w:t>BackgroundColor</w:t>
      </w:r>
      <w:proofErr w:type="spellEnd"/>
      <w:r w:rsidRPr="00F14AF2">
        <w:rPr>
          <w:sz w:val="28"/>
          <w:szCs w:val="28"/>
        </w:rPr>
        <w:t>' may be abbreviated.</w:t>
      </w:r>
      <w:r w:rsidR="00167116">
        <w:rPr>
          <w:sz w:val="28"/>
          <w:szCs w:val="28"/>
        </w:rPr>
        <w:t xml:space="preserve">  </w:t>
      </w:r>
    </w:p>
    <w:p w:rsidR="0097499D" w:rsidRDefault="0097499D" w:rsidP="00167116">
      <w:pPr>
        <w:pStyle w:val="Default"/>
        <w:spacing w:line="360" w:lineRule="auto"/>
        <w:jc w:val="both"/>
      </w:pPr>
      <w:r w:rsidRPr="00F14AF2">
        <w:rPr>
          <w:sz w:val="28"/>
          <w:szCs w:val="28"/>
        </w:rPr>
        <w:t xml:space="preserve">    The class of A depends on the bit</w:t>
      </w:r>
      <w:r w:rsidR="00F14AF2" w:rsidRPr="00F14AF2">
        <w:rPr>
          <w:sz w:val="28"/>
          <w:szCs w:val="28"/>
        </w:rPr>
        <w:t xml:space="preserve">s-per-sample of the image </w:t>
      </w:r>
      <w:proofErr w:type="spellStart"/>
      <w:proofErr w:type="gramStart"/>
      <w:r w:rsidR="00F14AF2" w:rsidRPr="00F14AF2">
        <w:rPr>
          <w:sz w:val="28"/>
          <w:szCs w:val="28"/>
        </w:rPr>
        <w:t>data,</w:t>
      </w:r>
      <w:r w:rsidRPr="00F14AF2">
        <w:rPr>
          <w:sz w:val="28"/>
          <w:szCs w:val="28"/>
        </w:rPr>
        <w:t>rounded</w:t>
      </w:r>
      <w:proofErr w:type="spellEnd"/>
      <w:proofErr w:type="gramEnd"/>
      <w:r w:rsidRPr="00F14AF2">
        <w:rPr>
          <w:sz w:val="28"/>
          <w:szCs w:val="28"/>
        </w:rPr>
        <w:t xml:space="preserve"> to the next byte boundary. For</w:t>
      </w:r>
      <w:r w:rsidR="00F14AF2" w:rsidRPr="00F14AF2">
        <w:rPr>
          <w:sz w:val="28"/>
          <w:szCs w:val="28"/>
        </w:rPr>
        <w:t xml:space="preserve"> example, </w:t>
      </w:r>
      <w:proofErr w:type="spellStart"/>
      <w:r w:rsidR="00F14AF2" w:rsidRPr="00F14AF2">
        <w:rPr>
          <w:sz w:val="28"/>
          <w:szCs w:val="28"/>
        </w:rPr>
        <w:t>imread</w:t>
      </w:r>
      <w:proofErr w:type="spellEnd"/>
      <w:r w:rsidR="00F14AF2" w:rsidRPr="00F14AF2">
        <w:rPr>
          <w:sz w:val="28"/>
          <w:szCs w:val="28"/>
        </w:rPr>
        <w:t xml:space="preserve"> returns 24-bit</w:t>
      </w:r>
      <w:r w:rsidRPr="00F14AF2">
        <w:rPr>
          <w:sz w:val="28"/>
          <w:szCs w:val="28"/>
        </w:rPr>
        <w:t xml:space="preserve"> </w:t>
      </w:r>
      <w:proofErr w:type="spellStart"/>
      <w:r w:rsidRPr="00F14AF2">
        <w:rPr>
          <w:sz w:val="28"/>
          <w:szCs w:val="28"/>
        </w:rPr>
        <w:t>color</w:t>
      </w:r>
      <w:proofErr w:type="spellEnd"/>
      <w:r w:rsidRPr="00F14AF2">
        <w:rPr>
          <w:sz w:val="28"/>
          <w:szCs w:val="28"/>
        </w:rPr>
        <w:t xml:space="preserve"> data as an array of uint8 data b</w:t>
      </w:r>
      <w:r w:rsidR="00F14AF2" w:rsidRPr="00F14AF2">
        <w:rPr>
          <w:sz w:val="28"/>
          <w:szCs w:val="28"/>
        </w:rPr>
        <w:t>ecause the sample size for each</w:t>
      </w:r>
      <w:r w:rsidRPr="00F14AF2">
        <w:rPr>
          <w:sz w:val="28"/>
          <w:szCs w:val="28"/>
        </w:rPr>
        <w:t xml:space="preserve"> </w:t>
      </w:r>
      <w:proofErr w:type="spellStart"/>
      <w:r w:rsidRPr="00F14AF2">
        <w:rPr>
          <w:sz w:val="28"/>
          <w:szCs w:val="28"/>
        </w:rPr>
        <w:t>color</w:t>
      </w:r>
      <w:proofErr w:type="spellEnd"/>
      <w:r w:rsidRPr="00F14AF2">
        <w:rPr>
          <w:sz w:val="28"/>
          <w:szCs w:val="28"/>
        </w:rPr>
        <w:t xml:space="preserve"> component is 8 bits. See the Remark</w:t>
      </w:r>
      <w:r w:rsidR="00F14AF2" w:rsidRPr="00F14AF2">
        <w:rPr>
          <w:sz w:val="28"/>
          <w:szCs w:val="28"/>
        </w:rPr>
        <w:t xml:space="preserve">s section for a discussion of  </w:t>
      </w:r>
      <w:r w:rsidRPr="00F14AF2">
        <w:rPr>
          <w:sz w:val="28"/>
          <w:szCs w:val="28"/>
        </w:rPr>
        <w:t xml:space="preserve"> </w:t>
      </w:r>
      <w:proofErr w:type="spellStart"/>
      <w:r w:rsidRPr="00F14AF2">
        <w:rPr>
          <w:sz w:val="28"/>
          <w:szCs w:val="28"/>
        </w:rPr>
        <w:t>bitdepths</w:t>
      </w:r>
      <w:proofErr w:type="spellEnd"/>
      <w:r w:rsidRPr="00F14AF2">
        <w:rPr>
          <w:sz w:val="28"/>
          <w:szCs w:val="28"/>
        </w:rPr>
        <w:t>, and see the Format-Specific</w:t>
      </w:r>
      <w:r w:rsidR="00F14AF2" w:rsidRPr="00F14AF2">
        <w:rPr>
          <w:sz w:val="28"/>
          <w:szCs w:val="28"/>
        </w:rPr>
        <w:t xml:space="preserve"> Information section for more </w:t>
      </w:r>
      <w:r w:rsidRPr="00F14AF2">
        <w:rPr>
          <w:sz w:val="28"/>
          <w:szCs w:val="28"/>
        </w:rPr>
        <w:t xml:space="preserve">detail about supported </w:t>
      </w:r>
      <w:proofErr w:type="spellStart"/>
      <w:r w:rsidRPr="00F14AF2">
        <w:rPr>
          <w:sz w:val="28"/>
          <w:szCs w:val="28"/>
        </w:rPr>
        <w:t>bitdepths</w:t>
      </w:r>
      <w:proofErr w:type="spellEnd"/>
      <w:r w:rsidRPr="00F14AF2">
        <w:rPr>
          <w:sz w:val="28"/>
          <w:szCs w:val="28"/>
        </w:rPr>
        <w:t xml:space="preserve"> and sample sizes for a </w:t>
      </w:r>
      <w:proofErr w:type="gramStart"/>
      <w:r w:rsidRPr="00F14AF2">
        <w:rPr>
          <w:sz w:val="28"/>
          <w:szCs w:val="28"/>
        </w:rPr>
        <w:t>part</w:t>
      </w:r>
      <w:r w:rsidR="00F14AF2" w:rsidRPr="00F14AF2">
        <w:rPr>
          <w:sz w:val="28"/>
          <w:szCs w:val="28"/>
        </w:rPr>
        <w:t>icular</w:t>
      </w:r>
      <w:r w:rsidRPr="00F14AF2">
        <w:rPr>
          <w:sz w:val="28"/>
          <w:szCs w:val="28"/>
        </w:rPr>
        <w:t xml:space="preserve"> format</w:t>
      </w:r>
      <w:proofErr w:type="gramEnd"/>
      <w:r w:rsidR="00F14AF2">
        <w:t>.</w:t>
      </w:r>
    </w:p>
    <w:p w:rsidR="00167116" w:rsidRDefault="0097499D" w:rsidP="00167116">
      <w:pPr>
        <w:pStyle w:val="Default"/>
        <w:spacing w:line="360" w:lineRule="auto"/>
        <w:jc w:val="both"/>
        <w:rPr>
          <w:sz w:val="28"/>
          <w:szCs w:val="28"/>
        </w:rPr>
      </w:pPr>
      <w:r w:rsidRPr="00F14AF2">
        <w:rPr>
          <w:sz w:val="28"/>
          <w:szCs w:val="28"/>
        </w:rPr>
        <w:t>Example:</w:t>
      </w:r>
    </w:p>
    <w:p w:rsidR="00F14AF2" w:rsidRDefault="0097499D" w:rsidP="00167116">
      <w:pPr>
        <w:pStyle w:val="Default"/>
        <w:spacing w:line="360" w:lineRule="auto"/>
        <w:jc w:val="both"/>
        <w:rPr>
          <w:sz w:val="28"/>
          <w:szCs w:val="28"/>
        </w:rPr>
      </w:pPr>
      <w:proofErr w:type="spellStart"/>
      <w:r w:rsidRPr="00F14AF2">
        <w:rPr>
          <w:sz w:val="28"/>
          <w:szCs w:val="28"/>
        </w:rPr>
        <w:t>imdata</w:t>
      </w:r>
      <w:proofErr w:type="spellEnd"/>
      <w:r w:rsidRPr="00F14AF2">
        <w:rPr>
          <w:sz w:val="28"/>
          <w:szCs w:val="28"/>
        </w:rPr>
        <w:t xml:space="preserve"> = </w:t>
      </w:r>
      <w:proofErr w:type="spellStart"/>
      <w:r w:rsidRPr="00F14AF2">
        <w:rPr>
          <w:sz w:val="28"/>
          <w:szCs w:val="28"/>
        </w:rPr>
        <w:t>imread</w:t>
      </w:r>
      <w:proofErr w:type="spellEnd"/>
      <w:r w:rsidRPr="00F14AF2">
        <w:rPr>
          <w:sz w:val="28"/>
          <w:szCs w:val="28"/>
        </w:rPr>
        <w:t>('ngc6543a.jpg');</w:t>
      </w:r>
    </w:p>
    <w:p w:rsidR="00167116" w:rsidRDefault="00167116" w:rsidP="00B01708">
      <w:pPr>
        <w:pStyle w:val="Default"/>
        <w:spacing w:line="360" w:lineRule="auto"/>
        <w:rPr>
          <w:b/>
          <w:sz w:val="28"/>
          <w:szCs w:val="28"/>
          <w:u w:val="single"/>
        </w:rPr>
      </w:pPr>
    </w:p>
    <w:p w:rsidR="00167116" w:rsidRDefault="00167116" w:rsidP="00B01708">
      <w:pPr>
        <w:pStyle w:val="Default"/>
        <w:spacing w:line="360" w:lineRule="auto"/>
        <w:rPr>
          <w:b/>
          <w:sz w:val="28"/>
          <w:szCs w:val="28"/>
          <w:u w:val="single"/>
        </w:rPr>
      </w:pPr>
    </w:p>
    <w:p w:rsidR="008838AC" w:rsidRPr="00B01708" w:rsidRDefault="008838AC" w:rsidP="00B01708">
      <w:pPr>
        <w:pStyle w:val="Default"/>
        <w:spacing w:line="360" w:lineRule="auto"/>
        <w:rPr>
          <w:b/>
          <w:sz w:val="28"/>
          <w:szCs w:val="28"/>
          <w:u w:val="single"/>
        </w:rPr>
      </w:pPr>
      <w:proofErr w:type="spellStart"/>
      <w:proofErr w:type="gramStart"/>
      <w:r w:rsidRPr="00B01708">
        <w:rPr>
          <w:b/>
          <w:sz w:val="28"/>
          <w:szCs w:val="28"/>
          <w:u w:val="single"/>
        </w:rPr>
        <w:lastRenderedPageBreak/>
        <w:t>Imshow</w:t>
      </w:r>
      <w:proofErr w:type="spellEnd"/>
      <w:r w:rsidRPr="00B01708">
        <w:rPr>
          <w:b/>
          <w:sz w:val="28"/>
          <w:szCs w:val="28"/>
          <w:u w:val="single"/>
        </w:rPr>
        <w:t>(</w:t>
      </w:r>
      <w:proofErr w:type="gramEnd"/>
      <w:r w:rsidRPr="00B01708">
        <w:rPr>
          <w:b/>
          <w:sz w:val="28"/>
          <w:szCs w:val="28"/>
          <w:u w:val="single"/>
        </w:rPr>
        <w:t>):</w:t>
      </w:r>
    </w:p>
    <w:p w:rsidR="00B01708" w:rsidRDefault="008838AC" w:rsidP="00B01708">
      <w:pPr>
        <w:pStyle w:val="Default"/>
        <w:spacing w:line="360" w:lineRule="auto"/>
        <w:rPr>
          <w:sz w:val="28"/>
          <w:szCs w:val="28"/>
        </w:rPr>
      </w:pPr>
      <w:r w:rsidRPr="008838AC">
        <w:rPr>
          <w:sz w:val="28"/>
          <w:szCs w:val="28"/>
        </w:rPr>
        <w:t xml:space="preserve">               </w:t>
      </w:r>
      <w:proofErr w:type="spellStart"/>
      <w:r w:rsidRPr="008838AC">
        <w:rPr>
          <w:sz w:val="28"/>
          <w:szCs w:val="28"/>
        </w:rPr>
        <w:t>imshow</w:t>
      </w:r>
      <w:proofErr w:type="spellEnd"/>
      <w:r w:rsidRPr="008838AC">
        <w:rPr>
          <w:sz w:val="28"/>
          <w:szCs w:val="28"/>
        </w:rPr>
        <w:t xml:space="preserve"> Display ima</w:t>
      </w:r>
      <w:r w:rsidR="00B01708">
        <w:rPr>
          <w:sz w:val="28"/>
          <w:szCs w:val="28"/>
        </w:rPr>
        <w:t xml:space="preserve">ge in Handle Graphics figure. </w:t>
      </w:r>
      <w:proofErr w:type="spellStart"/>
      <w:r w:rsidRPr="008838AC">
        <w:rPr>
          <w:sz w:val="28"/>
          <w:szCs w:val="28"/>
        </w:rPr>
        <w:t>imshow</w:t>
      </w:r>
      <w:proofErr w:type="spellEnd"/>
      <w:r w:rsidRPr="008838AC">
        <w:rPr>
          <w:sz w:val="28"/>
          <w:szCs w:val="28"/>
        </w:rPr>
        <w:t xml:space="preserve">(I) </w:t>
      </w:r>
      <w:r w:rsidR="00B01708">
        <w:rPr>
          <w:sz w:val="28"/>
          <w:szCs w:val="28"/>
        </w:rPr>
        <w:t>displays the grayscale image I.</w:t>
      </w:r>
    </w:p>
    <w:p w:rsidR="00B01708" w:rsidRDefault="008838AC" w:rsidP="00B01708">
      <w:pPr>
        <w:pStyle w:val="Default"/>
        <w:spacing w:line="360" w:lineRule="auto"/>
        <w:jc w:val="both"/>
        <w:rPr>
          <w:sz w:val="28"/>
          <w:szCs w:val="28"/>
        </w:rPr>
      </w:pPr>
      <w:proofErr w:type="spellStart"/>
      <w:proofErr w:type="gramStart"/>
      <w:r w:rsidRPr="008838AC">
        <w:rPr>
          <w:sz w:val="28"/>
          <w:szCs w:val="28"/>
        </w:rPr>
        <w:t>imshow</w:t>
      </w:r>
      <w:proofErr w:type="spellEnd"/>
      <w:r w:rsidRPr="008838AC">
        <w:rPr>
          <w:sz w:val="28"/>
          <w:szCs w:val="28"/>
        </w:rPr>
        <w:t>(</w:t>
      </w:r>
      <w:proofErr w:type="gramEnd"/>
      <w:r w:rsidRPr="008838AC">
        <w:rPr>
          <w:sz w:val="28"/>
          <w:szCs w:val="28"/>
        </w:rPr>
        <w:t xml:space="preserve">I,[LOW HIGH]) displays the grayscale </w:t>
      </w:r>
      <w:r w:rsidR="00B01708">
        <w:rPr>
          <w:sz w:val="28"/>
          <w:szCs w:val="28"/>
        </w:rPr>
        <w:t>image I, specifying the display</w:t>
      </w:r>
      <w:r w:rsidRPr="008838AC">
        <w:rPr>
          <w:sz w:val="28"/>
          <w:szCs w:val="28"/>
        </w:rPr>
        <w:t xml:space="preserve"> range for I in [LOW HIGH]. The value LOW (and any value </w:t>
      </w:r>
      <w:r w:rsidR="00B01708">
        <w:rPr>
          <w:sz w:val="28"/>
          <w:szCs w:val="28"/>
        </w:rPr>
        <w:t xml:space="preserve">less than </w:t>
      </w:r>
      <w:proofErr w:type="gramStart"/>
      <w:r w:rsidR="00B01708">
        <w:rPr>
          <w:sz w:val="28"/>
          <w:szCs w:val="28"/>
        </w:rPr>
        <w:t>LOW)</w:t>
      </w:r>
      <w:r w:rsidRPr="008838AC">
        <w:rPr>
          <w:sz w:val="28"/>
          <w:szCs w:val="28"/>
        </w:rPr>
        <w:t>displays</w:t>
      </w:r>
      <w:proofErr w:type="gramEnd"/>
      <w:r w:rsidRPr="008838AC">
        <w:rPr>
          <w:sz w:val="28"/>
          <w:szCs w:val="28"/>
        </w:rPr>
        <w:t xml:space="preserve"> as black, the value HIGH (and any va</w:t>
      </w:r>
      <w:r w:rsidR="00B01708">
        <w:rPr>
          <w:sz w:val="28"/>
          <w:szCs w:val="28"/>
        </w:rPr>
        <w:t xml:space="preserve">lue greater than HIGH) displays </w:t>
      </w:r>
      <w:r w:rsidRPr="008838AC">
        <w:rPr>
          <w:sz w:val="28"/>
          <w:szCs w:val="28"/>
        </w:rPr>
        <w:t xml:space="preserve">as white. Values in between are displayed </w:t>
      </w:r>
      <w:r w:rsidR="00B01708">
        <w:rPr>
          <w:sz w:val="28"/>
          <w:szCs w:val="28"/>
        </w:rPr>
        <w:t xml:space="preserve">as intermediate shades of </w:t>
      </w:r>
      <w:proofErr w:type="spellStart"/>
      <w:proofErr w:type="gramStart"/>
      <w:r w:rsidR="00B01708">
        <w:rPr>
          <w:sz w:val="28"/>
          <w:szCs w:val="28"/>
        </w:rPr>
        <w:t>gray,</w:t>
      </w:r>
      <w:r w:rsidRPr="008838AC">
        <w:rPr>
          <w:sz w:val="28"/>
          <w:szCs w:val="28"/>
        </w:rPr>
        <w:t>using</w:t>
      </w:r>
      <w:proofErr w:type="spellEnd"/>
      <w:proofErr w:type="gramEnd"/>
      <w:r w:rsidRPr="008838AC">
        <w:rPr>
          <w:sz w:val="28"/>
          <w:szCs w:val="28"/>
        </w:rPr>
        <w:t xml:space="preserve"> the default number of </w:t>
      </w:r>
      <w:proofErr w:type="spellStart"/>
      <w:r w:rsidRPr="008838AC">
        <w:rPr>
          <w:sz w:val="28"/>
          <w:szCs w:val="28"/>
        </w:rPr>
        <w:t>gray</w:t>
      </w:r>
      <w:proofErr w:type="spellEnd"/>
      <w:r w:rsidRPr="008838AC">
        <w:rPr>
          <w:sz w:val="28"/>
          <w:szCs w:val="28"/>
        </w:rPr>
        <w:t xml:space="preserve"> levels. </w:t>
      </w:r>
      <w:proofErr w:type="spellStart"/>
      <w:r w:rsidRPr="008838AC">
        <w:rPr>
          <w:sz w:val="28"/>
          <w:szCs w:val="28"/>
        </w:rPr>
        <w:t>imshow</w:t>
      </w:r>
      <w:proofErr w:type="spellEnd"/>
      <w:r w:rsidRPr="008838AC">
        <w:rPr>
          <w:sz w:val="28"/>
          <w:szCs w:val="28"/>
        </w:rPr>
        <w:t>(</w:t>
      </w:r>
      <w:proofErr w:type="gramStart"/>
      <w:r w:rsidRPr="008838AC">
        <w:rPr>
          <w:sz w:val="28"/>
          <w:szCs w:val="28"/>
        </w:rPr>
        <w:t>I,[</w:t>
      </w:r>
      <w:proofErr w:type="gramEnd"/>
      <w:r w:rsidRPr="008838AC">
        <w:rPr>
          <w:sz w:val="28"/>
          <w:szCs w:val="28"/>
        </w:rPr>
        <w:t>]) displays the grayscale image I scaling the display based</w:t>
      </w:r>
      <w:r w:rsidR="00B01708">
        <w:rPr>
          <w:sz w:val="28"/>
          <w:szCs w:val="28"/>
        </w:rPr>
        <w:t xml:space="preserve"> </w:t>
      </w:r>
      <w:r w:rsidRPr="008838AC">
        <w:rPr>
          <w:sz w:val="28"/>
          <w:szCs w:val="28"/>
        </w:rPr>
        <w:t xml:space="preserve">on the range of pixel values in I. </w:t>
      </w:r>
      <w:proofErr w:type="spellStart"/>
      <w:r w:rsidRPr="008838AC">
        <w:rPr>
          <w:sz w:val="28"/>
          <w:szCs w:val="28"/>
        </w:rPr>
        <w:t>imshow</w:t>
      </w:r>
      <w:proofErr w:type="spellEnd"/>
      <w:r w:rsidRPr="008838AC">
        <w:rPr>
          <w:sz w:val="28"/>
          <w:szCs w:val="28"/>
        </w:rPr>
        <w:t xml:space="preserve"> uses [min(I(:)) max(I(:))] as</w:t>
      </w:r>
      <w:r w:rsidR="00B01708">
        <w:rPr>
          <w:sz w:val="28"/>
          <w:szCs w:val="28"/>
        </w:rPr>
        <w:t xml:space="preserve"> </w:t>
      </w:r>
      <w:r w:rsidRPr="008838AC">
        <w:rPr>
          <w:sz w:val="28"/>
          <w:szCs w:val="28"/>
        </w:rPr>
        <w:t>the display range, that is, the minimum value in I is displayed as</w:t>
      </w:r>
      <w:r w:rsidR="00B01708">
        <w:rPr>
          <w:sz w:val="28"/>
          <w:szCs w:val="28"/>
        </w:rPr>
        <w:t xml:space="preserve"> </w:t>
      </w:r>
      <w:r w:rsidRPr="008838AC">
        <w:rPr>
          <w:sz w:val="28"/>
          <w:szCs w:val="28"/>
        </w:rPr>
        <w:t>black, and the maximum value is displayed as white.</w:t>
      </w:r>
    </w:p>
    <w:p w:rsidR="008838AC" w:rsidRPr="008838AC" w:rsidRDefault="008838AC" w:rsidP="00B01708">
      <w:pPr>
        <w:pStyle w:val="Default"/>
        <w:numPr>
          <w:ilvl w:val="0"/>
          <w:numId w:val="23"/>
        </w:numPr>
        <w:spacing w:line="360" w:lineRule="auto"/>
        <w:jc w:val="both"/>
        <w:rPr>
          <w:sz w:val="28"/>
          <w:szCs w:val="28"/>
        </w:rPr>
      </w:pPr>
      <w:proofErr w:type="spellStart"/>
      <w:r w:rsidRPr="008838AC">
        <w:rPr>
          <w:sz w:val="28"/>
          <w:szCs w:val="28"/>
        </w:rPr>
        <w:t>imshow</w:t>
      </w:r>
      <w:proofErr w:type="spellEnd"/>
      <w:r w:rsidRPr="008838AC">
        <w:rPr>
          <w:sz w:val="28"/>
          <w:szCs w:val="28"/>
        </w:rPr>
        <w:t xml:space="preserve">(RGB) displays the </w:t>
      </w:r>
      <w:proofErr w:type="spellStart"/>
      <w:r w:rsidRPr="008838AC">
        <w:rPr>
          <w:sz w:val="28"/>
          <w:szCs w:val="28"/>
        </w:rPr>
        <w:t>truecolor</w:t>
      </w:r>
      <w:proofErr w:type="spellEnd"/>
      <w:r w:rsidRPr="008838AC">
        <w:rPr>
          <w:sz w:val="28"/>
          <w:szCs w:val="28"/>
        </w:rPr>
        <w:t xml:space="preserve"> image RGB.</w:t>
      </w:r>
    </w:p>
    <w:p w:rsidR="008838AC" w:rsidRPr="008838AC" w:rsidRDefault="008838AC" w:rsidP="00B01708">
      <w:pPr>
        <w:pStyle w:val="Default"/>
        <w:numPr>
          <w:ilvl w:val="0"/>
          <w:numId w:val="23"/>
        </w:numPr>
        <w:spacing w:line="360" w:lineRule="auto"/>
        <w:rPr>
          <w:sz w:val="28"/>
          <w:szCs w:val="28"/>
        </w:rPr>
      </w:pPr>
      <w:proofErr w:type="spellStart"/>
      <w:r w:rsidRPr="008838AC">
        <w:rPr>
          <w:sz w:val="28"/>
          <w:szCs w:val="28"/>
        </w:rPr>
        <w:t>imshow</w:t>
      </w:r>
      <w:proofErr w:type="spellEnd"/>
      <w:r w:rsidRPr="008838AC">
        <w:rPr>
          <w:sz w:val="28"/>
          <w:szCs w:val="28"/>
        </w:rPr>
        <w:t xml:space="preserve">(BW) displays the binary image BW. </w:t>
      </w:r>
      <w:proofErr w:type="spellStart"/>
      <w:r w:rsidR="00B01708">
        <w:rPr>
          <w:sz w:val="28"/>
          <w:szCs w:val="28"/>
        </w:rPr>
        <w:t>imshow</w:t>
      </w:r>
      <w:proofErr w:type="spellEnd"/>
      <w:r w:rsidR="00B01708">
        <w:rPr>
          <w:sz w:val="28"/>
          <w:szCs w:val="28"/>
        </w:rPr>
        <w:t xml:space="preserve"> displays pixels with the</w:t>
      </w:r>
      <w:r w:rsidRPr="008838AC">
        <w:rPr>
          <w:sz w:val="28"/>
          <w:szCs w:val="28"/>
        </w:rPr>
        <w:t xml:space="preserve"> value 0 (zero) as black and pixels with the value 1 as white.</w:t>
      </w:r>
    </w:p>
    <w:p w:rsidR="00B01708" w:rsidRDefault="008838AC" w:rsidP="00B01708">
      <w:pPr>
        <w:pStyle w:val="Default"/>
        <w:numPr>
          <w:ilvl w:val="0"/>
          <w:numId w:val="23"/>
        </w:numPr>
        <w:spacing w:line="360" w:lineRule="auto"/>
        <w:rPr>
          <w:sz w:val="28"/>
          <w:szCs w:val="28"/>
        </w:rPr>
      </w:pPr>
      <w:proofErr w:type="spellStart"/>
      <w:r w:rsidRPr="008838AC">
        <w:rPr>
          <w:sz w:val="28"/>
          <w:szCs w:val="28"/>
        </w:rPr>
        <w:t>imshow</w:t>
      </w:r>
      <w:proofErr w:type="spellEnd"/>
      <w:r w:rsidRPr="008838AC">
        <w:rPr>
          <w:sz w:val="28"/>
          <w:szCs w:val="28"/>
        </w:rPr>
        <w:t>(</w:t>
      </w:r>
      <w:proofErr w:type="gramStart"/>
      <w:r w:rsidRPr="008838AC">
        <w:rPr>
          <w:sz w:val="28"/>
          <w:szCs w:val="28"/>
        </w:rPr>
        <w:t>X,MAP</w:t>
      </w:r>
      <w:proofErr w:type="gramEnd"/>
      <w:r w:rsidRPr="008838AC">
        <w:rPr>
          <w:sz w:val="28"/>
          <w:szCs w:val="28"/>
        </w:rPr>
        <w:t>) displays the indexed</w:t>
      </w:r>
      <w:r w:rsidR="00B01708">
        <w:rPr>
          <w:sz w:val="28"/>
          <w:szCs w:val="28"/>
        </w:rPr>
        <w:t xml:space="preserve"> image X with the colormap MAP.</w:t>
      </w:r>
      <w:r w:rsidR="00B01708">
        <w:rPr>
          <w:sz w:val="28"/>
          <w:szCs w:val="28"/>
        </w:rPr>
        <w:tab/>
      </w:r>
      <w:r w:rsidRPr="008838AC">
        <w:rPr>
          <w:sz w:val="28"/>
          <w:szCs w:val="28"/>
        </w:rPr>
        <w:t xml:space="preserve"> </w:t>
      </w:r>
      <w:proofErr w:type="spellStart"/>
      <w:r w:rsidRPr="008838AC">
        <w:rPr>
          <w:sz w:val="28"/>
          <w:szCs w:val="28"/>
        </w:rPr>
        <w:t>imshow</w:t>
      </w:r>
      <w:proofErr w:type="spellEnd"/>
      <w:r w:rsidRPr="008838AC">
        <w:rPr>
          <w:sz w:val="28"/>
          <w:szCs w:val="28"/>
        </w:rPr>
        <w:t>(FILENAME) displays the image stored in the graphics file</w:t>
      </w:r>
      <w:r w:rsidRPr="00B01708">
        <w:rPr>
          <w:sz w:val="28"/>
          <w:szCs w:val="28"/>
        </w:rPr>
        <w:t xml:space="preserve"> FILENAME. The file must </w:t>
      </w:r>
      <w:r w:rsidR="00B01708">
        <w:rPr>
          <w:sz w:val="28"/>
          <w:szCs w:val="28"/>
        </w:rPr>
        <w:t xml:space="preserve">contain an image that IMREAD or </w:t>
      </w:r>
      <w:r w:rsidRPr="00B01708">
        <w:rPr>
          <w:sz w:val="28"/>
          <w:szCs w:val="28"/>
        </w:rPr>
        <w:t>DICOMREAD can</w:t>
      </w:r>
      <w:r w:rsidR="00B01708">
        <w:rPr>
          <w:sz w:val="28"/>
          <w:szCs w:val="28"/>
        </w:rPr>
        <w:t xml:space="preserve"> </w:t>
      </w:r>
      <w:r w:rsidRPr="00B01708">
        <w:rPr>
          <w:sz w:val="28"/>
          <w:szCs w:val="28"/>
        </w:rPr>
        <w:t xml:space="preserve">read. </w:t>
      </w:r>
    </w:p>
    <w:p w:rsidR="008838AC" w:rsidRPr="008838AC" w:rsidRDefault="008838AC" w:rsidP="00B01708">
      <w:pPr>
        <w:pStyle w:val="Default"/>
        <w:spacing w:line="360" w:lineRule="auto"/>
        <w:rPr>
          <w:sz w:val="28"/>
          <w:szCs w:val="28"/>
        </w:rPr>
      </w:pPr>
      <w:proofErr w:type="spellStart"/>
      <w:r w:rsidRPr="00B01708">
        <w:rPr>
          <w:sz w:val="28"/>
          <w:szCs w:val="28"/>
        </w:rPr>
        <w:t>imshow</w:t>
      </w:r>
      <w:proofErr w:type="spellEnd"/>
      <w:r w:rsidRPr="00B01708">
        <w:rPr>
          <w:sz w:val="28"/>
          <w:szCs w:val="28"/>
        </w:rPr>
        <w:t xml:space="preserve"> calls IMREAD or DICOMREAD to read the image from the file,</w:t>
      </w:r>
      <w:r w:rsidRPr="008838AC">
        <w:rPr>
          <w:sz w:val="28"/>
          <w:szCs w:val="28"/>
        </w:rPr>
        <w:t xml:space="preserve"> but does not store the image data in th</w:t>
      </w:r>
      <w:r w:rsidR="00B01708">
        <w:rPr>
          <w:sz w:val="28"/>
          <w:szCs w:val="28"/>
        </w:rPr>
        <w:t xml:space="preserve">e MATLAB workspace. If the file </w:t>
      </w:r>
      <w:r w:rsidRPr="008838AC">
        <w:rPr>
          <w:sz w:val="28"/>
          <w:szCs w:val="28"/>
        </w:rPr>
        <w:t xml:space="preserve">contains multiple images, the first </w:t>
      </w:r>
      <w:r w:rsidR="00B01708">
        <w:rPr>
          <w:sz w:val="28"/>
          <w:szCs w:val="28"/>
        </w:rPr>
        <w:t xml:space="preserve">one will be displayed. The file </w:t>
      </w:r>
      <w:r w:rsidRPr="008838AC">
        <w:rPr>
          <w:sz w:val="28"/>
          <w:szCs w:val="28"/>
        </w:rPr>
        <w:t>must be in the current directory or</w:t>
      </w:r>
      <w:r w:rsidR="00B01708">
        <w:rPr>
          <w:sz w:val="28"/>
          <w:szCs w:val="28"/>
        </w:rPr>
        <w:t xml:space="preserve"> on the MATLAB path. (DICOMREAD </w:t>
      </w:r>
      <w:r w:rsidRPr="008838AC">
        <w:rPr>
          <w:sz w:val="28"/>
          <w:szCs w:val="28"/>
        </w:rPr>
        <w:t>capability and the NITF file forma</w:t>
      </w:r>
      <w:r w:rsidR="00B01708">
        <w:rPr>
          <w:sz w:val="28"/>
          <w:szCs w:val="28"/>
        </w:rPr>
        <w:t xml:space="preserve">t require the Image Processing </w:t>
      </w:r>
      <w:r w:rsidRPr="008838AC">
        <w:rPr>
          <w:sz w:val="28"/>
          <w:szCs w:val="28"/>
        </w:rPr>
        <w:t>Toolbox.)</w:t>
      </w:r>
    </w:p>
    <w:p w:rsidR="008838AC" w:rsidRPr="008838AC" w:rsidRDefault="008838AC" w:rsidP="00B01708">
      <w:pPr>
        <w:pStyle w:val="Default"/>
        <w:spacing w:line="360" w:lineRule="auto"/>
        <w:rPr>
          <w:sz w:val="28"/>
          <w:szCs w:val="28"/>
        </w:rPr>
      </w:pPr>
      <w:r w:rsidRPr="008838AC">
        <w:rPr>
          <w:sz w:val="28"/>
          <w:szCs w:val="28"/>
        </w:rPr>
        <w:t xml:space="preserve"> </w:t>
      </w:r>
    </w:p>
    <w:p w:rsidR="008838AC" w:rsidRPr="00B01708" w:rsidRDefault="008838AC" w:rsidP="00B01708">
      <w:pPr>
        <w:pStyle w:val="Default"/>
        <w:numPr>
          <w:ilvl w:val="0"/>
          <w:numId w:val="25"/>
        </w:numPr>
        <w:spacing w:line="360" w:lineRule="auto"/>
        <w:rPr>
          <w:sz w:val="28"/>
          <w:szCs w:val="28"/>
        </w:rPr>
      </w:pPr>
      <w:proofErr w:type="spellStart"/>
      <w:r w:rsidRPr="008838AC">
        <w:rPr>
          <w:sz w:val="28"/>
          <w:szCs w:val="28"/>
        </w:rPr>
        <w:t>imshow</w:t>
      </w:r>
      <w:proofErr w:type="spellEnd"/>
      <w:r w:rsidRPr="008838AC">
        <w:rPr>
          <w:sz w:val="28"/>
          <w:szCs w:val="28"/>
        </w:rPr>
        <w:t>(</w:t>
      </w:r>
      <w:proofErr w:type="gramStart"/>
      <w:r w:rsidRPr="008838AC">
        <w:rPr>
          <w:sz w:val="28"/>
          <w:szCs w:val="28"/>
        </w:rPr>
        <w:t>IMG,RI</w:t>
      </w:r>
      <w:proofErr w:type="gramEnd"/>
      <w:r w:rsidRPr="008838AC">
        <w:rPr>
          <w:sz w:val="28"/>
          <w:szCs w:val="28"/>
        </w:rPr>
        <w:t>,___) displays the image IMG with associated 2-D spatial</w:t>
      </w:r>
      <w:r w:rsidR="00B01708">
        <w:rPr>
          <w:sz w:val="28"/>
          <w:szCs w:val="28"/>
        </w:rPr>
        <w:t xml:space="preserve"> </w:t>
      </w:r>
      <w:r w:rsidRPr="00B01708">
        <w:rPr>
          <w:sz w:val="28"/>
          <w:szCs w:val="28"/>
        </w:rPr>
        <w:t>referencing object RI. IMG may be a grayscale, RGB, or binary image.</w:t>
      </w:r>
    </w:p>
    <w:p w:rsidR="008838AC" w:rsidRPr="008838AC" w:rsidRDefault="008838AC" w:rsidP="00B01708">
      <w:pPr>
        <w:pStyle w:val="Default"/>
        <w:spacing w:line="360" w:lineRule="auto"/>
        <w:ind w:left="720"/>
        <w:rPr>
          <w:sz w:val="28"/>
          <w:szCs w:val="28"/>
        </w:rPr>
      </w:pPr>
      <w:r w:rsidRPr="008838AC">
        <w:rPr>
          <w:sz w:val="28"/>
          <w:szCs w:val="28"/>
        </w:rPr>
        <w:t>IMG may also be a graphics file FILENAME. (This syntax requires the</w:t>
      </w:r>
    </w:p>
    <w:p w:rsidR="008838AC" w:rsidRPr="008838AC" w:rsidRDefault="008838AC" w:rsidP="00B01708">
      <w:pPr>
        <w:pStyle w:val="Default"/>
        <w:spacing w:line="360" w:lineRule="auto"/>
        <w:ind w:left="720"/>
        <w:rPr>
          <w:sz w:val="28"/>
          <w:szCs w:val="28"/>
        </w:rPr>
      </w:pPr>
      <w:r w:rsidRPr="008838AC">
        <w:rPr>
          <w:sz w:val="28"/>
          <w:szCs w:val="28"/>
        </w:rPr>
        <w:lastRenderedPageBreak/>
        <w:t>Image Processing Toolbox.)</w:t>
      </w:r>
    </w:p>
    <w:p w:rsidR="008838AC" w:rsidRPr="00B01708" w:rsidRDefault="008838AC" w:rsidP="00B01708">
      <w:pPr>
        <w:pStyle w:val="Default"/>
        <w:numPr>
          <w:ilvl w:val="0"/>
          <w:numId w:val="25"/>
        </w:numPr>
        <w:spacing w:line="360" w:lineRule="auto"/>
        <w:rPr>
          <w:sz w:val="28"/>
          <w:szCs w:val="28"/>
        </w:rPr>
      </w:pPr>
      <w:proofErr w:type="spellStart"/>
      <w:proofErr w:type="gramStart"/>
      <w:r w:rsidRPr="008838AC">
        <w:rPr>
          <w:sz w:val="28"/>
          <w:szCs w:val="28"/>
        </w:rPr>
        <w:t>imshow</w:t>
      </w:r>
      <w:proofErr w:type="spellEnd"/>
      <w:r w:rsidRPr="008838AC">
        <w:rPr>
          <w:sz w:val="28"/>
          <w:szCs w:val="28"/>
        </w:rPr>
        <w:t>(</w:t>
      </w:r>
      <w:proofErr w:type="gramEnd"/>
      <w:r w:rsidRPr="008838AC">
        <w:rPr>
          <w:sz w:val="28"/>
          <w:szCs w:val="28"/>
        </w:rPr>
        <w:t>I,RI,[LOW HIGH]) displays the grayscale image I with associated</w:t>
      </w:r>
      <w:r w:rsidR="00B01708">
        <w:rPr>
          <w:sz w:val="28"/>
          <w:szCs w:val="28"/>
        </w:rPr>
        <w:t xml:space="preserve"> </w:t>
      </w:r>
      <w:r w:rsidRPr="00B01708">
        <w:rPr>
          <w:sz w:val="28"/>
          <w:szCs w:val="28"/>
        </w:rPr>
        <w:t>2-D spatial referencing object RI and a specified display range for I</w:t>
      </w:r>
    </w:p>
    <w:p w:rsidR="008838AC" w:rsidRPr="008838AC" w:rsidRDefault="008838AC" w:rsidP="00B01708">
      <w:pPr>
        <w:pStyle w:val="Default"/>
        <w:spacing w:line="360" w:lineRule="auto"/>
        <w:ind w:left="360" w:firstLine="360"/>
        <w:rPr>
          <w:sz w:val="28"/>
          <w:szCs w:val="28"/>
        </w:rPr>
      </w:pPr>
      <w:r w:rsidRPr="008838AC">
        <w:rPr>
          <w:sz w:val="28"/>
          <w:szCs w:val="28"/>
        </w:rPr>
        <w:t>in [LOW HIGH]. (This syntax requires the Image Processing Toolbox.)</w:t>
      </w:r>
    </w:p>
    <w:p w:rsidR="008838AC" w:rsidRPr="008838AC" w:rsidRDefault="008838AC" w:rsidP="00B01708">
      <w:pPr>
        <w:pStyle w:val="Default"/>
        <w:spacing w:line="360" w:lineRule="auto"/>
        <w:ind w:firstLine="75"/>
        <w:rPr>
          <w:sz w:val="28"/>
          <w:szCs w:val="28"/>
        </w:rPr>
      </w:pPr>
    </w:p>
    <w:p w:rsidR="008838AC" w:rsidRPr="008838AC" w:rsidRDefault="008838AC" w:rsidP="00B01708">
      <w:pPr>
        <w:pStyle w:val="Default"/>
        <w:numPr>
          <w:ilvl w:val="0"/>
          <w:numId w:val="25"/>
        </w:numPr>
        <w:spacing w:line="360" w:lineRule="auto"/>
        <w:rPr>
          <w:sz w:val="28"/>
          <w:szCs w:val="28"/>
        </w:rPr>
      </w:pPr>
      <w:proofErr w:type="spellStart"/>
      <w:r w:rsidRPr="008838AC">
        <w:rPr>
          <w:sz w:val="28"/>
          <w:szCs w:val="28"/>
        </w:rPr>
        <w:t>imshow</w:t>
      </w:r>
      <w:proofErr w:type="spellEnd"/>
      <w:r w:rsidRPr="008838AC">
        <w:rPr>
          <w:sz w:val="28"/>
          <w:szCs w:val="28"/>
        </w:rPr>
        <w:t>(</w:t>
      </w:r>
      <w:proofErr w:type="gramStart"/>
      <w:r w:rsidRPr="008838AC">
        <w:rPr>
          <w:sz w:val="28"/>
          <w:szCs w:val="28"/>
        </w:rPr>
        <w:t>X,RX</w:t>
      </w:r>
      <w:proofErr w:type="gramEnd"/>
      <w:r w:rsidRPr="008838AC">
        <w:rPr>
          <w:sz w:val="28"/>
          <w:szCs w:val="28"/>
        </w:rPr>
        <w:t>,MAP) displays the indexed image X with associated 2-D</w:t>
      </w:r>
    </w:p>
    <w:p w:rsidR="008838AC" w:rsidRPr="008838AC" w:rsidRDefault="008838AC" w:rsidP="00B01708">
      <w:pPr>
        <w:pStyle w:val="Default"/>
        <w:spacing w:line="360" w:lineRule="auto"/>
        <w:ind w:left="360" w:firstLine="360"/>
        <w:rPr>
          <w:sz w:val="28"/>
          <w:szCs w:val="28"/>
        </w:rPr>
      </w:pPr>
      <w:r w:rsidRPr="008838AC">
        <w:rPr>
          <w:sz w:val="28"/>
          <w:szCs w:val="28"/>
        </w:rPr>
        <w:t>spatial referencing object RX and colo</w:t>
      </w:r>
      <w:r w:rsidR="00B01708">
        <w:rPr>
          <w:sz w:val="28"/>
          <w:szCs w:val="28"/>
        </w:rPr>
        <w:t xml:space="preserve">rmap MAP. (This syntax </w:t>
      </w:r>
      <w:proofErr w:type="spellStart"/>
      <w:r w:rsidR="00B01708">
        <w:rPr>
          <w:sz w:val="28"/>
          <w:szCs w:val="28"/>
        </w:rPr>
        <w:t>requiresthe</w:t>
      </w:r>
      <w:proofErr w:type="spellEnd"/>
      <w:r w:rsidR="00B01708">
        <w:rPr>
          <w:sz w:val="28"/>
          <w:szCs w:val="28"/>
        </w:rPr>
        <w:tab/>
      </w:r>
      <w:r w:rsidRPr="008838AC">
        <w:rPr>
          <w:sz w:val="28"/>
          <w:szCs w:val="28"/>
        </w:rPr>
        <w:t>Image Processing Toolbox.)</w:t>
      </w:r>
    </w:p>
    <w:p w:rsidR="008838AC" w:rsidRPr="008838AC" w:rsidRDefault="008838AC" w:rsidP="00B01708">
      <w:pPr>
        <w:pStyle w:val="Default"/>
        <w:spacing w:line="360" w:lineRule="auto"/>
        <w:ind w:firstLine="75"/>
        <w:rPr>
          <w:sz w:val="28"/>
          <w:szCs w:val="28"/>
        </w:rPr>
      </w:pPr>
    </w:p>
    <w:p w:rsidR="00B01708" w:rsidRDefault="008838AC" w:rsidP="00B01708">
      <w:pPr>
        <w:pStyle w:val="Default"/>
        <w:numPr>
          <w:ilvl w:val="0"/>
          <w:numId w:val="25"/>
        </w:numPr>
        <w:spacing w:line="360" w:lineRule="auto"/>
        <w:rPr>
          <w:sz w:val="28"/>
          <w:szCs w:val="28"/>
        </w:rPr>
      </w:pPr>
      <w:r w:rsidRPr="008838AC">
        <w:rPr>
          <w:sz w:val="28"/>
          <w:szCs w:val="28"/>
        </w:rPr>
        <w:t xml:space="preserve">HIMAGE = </w:t>
      </w:r>
      <w:proofErr w:type="spellStart"/>
      <w:proofErr w:type="gramStart"/>
      <w:r w:rsidRPr="008838AC">
        <w:rPr>
          <w:sz w:val="28"/>
          <w:szCs w:val="28"/>
        </w:rPr>
        <w:t>imshow</w:t>
      </w:r>
      <w:proofErr w:type="spellEnd"/>
      <w:r w:rsidRPr="008838AC">
        <w:rPr>
          <w:sz w:val="28"/>
          <w:szCs w:val="28"/>
        </w:rPr>
        <w:t>(</w:t>
      </w:r>
      <w:proofErr w:type="gramEnd"/>
      <w:r w:rsidRPr="008838AC">
        <w:rPr>
          <w:sz w:val="28"/>
          <w:szCs w:val="28"/>
        </w:rPr>
        <w:t xml:space="preserve">___) returns the handle to the image object created </w:t>
      </w:r>
      <w:proofErr w:type="spellStart"/>
      <w:r w:rsidRPr="008838AC">
        <w:rPr>
          <w:sz w:val="28"/>
          <w:szCs w:val="28"/>
        </w:rPr>
        <w:t>by</w:t>
      </w:r>
      <w:r w:rsidRPr="00B01708">
        <w:rPr>
          <w:sz w:val="28"/>
          <w:szCs w:val="28"/>
        </w:rPr>
        <w:t>imshow</w:t>
      </w:r>
      <w:proofErr w:type="spellEnd"/>
      <w:r w:rsidRPr="00B01708">
        <w:rPr>
          <w:sz w:val="28"/>
          <w:szCs w:val="28"/>
        </w:rPr>
        <w:t>.</w:t>
      </w:r>
    </w:p>
    <w:p w:rsidR="008838AC" w:rsidRPr="00130A64" w:rsidRDefault="00B01708" w:rsidP="00B01708">
      <w:pPr>
        <w:pStyle w:val="Default"/>
        <w:spacing w:line="360" w:lineRule="auto"/>
        <w:rPr>
          <w:b/>
          <w:sz w:val="28"/>
          <w:szCs w:val="28"/>
        </w:rPr>
      </w:pPr>
      <w:r w:rsidRPr="00130A64">
        <w:rPr>
          <w:b/>
          <w:sz w:val="28"/>
          <w:szCs w:val="28"/>
        </w:rPr>
        <w:t xml:space="preserve"> Parameters include:</w:t>
      </w:r>
    </w:p>
    <w:p w:rsidR="008838AC" w:rsidRPr="00B01708" w:rsidRDefault="00B01708" w:rsidP="00B01708">
      <w:pPr>
        <w:pStyle w:val="Default"/>
        <w:numPr>
          <w:ilvl w:val="0"/>
          <w:numId w:val="26"/>
        </w:numPr>
        <w:spacing w:line="360" w:lineRule="auto"/>
        <w:rPr>
          <w:sz w:val="28"/>
          <w:szCs w:val="28"/>
        </w:rPr>
      </w:pPr>
      <w:proofErr w:type="spellStart"/>
      <w:proofErr w:type="gramStart"/>
      <w:r>
        <w:rPr>
          <w:sz w:val="28"/>
          <w:szCs w:val="28"/>
        </w:rPr>
        <w:t>Border:</w:t>
      </w:r>
      <w:r w:rsidR="008838AC" w:rsidRPr="008838AC">
        <w:rPr>
          <w:sz w:val="28"/>
          <w:szCs w:val="28"/>
        </w:rPr>
        <w:t>String</w:t>
      </w:r>
      <w:proofErr w:type="spellEnd"/>
      <w:proofErr w:type="gramEnd"/>
      <w:r w:rsidR="008838AC" w:rsidRPr="008838AC">
        <w:rPr>
          <w:sz w:val="28"/>
          <w:szCs w:val="28"/>
        </w:rPr>
        <w:t xml:space="preserve"> that controls whether</w:t>
      </w:r>
      <w:r>
        <w:rPr>
          <w:sz w:val="28"/>
          <w:szCs w:val="28"/>
        </w:rPr>
        <w:t xml:space="preserve"> </w:t>
      </w:r>
      <w:r w:rsidR="008838AC" w:rsidRPr="00B01708">
        <w:rPr>
          <w:sz w:val="28"/>
          <w:szCs w:val="28"/>
        </w:rPr>
        <w:t>a border is displayed around the image in the</w:t>
      </w:r>
      <w:r>
        <w:rPr>
          <w:sz w:val="28"/>
          <w:szCs w:val="28"/>
        </w:rPr>
        <w:t xml:space="preserve"> </w:t>
      </w:r>
      <w:r w:rsidR="008838AC" w:rsidRPr="00B01708">
        <w:rPr>
          <w:sz w:val="28"/>
          <w:szCs w:val="28"/>
        </w:rPr>
        <w:t>figure window. Valid strings are 'tight' and</w:t>
      </w:r>
      <w:r>
        <w:rPr>
          <w:sz w:val="28"/>
          <w:szCs w:val="28"/>
        </w:rPr>
        <w:t xml:space="preserve"> </w:t>
      </w:r>
      <w:r w:rsidR="008838AC" w:rsidRPr="00B01708">
        <w:rPr>
          <w:sz w:val="28"/>
          <w:szCs w:val="28"/>
        </w:rPr>
        <w:t>'loose'.</w:t>
      </w:r>
      <w:r>
        <w:rPr>
          <w:sz w:val="28"/>
          <w:szCs w:val="28"/>
        </w:rPr>
        <w:t xml:space="preserve">        </w:t>
      </w:r>
      <w:r w:rsidR="008838AC" w:rsidRPr="00B01708">
        <w:rPr>
          <w:sz w:val="28"/>
          <w:szCs w:val="28"/>
        </w:rPr>
        <w:t>Note: There can still be a border if the image</w:t>
      </w:r>
      <w:r>
        <w:rPr>
          <w:sz w:val="28"/>
          <w:szCs w:val="28"/>
        </w:rPr>
        <w:t xml:space="preserve"> </w:t>
      </w:r>
      <w:r w:rsidR="008838AC" w:rsidRPr="00B01708">
        <w:rPr>
          <w:sz w:val="28"/>
          <w:szCs w:val="28"/>
        </w:rPr>
        <w:t>is very small, or if there are other objects</w:t>
      </w:r>
      <w:r>
        <w:rPr>
          <w:sz w:val="28"/>
          <w:szCs w:val="28"/>
        </w:rPr>
        <w:t xml:space="preserve"> </w:t>
      </w:r>
      <w:r w:rsidR="008838AC" w:rsidRPr="00B01708">
        <w:rPr>
          <w:sz w:val="28"/>
          <w:szCs w:val="28"/>
        </w:rPr>
        <w:t xml:space="preserve">besides the image and its axes in the </w:t>
      </w:r>
      <w:proofErr w:type="spellStart"/>
      <w:proofErr w:type="gramStart"/>
      <w:r w:rsidR="008838AC" w:rsidRPr="00B01708">
        <w:rPr>
          <w:sz w:val="28"/>
          <w:szCs w:val="28"/>
        </w:rPr>
        <w:t>figure.By</w:t>
      </w:r>
      <w:proofErr w:type="spellEnd"/>
      <w:proofErr w:type="gramEnd"/>
      <w:r w:rsidR="008838AC" w:rsidRPr="00B01708">
        <w:rPr>
          <w:sz w:val="28"/>
          <w:szCs w:val="28"/>
        </w:rPr>
        <w:t xml:space="preserve"> default, the border is set to 'loose'.</w:t>
      </w:r>
    </w:p>
    <w:p w:rsidR="008838AC" w:rsidRPr="00B01708" w:rsidRDefault="00B01708" w:rsidP="00B01708">
      <w:pPr>
        <w:pStyle w:val="Default"/>
        <w:numPr>
          <w:ilvl w:val="0"/>
          <w:numId w:val="26"/>
        </w:numPr>
        <w:spacing w:line="360" w:lineRule="auto"/>
        <w:rPr>
          <w:sz w:val="28"/>
          <w:szCs w:val="28"/>
        </w:rPr>
      </w:pPr>
      <w:r>
        <w:rPr>
          <w:sz w:val="28"/>
          <w:szCs w:val="28"/>
        </w:rPr>
        <w:t>Colormap:</w:t>
      </w:r>
      <w:r w:rsidR="008838AC" w:rsidRPr="008838AC">
        <w:rPr>
          <w:sz w:val="28"/>
          <w:szCs w:val="28"/>
        </w:rPr>
        <w:t xml:space="preserve">2-D, real, M-by-3 matrix specifying a colormap. </w:t>
      </w:r>
      <w:proofErr w:type="spellStart"/>
      <w:r w:rsidR="008838AC" w:rsidRPr="00B01708">
        <w:rPr>
          <w:sz w:val="28"/>
          <w:szCs w:val="28"/>
        </w:rPr>
        <w:t>imshow</w:t>
      </w:r>
      <w:proofErr w:type="spellEnd"/>
      <w:r w:rsidR="008838AC" w:rsidRPr="00B01708">
        <w:rPr>
          <w:sz w:val="28"/>
          <w:szCs w:val="28"/>
        </w:rPr>
        <w:t xml:space="preserve"> uses this to set the colormap of the</w:t>
      </w:r>
      <w:r>
        <w:rPr>
          <w:sz w:val="28"/>
          <w:szCs w:val="28"/>
        </w:rPr>
        <w:t xml:space="preserve"> </w:t>
      </w:r>
      <w:r w:rsidR="008838AC" w:rsidRPr="00B01708">
        <w:rPr>
          <w:sz w:val="28"/>
          <w:szCs w:val="28"/>
        </w:rPr>
        <w:t xml:space="preserve">axes object containing the displayed </w:t>
      </w:r>
      <w:proofErr w:type="spellStart"/>
      <w:proofErr w:type="gramStart"/>
      <w:r w:rsidR="008838AC" w:rsidRPr="00B01708">
        <w:rPr>
          <w:sz w:val="28"/>
          <w:szCs w:val="28"/>
        </w:rPr>
        <w:t>image.Use</w:t>
      </w:r>
      <w:proofErr w:type="spellEnd"/>
      <w:proofErr w:type="gramEnd"/>
      <w:r w:rsidR="008838AC" w:rsidRPr="00B01708">
        <w:rPr>
          <w:sz w:val="28"/>
          <w:szCs w:val="28"/>
        </w:rPr>
        <w:t xml:space="preserve"> this parameter to view grayscale images</w:t>
      </w:r>
      <w:r>
        <w:rPr>
          <w:sz w:val="28"/>
          <w:szCs w:val="28"/>
        </w:rPr>
        <w:t xml:space="preserve"> </w:t>
      </w:r>
      <w:r w:rsidR="008838AC" w:rsidRPr="00B01708">
        <w:rPr>
          <w:sz w:val="28"/>
          <w:szCs w:val="28"/>
        </w:rPr>
        <w:t xml:space="preserve">in false </w:t>
      </w:r>
      <w:proofErr w:type="spellStart"/>
      <w:r w:rsidR="008838AC" w:rsidRPr="00B01708">
        <w:rPr>
          <w:sz w:val="28"/>
          <w:szCs w:val="28"/>
        </w:rPr>
        <w:t>color</w:t>
      </w:r>
      <w:proofErr w:type="spellEnd"/>
      <w:r w:rsidR="008838AC" w:rsidRPr="00B01708">
        <w:rPr>
          <w:sz w:val="28"/>
          <w:szCs w:val="28"/>
        </w:rPr>
        <w:t>.</w:t>
      </w:r>
    </w:p>
    <w:p w:rsidR="008838AC" w:rsidRPr="001E4594" w:rsidRDefault="008838AC" w:rsidP="001E4594">
      <w:pPr>
        <w:pStyle w:val="Default"/>
        <w:numPr>
          <w:ilvl w:val="0"/>
          <w:numId w:val="26"/>
        </w:numPr>
        <w:spacing w:line="360" w:lineRule="auto"/>
        <w:rPr>
          <w:sz w:val="28"/>
          <w:szCs w:val="28"/>
        </w:rPr>
      </w:pPr>
      <w:r w:rsidRPr="008838AC">
        <w:rPr>
          <w:sz w:val="28"/>
          <w:szCs w:val="28"/>
        </w:rPr>
        <w:t>'</w:t>
      </w:r>
      <w:proofErr w:type="spellStart"/>
      <w:r w:rsidRPr="008838AC">
        <w:rPr>
          <w:sz w:val="28"/>
          <w:szCs w:val="28"/>
        </w:rPr>
        <w:t>DisplayRange</w:t>
      </w:r>
      <w:proofErr w:type="spellEnd"/>
      <w:r w:rsidRPr="008838AC">
        <w:rPr>
          <w:sz w:val="28"/>
          <w:szCs w:val="28"/>
        </w:rPr>
        <w:t xml:space="preserve">'           Two-element vector [LOW </w:t>
      </w:r>
      <w:r w:rsidR="00B01708">
        <w:rPr>
          <w:sz w:val="28"/>
          <w:szCs w:val="28"/>
        </w:rPr>
        <w:t xml:space="preserve">HIGH] that controls the </w:t>
      </w:r>
      <w:r w:rsidRPr="00B01708">
        <w:rPr>
          <w:sz w:val="28"/>
          <w:szCs w:val="28"/>
        </w:rPr>
        <w:t>display range of a grayscale image. See above</w:t>
      </w:r>
      <w:r w:rsidR="00B01708">
        <w:rPr>
          <w:sz w:val="28"/>
          <w:szCs w:val="28"/>
        </w:rPr>
        <w:t xml:space="preserve"> </w:t>
      </w:r>
      <w:r w:rsidRPr="00B01708">
        <w:rPr>
          <w:sz w:val="28"/>
          <w:szCs w:val="28"/>
        </w:rPr>
        <w:t>for more details about how to set [LOW HIGH</w:t>
      </w:r>
      <w:proofErr w:type="gramStart"/>
      <w:r w:rsidRPr="00B01708">
        <w:rPr>
          <w:sz w:val="28"/>
          <w:szCs w:val="28"/>
        </w:rPr>
        <w:t>].Including</w:t>
      </w:r>
      <w:proofErr w:type="gramEnd"/>
      <w:r w:rsidRPr="00B01708">
        <w:rPr>
          <w:sz w:val="28"/>
          <w:szCs w:val="28"/>
        </w:rPr>
        <w:t xml:space="preserve"> the parameter name is </w:t>
      </w:r>
      <w:proofErr w:type="spellStart"/>
      <w:r w:rsidRPr="00B01708">
        <w:rPr>
          <w:sz w:val="28"/>
          <w:szCs w:val="28"/>
        </w:rPr>
        <w:t>optional,except</w:t>
      </w:r>
      <w:proofErr w:type="spellEnd"/>
      <w:r w:rsidRPr="00B01708">
        <w:rPr>
          <w:sz w:val="28"/>
          <w:szCs w:val="28"/>
        </w:rPr>
        <w:t xml:space="preserve"> when the image is specified by </w:t>
      </w:r>
      <w:proofErr w:type="spellStart"/>
      <w:r w:rsidRPr="00B01708">
        <w:rPr>
          <w:sz w:val="28"/>
          <w:szCs w:val="28"/>
        </w:rPr>
        <w:t>afilename</w:t>
      </w:r>
      <w:proofErr w:type="spellEnd"/>
      <w:r w:rsidRPr="00B01708">
        <w:rPr>
          <w:sz w:val="28"/>
          <w:szCs w:val="28"/>
        </w:rPr>
        <w:t xml:space="preserve">. The syntax </w:t>
      </w:r>
      <w:proofErr w:type="spellStart"/>
      <w:proofErr w:type="gramStart"/>
      <w:r w:rsidRPr="00B01708">
        <w:rPr>
          <w:sz w:val="28"/>
          <w:szCs w:val="28"/>
        </w:rPr>
        <w:t>imshow</w:t>
      </w:r>
      <w:proofErr w:type="spellEnd"/>
      <w:r w:rsidRPr="00B01708">
        <w:rPr>
          <w:sz w:val="28"/>
          <w:szCs w:val="28"/>
        </w:rPr>
        <w:t>(</w:t>
      </w:r>
      <w:proofErr w:type="gramEnd"/>
      <w:r w:rsidRPr="00B01708">
        <w:rPr>
          <w:sz w:val="28"/>
          <w:szCs w:val="28"/>
        </w:rPr>
        <w:t>I,[LOW HIGH]) is</w:t>
      </w:r>
      <w:r w:rsidR="00B01708">
        <w:rPr>
          <w:sz w:val="28"/>
          <w:szCs w:val="28"/>
        </w:rPr>
        <w:t xml:space="preserve"> </w:t>
      </w:r>
      <w:r w:rsidRPr="00B01708">
        <w:rPr>
          <w:sz w:val="28"/>
          <w:szCs w:val="28"/>
        </w:rPr>
        <w:t xml:space="preserve">equivalent to </w:t>
      </w:r>
      <w:proofErr w:type="spellStart"/>
      <w:r w:rsidRPr="00B01708">
        <w:rPr>
          <w:sz w:val="28"/>
          <w:szCs w:val="28"/>
        </w:rPr>
        <w:t>imshow</w:t>
      </w:r>
      <w:proofErr w:type="spellEnd"/>
      <w:r w:rsidRPr="00B01708">
        <w:rPr>
          <w:sz w:val="28"/>
          <w:szCs w:val="28"/>
        </w:rPr>
        <w:t>(I,'</w:t>
      </w:r>
      <w:proofErr w:type="spellStart"/>
      <w:r w:rsidRPr="00B01708">
        <w:rPr>
          <w:sz w:val="28"/>
          <w:szCs w:val="28"/>
        </w:rPr>
        <w:t>DisplayRange</w:t>
      </w:r>
      <w:proofErr w:type="spellEnd"/>
      <w:r w:rsidRPr="00B01708">
        <w:rPr>
          <w:sz w:val="28"/>
          <w:szCs w:val="28"/>
        </w:rPr>
        <w:t>',[LOW</w:t>
      </w:r>
      <w:r w:rsidR="00B01708">
        <w:rPr>
          <w:sz w:val="28"/>
          <w:szCs w:val="28"/>
        </w:rPr>
        <w:t xml:space="preserve"> </w:t>
      </w:r>
      <w:r w:rsidRPr="00B01708">
        <w:rPr>
          <w:sz w:val="28"/>
          <w:szCs w:val="28"/>
        </w:rPr>
        <w:t>HIGH]). The parameter name must be specified</w:t>
      </w:r>
      <w:r w:rsidR="00B01708">
        <w:rPr>
          <w:sz w:val="28"/>
          <w:szCs w:val="28"/>
        </w:rPr>
        <w:t xml:space="preserve"> </w:t>
      </w:r>
      <w:r w:rsidRPr="00B01708">
        <w:rPr>
          <w:sz w:val="28"/>
          <w:szCs w:val="28"/>
        </w:rPr>
        <w:t xml:space="preserve">when using </w:t>
      </w:r>
      <w:proofErr w:type="spellStart"/>
      <w:r w:rsidRPr="00B01708">
        <w:rPr>
          <w:sz w:val="28"/>
          <w:szCs w:val="28"/>
        </w:rPr>
        <w:t>imshow</w:t>
      </w:r>
      <w:proofErr w:type="spellEnd"/>
      <w:r w:rsidRPr="00B01708">
        <w:rPr>
          <w:sz w:val="28"/>
          <w:szCs w:val="28"/>
        </w:rPr>
        <w:t xml:space="preserve"> with a filename, as in the</w:t>
      </w:r>
      <w:r w:rsidR="00B01708">
        <w:rPr>
          <w:sz w:val="28"/>
          <w:szCs w:val="28"/>
        </w:rPr>
        <w:t xml:space="preserve"> </w:t>
      </w:r>
      <w:r w:rsidRPr="00B01708">
        <w:rPr>
          <w:sz w:val="28"/>
          <w:szCs w:val="28"/>
        </w:rPr>
        <w:t xml:space="preserve">syntax </w:t>
      </w:r>
      <w:proofErr w:type="spellStart"/>
      <w:proofErr w:type="gramStart"/>
      <w:r w:rsidRPr="00B01708">
        <w:rPr>
          <w:sz w:val="28"/>
          <w:szCs w:val="28"/>
        </w:rPr>
        <w:lastRenderedPageBreak/>
        <w:t>imshow</w:t>
      </w:r>
      <w:proofErr w:type="spellEnd"/>
      <w:r w:rsidRPr="00B01708">
        <w:rPr>
          <w:sz w:val="28"/>
          <w:szCs w:val="28"/>
        </w:rPr>
        <w:t>(</w:t>
      </w:r>
      <w:proofErr w:type="gramEnd"/>
      <w:r w:rsidRPr="00B01708">
        <w:rPr>
          <w:sz w:val="28"/>
          <w:szCs w:val="28"/>
        </w:rPr>
        <w:t>FILENAME,'</w:t>
      </w:r>
      <w:proofErr w:type="spellStart"/>
      <w:r w:rsidRPr="00B01708">
        <w:rPr>
          <w:sz w:val="28"/>
          <w:szCs w:val="28"/>
        </w:rPr>
        <w:t>DisplayRange</w:t>
      </w:r>
      <w:proofErr w:type="spellEnd"/>
      <w:r w:rsidRPr="00B01708">
        <w:rPr>
          <w:sz w:val="28"/>
          <w:szCs w:val="28"/>
        </w:rPr>
        <w:t>',[LOW</w:t>
      </w:r>
      <w:r w:rsidR="00B01708">
        <w:rPr>
          <w:sz w:val="28"/>
          <w:szCs w:val="28"/>
        </w:rPr>
        <w:t xml:space="preserve"> </w:t>
      </w:r>
      <w:r w:rsidRPr="00B01708">
        <w:rPr>
          <w:sz w:val="28"/>
          <w:szCs w:val="28"/>
        </w:rPr>
        <w:t xml:space="preserve">HIGH]). If I </w:t>
      </w:r>
      <w:proofErr w:type="gramStart"/>
      <w:r w:rsidRPr="00B01708">
        <w:rPr>
          <w:sz w:val="28"/>
          <w:szCs w:val="28"/>
        </w:rPr>
        <w:t>is</w:t>
      </w:r>
      <w:proofErr w:type="gramEnd"/>
      <w:r w:rsidRPr="00B01708">
        <w:rPr>
          <w:sz w:val="28"/>
          <w:szCs w:val="28"/>
        </w:rPr>
        <w:t xml:space="preserve"> an integer type,</w:t>
      </w:r>
      <w:r w:rsidR="00B01708">
        <w:rPr>
          <w:sz w:val="28"/>
          <w:szCs w:val="28"/>
        </w:rPr>
        <w:t xml:space="preserve"> </w:t>
      </w:r>
      <w:r w:rsidRPr="00B01708">
        <w:rPr>
          <w:sz w:val="28"/>
          <w:szCs w:val="28"/>
        </w:rPr>
        <w:t>'</w:t>
      </w:r>
      <w:proofErr w:type="spellStart"/>
      <w:r w:rsidRPr="00B01708">
        <w:rPr>
          <w:sz w:val="28"/>
          <w:szCs w:val="28"/>
        </w:rPr>
        <w:t>DisplayRange</w:t>
      </w:r>
      <w:proofErr w:type="spellEnd"/>
      <w:r w:rsidRPr="00B01708">
        <w:rPr>
          <w:sz w:val="28"/>
          <w:szCs w:val="28"/>
        </w:rPr>
        <w:t>' defaults to the minimum and</w:t>
      </w:r>
      <w:r w:rsidR="001E4594">
        <w:rPr>
          <w:sz w:val="28"/>
          <w:szCs w:val="28"/>
        </w:rPr>
        <w:t xml:space="preserve"> </w:t>
      </w:r>
      <w:r w:rsidRPr="001E4594">
        <w:rPr>
          <w:sz w:val="28"/>
          <w:szCs w:val="28"/>
        </w:rPr>
        <w:t>maximum representable values for that integer</w:t>
      </w:r>
      <w:r w:rsidR="001E4594">
        <w:rPr>
          <w:sz w:val="28"/>
          <w:szCs w:val="28"/>
        </w:rPr>
        <w:t xml:space="preserve"> </w:t>
      </w:r>
      <w:r w:rsidRPr="001E4594">
        <w:rPr>
          <w:sz w:val="28"/>
          <w:szCs w:val="28"/>
        </w:rPr>
        <w:t>class. For images with floating point data,</w:t>
      </w:r>
      <w:r w:rsidR="001E4594">
        <w:rPr>
          <w:sz w:val="28"/>
          <w:szCs w:val="28"/>
        </w:rPr>
        <w:t xml:space="preserve"> </w:t>
      </w:r>
      <w:r w:rsidRPr="001E4594">
        <w:rPr>
          <w:sz w:val="28"/>
          <w:szCs w:val="28"/>
        </w:rPr>
        <w:t>the default is [0 1].</w:t>
      </w:r>
    </w:p>
    <w:p w:rsidR="008838AC" w:rsidRPr="008838AC" w:rsidRDefault="008838AC" w:rsidP="00B01708">
      <w:pPr>
        <w:pStyle w:val="Default"/>
        <w:spacing w:line="360" w:lineRule="auto"/>
        <w:ind w:firstLine="75"/>
        <w:rPr>
          <w:sz w:val="28"/>
          <w:szCs w:val="28"/>
        </w:rPr>
      </w:pPr>
    </w:p>
    <w:p w:rsidR="008838AC" w:rsidRPr="001E4594" w:rsidRDefault="008838AC" w:rsidP="00B01708">
      <w:pPr>
        <w:pStyle w:val="Default"/>
        <w:numPr>
          <w:ilvl w:val="0"/>
          <w:numId w:val="26"/>
        </w:numPr>
        <w:spacing w:line="360" w:lineRule="auto"/>
        <w:rPr>
          <w:sz w:val="28"/>
          <w:szCs w:val="28"/>
        </w:rPr>
      </w:pPr>
      <w:r w:rsidRPr="008838AC">
        <w:rPr>
          <w:sz w:val="28"/>
          <w:szCs w:val="28"/>
        </w:rPr>
        <w:t>'</w:t>
      </w:r>
      <w:proofErr w:type="spellStart"/>
      <w:r w:rsidRPr="008838AC">
        <w:rPr>
          <w:sz w:val="28"/>
          <w:szCs w:val="28"/>
        </w:rPr>
        <w:t>InitialMagnification</w:t>
      </w:r>
      <w:proofErr w:type="spellEnd"/>
      <w:r w:rsidRPr="008838AC">
        <w:rPr>
          <w:sz w:val="28"/>
          <w:szCs w:val="28"/>
        </w:rPr>
        <w:t>'   A numeric scalar value, or the text string '</w:t>
      </w:r>
      <w:proofErr w:type="spellStart"/>
      <w:r w:rsidRPr="008838AC">
        <w:rPr>
          <w:sz w:val="28"/>
          <w:szCs w:val="28"/>
        </w:rPr>
        <w:t>fit</w:t>
      </w:r>
      <w:proofErr w:type="gramStart"/>
      <w:r w:rsidRPr="008838AC">
        <w:rPr>
          <w:sz w:val="28"/>
          <w:szCs w:val="28"/>
        </w:rPr>
        <w:t>',</w:t>
      </w:r>
      <w:r w:rsidRPr="001E4594">
        <w:rPr>
          <w:sz w:val="28"/>
          <w:szCs w:val="28"/>
        </w:rPr>
        <w:t>that</w:t>
      </w:r>
      <w:proofErr w:type="spellEnd"/>
      <w:proofErr w:type="gramEnd"/>
      <w:r w:rsidRPr="001E4594">
        <w:rPr>
          <w:sz w:val="28"/>
          <w:szCs w:val="28"/>
        </w:rPr>
        <w:t xml:space="preserve"> specifies the initial magnification used to display the image. When set to 100, the image is displayed at 100% magnification. When set to 'fit' </w:t>
      </w:r>
      <w:proofErr w:type="spellStart"/>
      <w:r w:rsidRPr="001E4594">
        <w:rPr>
          <w:sz w:val="28"/>
          <w:szCs w:val="28"/>
        </w:rPr>
        <w:t>imshow</w:t>
      </w:r>
      <w:proofErr w:type="spellEnd"/>
      <w:r w:rsidRPr="001E4594">
        <w:rPr>
          <w:sz w:val="28"/>
          <w:szCs w:val="28"/>
        </w:rPr>
        <w:t xml:space="preserve"> scales the entire image to fit in the </w:t>
      </w:r>
      <w:proofErr w:type="spellStart"/>
      <w:proofErr w:type="gramStart"/>
      <w:r w:rsidRPr="001E4594">
        <w:rPr>
          <w:sz w:val="28"/>
          <w:szCs w:val="28"/>
        </w:rPr>
        <w:t>window.On</w:t>
      </w:r>
      <w:proofErr w:type="spellEnd"/>
      <w:proofErr w:type="gramEnd"/>
      <w:r w:rsidRPr="001E4594">
        <w:rPr>
          <w:sz w:val="28"/>
          <w:szCs w:val="28"/>
        </w:rPr>
        <w:t xml:space="preserve"> initial display, the entire image is </w:t>
      </w:r>
      <w:proofErr w:type="spellStart"/>
      <w:r w:rsidRPr="001E4594">
        <w:rPr>
          <w:sz w:val="28"/>
          <w:szCs w:val="28"/>
        </w:rPr>
        <w:t>visible.If</w:t>
      </w:r>
      <w:proofErr w:type="spellEnd"/>
      <w:r w:rsidRPr="001E4594">
        <w:rPr>
          <w:sz w:val="28"/>
          <w:szCs w:val="28"/>
        </w:rPr>
        <w:t xml:space="preserve"> the magnification value would create an image that is too large to display on the screen,  </w:t>
      </w:r>
      <w:proofErr w:type="spellStart"/>
      <w:r w:rsidRPr="001E4594">
        <w:rPr>
          <w:sz w:val="28"/>
          <w:szCs w:val="28"/>
        </w:rPr>
        <w:t>imshow</w:t>
      </w:r>
      <w:proofErr w:type="spellEnd"/>
      <w:r w:rsidRPr="001E4594">
        <w:rPr>
          <w:sz w:val="28"/>
          <w:szCs w:val="28"/>
        </w:rPr>
        <w:t xml:space="preserve"> warns and displays the image at the largest mag</w:t>
      </w:r>
      <w:r w:rsidR="001E4594">
        <w:rPr>
          <w:sz w:val="28"/>
          <w:szCs w:val="28"/>
        </w:rPr>
        <w:t>nification that fits on the b</w:t>
      </w:r>
      <w:r w:rsidRPr="001E4594">
        <w:rPr>
          <w:sz w:val="28"/>
          <w:szCs w:val="28"/>
        </w:rPr>
        <w:t>y default, the</w:t>
      </w:r>
      <w:r w:rsidR="001E4594">
        <w:rPr>
          <w:sz w:val="28"/>
          <w:szCs w:val="28"/>
        </w:rPr>
        <w:t xml:space="preserve"> initial magnification is set to</w:t>
      </w:r>
      <w:r w:rsidRPr="001E4594">
        <w:rPr>
          <w:sz w:val="28"/>
          <w:szCs w:val="28"/>
        </w:rPr>
        <w:t xml:space="preserve"> 100%.</w:t>
      </w:r>
    </w:p>
    <w:p w:rsidR="008838AC" w:rsidRPr="008838AC" w:rsidRDefault="008838AC" w:rsidP="00B01708">
      <w:pPr>
        <w:pStyle w:val="Default"/>
        <w:spacing w:line="360" w:lineRule="auto"/>
        <w:rPr>
          <w:sz w:val="28"/>
          <w:szCs w:val="28"/>
        </w:rPr>
      </w:pPr>
      <w:r w:rsidRPr="008838AC">
        <w:rPr>
          <w:sz w:val="28"/>
          <w:szCs w:val="28"/>
        </w:rPr>
        <w:t>Note: If you specify t</w:t>
      </w:r>
      <w:r w:rsidR="001E4594">
        <w:rPr>
          <w:sz w:val="28"/>
          <w:szCs w:val="28"/>
        </w:rPr>
        <w:t xml:space="preserve">he axes position (using </w:t>
      </w:r>
      <w:r w:rsidRPr="008838AC">
        <w:rPr>
          <w:sz w:val="28"/>
          <w:szCs w:val="28"/>
        </w:rPr>
        <w:t>subplot or ax</w:t>
      </w:r>
      <w:r w:rsidR="001E4594">
        <w:rPr>
          <w:sz w:val="28"/>
          <w:szCs w:val="28"/>
        </w:rPr>
        <w:t xml:space="preserve">es), </w:t>
      </w:r>
      <w:proofErr w:type="spellStart"/>
      <w:r w:rsidR="001E4594">
        <w:rPr>
          <w:sz w:val="28"/>
          <w:szCs w:val="28"/>
        </w:rPr>
        <w:t>imshow</w:t>
      </w:r>
      <w:proofErr w:type="spellEnd"/>
      <w:r w:rsidR="001E4594">
        <w:rPr>
          <w:sz w:val="28"/>
          <w:szCs w:val="28"/>
        </w:rPr>
        <w:t xml:space="preserve"> ignores any initial </w:t>
      </w:r>
      <w:r w:rsidRPr="008838AC">
        <w:rPr>
          <w:sz w:val="28"/>
          <w:szCs w:val="28"/>
        </w:rPr>
        <w:t>magnificati</w:t>
      </w:r>
      <w:r w:rsidR="001E4594">
        <w:rPr>
          <w:sz w:val="28"/>
          <w:szCs w:val="28"/>
        </w:rPr>
        <w:t xml:space="preserve">on you might have specified and </w:t>
      </w:r>
      <w:r w:rsidRPr="008838AC">
        <w:rPr>
          <w:sz w:val="28"/>
          <w:szCs w:val="28"/>
        </w:rPr>
        <w:t>defaults to the 'fit' behavior.</w:t>
      </w:r>
    </w:p>
    <w:p w:rsidR="00014D63" w:rsidRPr="00F14AF2" w:rsidRDefault="007B2550" w:rsidP="001E4594">
      <w:pPr>
        <w:pStyle w:val="Default"/>
        <w:spacing w:line="360" w:lineRule="auto"/>
        <w:rPr>
          <w:sz w:val="28"/>
          <w:szCs w:val="28"/>
        </w:rPr>
      </w:pPr>
      <w:r>
        <w:rPr>
          <w:rFonts w:eastAsia="Times New Roman"/>
          <w:b/>
          <w:sz w:val="32"/>
          <w:szCs w:val="32"/>
          <w:highlight w:val="white"/>
          <w:u w:val="single"/>
        </w:rPr>
        <w:t>Peak Signal-to-Noise Ratio (PSNR):</w:t>
      </w:r>
    </w:p>
    <w:p w:rsidR="00014D63" w:rsidRDefault="006A27C5">
      <w:pPr>
        <w:shd w:val="clear" w:color="auto" w:fill="FFFFFF"/>
        <w:spacing w:before="75" w:after="75" w:line="360" w:lineRule="auto"/>
        <w:jc w:val="both"/>
        <w:rPr>
          <w:rFonts w:ascii="Times New Roman" w:eastAsia="Times New Roman" w:hAnsi="Times New Roman" w:cs="Times New Roman"/>
          <w:sz w:val="28"/>
          <w:szCs w:val="28"/>
        </w:rPr>
      </w:pPr>
      <w:hyperlink r:id="rId88">
        <w:proofErr w:type="spellStart"/>
        <w:r w:rsidR="007B2550">
          <w:rPr>
            <w:rFonts w:ascii="Times New Roman" w:eastAsia="Times New Roman" w:hAnsi="Times New Roman" w:cs="Times New Roman"/>
            <w:sz w:val="28"/>
            <w:szCs w:val="28"/>
          </w:rPr>
          <w:t>peaksnr</w:t>
        </w:r>
        <w:proofErr w:type="spellEnd"/>
      </w:hyperlink>
      <w:r w:rsidR="007B2550">
        <w:rPr>
          <w:rFonts w:ascii="Times New Roman" w:eastAsia="Times New Roman" w:hAnsi="Times New Roman" w:cs="Times New Roman"/>
          <w:sz w:val="28"/>
          <w:szCs w:val="28"/>
        </w:rPr>
        <w:t xml:space="preserve"> = </w:t>
      </w:r>
      <w:proofErr w:type="spellStart"/>
      <w:r w:rsidR="007B2550">
        <w:rPr>
          <w:rFonts w:ascii="Times New Roman" w:eastAsia="Times New Roman" w:hAnsi="Times New Roman" w:cs="Times New Roman"/>
          <w:sz w:val="28"/>
          <w:szCs w:val="28"/>
        </w:rPr>
        <w:t>psnr</w:t>
      </w:r>
      <w:proofErr w:type="spellEnd"/>
      <w:r w:rsidR="007B2550">
        <w:rPr>
          <w:rFonts w:ascii="Times New Roman" w:eastAsia="Times New Roman" w:hAnsi="Times New Roman" w:cs="Times New Roman"/>
          <w:sz w:val="28"/>
          <w:szCs w:val="28"/>
        </w:rPr>
        <w:t>(</w:t>
      </w:r>
      <w:proofErr w:type="spellStart"/>
      <w:r w:rsidR="009C1CA4">
        <w:fldChar w:fldCharType="begin"/>
      </w:r>
      <w:r w:rsidR="009C1CA4">
        <w:instrText xml:space="preserve"> HYPERLINK "about:blank" \h </w:instrText>
      </w:r>
      <w:r w:rsidR="009C1CA4">
        <w:fldChar w:fldCharType="separate"/>
      </w:r>
      <w:r w:rsidR="007B2550">
        <w:rPr>
          <w:rFonts w:ascii="Times New Roman" w:eastAsia="Times New Roman" w:hAnsi="Times New Roman" w:cs="Times New Roman"/>
          <w:sz w:val="28"/>
          <w:szCs w:val="28"/>
        </w:rPr>
        <w:t>A</w:t>
      </w:r>
      <w:r w:rsidR="009C1CA4">
        <w:rPr>
          <w:rFonts w:ascii="Times New Roman" w:eastAsia="Times New Roman" w:hAnsi="Times New Roman" w:cs="Times New Roman"/>
          <w:sz w:val="28"/>
          <w:szCs w:val="28"/>
        </w:rPr>
        <w:fldChar w:fldCharType="end"/>
      </w:r>
      <w:r w:rsidR="007B2550">
        <w:rPr>
          <w:rFonts w:ascii="Times New Roman" w:eastAsia="Times New Roman" w:hAnsi="Times New Roman" w:cs="Times New Roman"/>
          <w:sz w:val="28"/>
          <w:szCs w:val="28"/>
        </w:rPr>
        <w:t>,</w:t>
      </w:r>
      <w:hyperlink r:id="rId89">
        <w:r w:rsidR="007B2550">
          <w:rPr>
            <w:rFonts w:ascii="Times New Roman" w:eastAsia="Times New Roman" w:hAnsi="Times New Roman" w:cs="Times New Roman"/>
            <w:sz w:val="28"/>
            <w:szCs w:val="28"/>
          </w:rPr>
          <w:t>ref</w:t>
        </w:r>
        <w:proofErr w:type="spellEnd"/>
      </w:hyperlink>
      <w:r w:rsidR="007B2550">
        <w:rPr>
          <w:rFonts w:ascii="Times New Roman" w:eastAsia="Times New Roman" w:hAnsi="Times New Roman" w:cs="Times New Roman"/>
          <w:sz w:val="28"/>
          <w:szCs w:val="28"/>
        </w:rPr>
        <w:t>) calculates the peak signal-to-noise ratio for the image A, with the image ref as the reference. A and ref must be of the same size and class.</w:t>
      </w:r>
    </w:p>
    <w:p w:rsidR="00014D63" w:rsidRDefault="006A27C5">
      <w:pPr>
        <w:shd w:val="clear" w:color="auto" w:fill="FFFFFF"/>
        <w:spacing w:before="75" w:after="75" w:line="360" w:lineRule="auto"/>
        <w:jc w:val="both"/>
        <w:rPr>
          <w:rFonts w:ascii="Times New Roman" w:eastAsia="Times New Roman" w:hAnsi="Times New Roman" w:cs="Times New Roman"/>
          <w:sz w:val="28"/>
          <w:szCs w:val="28"/>
        </w:rPr>
      </w:pPr>
      <w:hyperlink r:id="rId90">
        <w:proofErr w:type="spellStart"/>
        <w:r w:rsidR="007B2550">
          <w:rPr>
            <w:rFonts w:ascii="Times New Roman" w:eastAsia="Times New Roman" w:hAnsi="Times New Roman" w:cs="Times New Roman"/>
            <w:sz w:val="28"/>
            <w:szCs w:val="28"/>
          </w:rPr>
          <w:t>peaksnr</w:t>
        </w:r>
        <w:proofErr w:type="spellEnd"/>
      </w:hyperlink>
      <w:r w:rsidR="007B2550">
        <w:rPr>
          <w:rFonts w:ascii="Times New Roman" w:eastAsia="Times New Roman" w:hAnsi="Times New Roman" w:cs="Times New Roman"/>
          <w:sz w:val="28"/>
          <w:szCs w:val="28"/>
        </w:rPr>
        <w:t xml:space="preserve"> = </w:t>
      </w:r>
      <w:proofErr w:type="spellStart"/>
      <w:r w:rsidR="007B2550">
        <w:rPr>
          <w:rFonts w:ascii="Times New Roman" w:eastAsia="Times New Roman" w:hAnsi="Times New Roman" w:cs="Times New Roman"/>
          <w:sz w:val="28"/>
          <w:szCs w:val="28"/>
        </w:rPr>
        <w:t>psnr</w:t>
      </w:r>
      <w:proofErr w:type="spellEnd"/>
      <w:r w:rsidR="007B2550">
        <w:rPr>
          <w:rFonts w:ascii="Times New Roman" w:eastAsia="Times New Roman" w:hAnsi="Times New Roman" w:cs="Times New Roman"/>
          <w:sz w:val="28"/>
          <w:szCs w:val="28"/>
        </w:rPr>
        <w:t>(</w:t>
      </w:r>
      <w:proofErr w:type="spellStart"/>
      <w:r w:rsidR="009C1CA4">
        <w:fldChar w:fldCharType="begin"/>
      </w:r>
      <w:r w:rsidR="009C1CA4">
        <w:instrText xml:space="preserve"> HYPERLINK "about:blank" \h </w:instrText>
      </w:r>
      <w:r w:rsidR="009C1CA4">
        <w:fldChar w:fldCharType="separate"/>
      </w:r>
      <w:r w:rsidR="007B2550">
        <w:rPr>
          <w:rFonts w:ascii="Times New Roman" w:eastAsia="Times New Roman" w:hAnsi="Times New Roman" w:cs="Times New Roman"/>
          <w:sz w:val="28"/>
          <w:szCs w:val="28"/>
        </w:rPr>
        <w:t>A</w:t>
      </w:r>
      <w:r w:rsidR="009C1CA4">
        <w:rPr>
          <w:rFonts w:ascii="Times New Roman" w:eastAsia="Times New Roman" w:hAnsi="Times New Roman" w:cs="Times New Roman"/>
          <w:sz w:val="28"/>
          <w:szCs w:val="28"/>
        </w:rPr>
        <w:fldChar w:fldCharType="end"/>
      </w:r>
      <w:r w:rsidR="007B2550">
        <w:rPr>
          <w:rFonts w:ascii="Times New Roman" w:eastAsia="Times New Roman" w:hAnsi="Times New Roman" w:cs="Times New Roman"/>
          <w:sz w:val="28"/>
          <w:szCs w:val="28"/>
        </w:rPr>
        <w:t>,</w:t>
      </w:r>
      <w:hyperlink r:id="rId91">
        <w:r w:rsidR="007B2550">
          <w:rPr>
            <w:rFonts w:ascii="Times New Roman" w:eastAsia="Times New Roman" w:hAnsi="Times New Roman" w:cs="Times New Roman"/>
            <w:sz w:val="28"/>
            <w:szCs w:val="28"/>
          </w:rPr>
          <w:t>ref</w:t>
        </w:r>
      </w:hyperlink>
      <w:r w:rsidR="007B2550">
        <w:rPr>
          <w:rFonts w:ascii="Times New Roman" w:eastAsia="Times New Roman" w:hAnsi="Times New Roman" w:cs="Times New Roman"/>
          <w:sz w:val="28"/>
          <w:szCs w:val="28"/>
        </w:rPr>
        <w:t>,</w:t>
      </w:r>
      <w:hyperlink r:id="rId92">
        <w:r w:rsidR="007B2550">
          <w:rPr>
            <w:rFonts w:ascii="Times New Roman" w:eastAsia="Times New Roman" w:hAnsi="Times New Roman" w:cs="Times New Roman"/>
            <w:sz w:val="28"/>
            <w:szCs w:val="28"/>
          </w:rPr>
          <w:t>peakval</w:t>
        </w:r>
        <w:proofErr w:type="spellEnd"/>
      </w:hyperlink>
      <w:r w:rsidR="007B2550">
        <w:rPr>
          <w:rFonts w:ascii="Times New Roman" w:eastAsia="Times New Roman" w:hAnsi="Times New Roman" w:cs="Times New Roman"/>
          <w:sz w:val="28"/>
          <w:szCs w:val="28"/>
        </w:rPr>
        <w:t>) uses </w:t>
      </w:r>
      <w:proofErr w:type="spellStart"/>
      <w:r w:rsidR="007B2550">
        <w:rPr>
          <w:rFonts w:ascii="Times New Roman" w:eastAsia="Times New Roman" w:hAnsi="Times New Roman" w:cs="Times New Roman"/>
          <w:sz w:val="28"/>
          <w:szCs w:val="28"/>
        </w:rPr>
        <w:t>peakval</w:t>
      </w:r>
      <w:proofErr w:type="spellEnd"/>
      <w:r w:rsidR="007B2550">
        <w:rPr>
          <w:rFonts w:ascii="Times New Roman" w:eastAsia="Times New Roman" w:hAnsi="Times New Roman" w:cs="Times New Roman"/>
          <w:sz w:val="28"/>
          <w:szCs w:val="28"/>
        </w:rPr>
        <w:t> as the peak signal value for calculating the peak signal-to-noise ratio for image A.</w:t>
      </w:r>
    </w:p>
    <w:p w:rsidR="00014D63" w:rsidRDefault="007B2550">
      <w:pPr>
        <w:shd w:val="clear" w:color="auto" w:fill="FFFFFF"/>
        <w:spacing w:before="75" w:after="7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sidR="009C1CA4">
        <w:fldChar w:fldCharType="begin"/>
      </w:r>
      <w:r w:rsidR="009C1CA4">
        <w:instrText xml:space="preserve"> HYPERLINK "about:blank" \h </w:instrText>
      </w:r>
      <w:r w:rsidR="009C1CA4">
        <w:fldChar w:fldCharType="separate"/>
      </w:r>
      <w:r>
        <w:rPr>
          <w:rFonts w:ascii="Times New Roman" w:eastAsia="Times New Roman" w:hAnsi="Times New Roman" w:cs="Times New Roman"/>
          <w:sz w:val="28"/>
          <w:szCs w:val="28"/>
        </w:rPr>
        <w:t>peaksnr</w:t>
      </w:r>
      <w:r w:rsidR="009C1CA4">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hyperlink r:id="rId93">
        <w:r>
          <w:rPr>
            <w:rFonts w:ascii="Times New Roman" w:eastAsia="Times New Roman" w:hAnsi="Times New Roman" w:cs="Times New Roman"/>
            <w:sz w:val="28"/>
            <w:szCs w:val="28"/>
          </w:rPr>
          <w:t>snr</w:t>
        </w:r>
        <w:proofErr w:type="spellEnd"/>
      </w:hyperlink>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psnr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b/>
          <w:sz w:val="28"/>
          <w:szCs w:val="28"/>
        </w:rPr>
        <w:t>___</w:t>
      </w:r>
      <w:r>
        <w:rPr>
          <w:rFonts w:ascii="Times New Roman" w:eastAsia="Times New Roman" w:hAnsi="Times New Roman" w:cs="Times New Roman"/>
          <w:sz w:val="28"/>
          <w:szCs w:val="28"/>
        </w:rPr>
        <w:t>) returns the simple signal-to-noise ratio, snr, in addition to the peak signal-to-noise ratio.</w:t>
      </w:r>
    </w:p>
    <w:p w:rsidR="00014D63" w:rsidRDefault="007B2550">
      <w:pPr>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 image and create a copy with added noise. The original image is the reference image.</w:t>
      </w:r>
    </w:p>
    <w:p w:rsidR="00014D63" w:rsidRDefault="007B2550">
      <w:pPr>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 = </w:t>
      </w:r>
      <w:proofErr w:type="spellStart"/>
      <w:r>
        <w:rPr>
          <w:rFonts w:ascii="Times New Roman" w:eastAsia="Times New Roman" w:hAnsi="Times New Roman" w:cs="Times New Roman"/>
          <w:sz w:val="28"/>
          <w:szCs w:val="28"/>
        </w:rPr>
        <w:t>imread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pout.tif</w:t>
      </w:r>
      <w:proofErr w:type="spellEnd"/>
      <w:r>
        <w:rPr>
          <w:rFonts w:ascii="Times New Roman" w:eastAsia="Times New Roman" w:hAnsi="Times New Roman" w:cs="Times New Roman"/>
          <w:sz w:val="28"/>
          <w:szCs w:val="28"/>
        </w:rPr>
        <w:t>');</w:t>
      </w:r>
    </w:p>
    <w:p w:rsidR="00014D63" w:rsidRDefault="007B2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 </w:t>
      </w:r>
      <w:proofErr w:type="spellStart"/>
      <w:proofErr w:type="gramStart"/>
      <w:r>
        <w:rPr>
          <w:rFonts w:ascii="Times New Roman" w:eastAsia="Times New Roman" w:hAnsi="Times New Roman" w:cs="Times New Roman"/>
          <w:sz w:val="28"/>
          <w:szCs w:val="28"/>
        </w:rPr>
        <w:t>imnoise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ref,'salt</w:t>
      </w:r>
      <w:proofErr w:type="spellEnd"/>
      <w:r>
        <w:rPr>
          <w:rFonts w:ascii="Times New Roman" w:eastAsia="Times New Roman" w:hAnsi="Times New Roman" w:cs="Times New Roman"/>
          <w:sz w:val="28"/>
          <w:szCs w:val="28"/>
        </w:rPr>
        <w:t xml:space="preserve"> &amp; pepper', 0.02);</w:t>
      </w:r>
    </w:p>
    <w:p w:rsidR="00014D63" w:rsidRDefault="007B2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roofErr w:type="spellStart"/>
      <w:r>
        <w:rPr>
          <w:rFonts w:ascii="Times New Roman" w:eastAsia="Times New Roman" w:hAnsi="Times New Roman" w:cs="Times New Roman"/>
          <w:sz w:val="28"/>
          <w:szCs w:val="28"/>
        </w:rPr>
        <w:t>peaksnr</w:t>
      </w:r>
      <w:proofErr w:type="spellEnd"/>
      <w:r>
        <w:rPr>
          <w:rFonts w:ascii="Times New Roman" w:eastAsia="Times New Roman" w:hAnsi="Times New Roman" w:cs="Times New Roman"/>
          <w:sz w:val="28"/>
          <w:szCs w:val="28"/>
        </w:rPr>
        <w:t xml:space="preserve">, snr] = </w:t>
      </w:r>
      <w:proofErr w:type="spellStart"/>
      <w:proofErr w:type="gramStart"/>
      <w:r>
        <w:rPr>
          <w:rFonts w:ascii="Times New Roman" w:eastAsia="Times New Roman" w:hAnsi="Times New Roman" w:cs="Times New Roman"/>
          <w:sz w:val="28"/>
          <w:szCs w:val="28"/>
        </w:rPr>
        <w:t>psnr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A, ref);</w:t>
      </w:r>
    </w:p>
    <w:p w:rsidR="00014D63" w:rsidRDefault="007B2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fprintf</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'\n The Peak-SNR value is %0.4f', </w:t>
      </w:r>
      <w:proofErr w:type="spellStart"/>
      <w:r>
        <w:rPr>
          <w:rFonts w:ascii="Times New Roman" w:eastAsia="Times New Roman" w:hAnsi="Times New Roman" w:cs="Times New Roman"/>
          <w:sz w:val="28"/>
          <w:szCs w:val="28"/>
        </w:rPr>
        <w:t>peaksnr</w:t>
      </w:r>
      <w:proofErr w:type="spellEnd"/>
      <w:r>
        <w:rPr>
          <w:rFonts w:ascii="Times New Roman" w:eastAsia="Times New Roman" w:hAnsi="Times New Roman" w:cs="Times New Roman"/>
          <w:sz w:val="28"/>
          <w:szCs w:val="28"/>
        </w:rPr>
        <w:t>);</w:t>
      </w:r>
    </w:p>
    <w:p w:rsidR="00014D63" w:rsidRDefault="007B2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fprintf</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'\n The SNR value is %0.4f \n', snr);</w:t>
      </w:r>
    </w:p>
    <w:p w:rsidR="00014D63" w:rsidRDefault="007B2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Peak-SNR value is 22.6437</w:t>
      </w:r>
    </w:p>
    <w:p w:rsidR="001C4564" w:rsidRDefault="007B2550" w:rsidP="001C4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SNR value is 15.5524 </w:t>
      </w:r>
    </w:p>
    <w:p w:rsidR="008838AC" w:rsidRPr="008838AC" w:rsidRDefault="008838AC" w:rsidP="00883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b/>
          <w:sz w:val="28"/>
          <w:szCs w:val="28"/>
          <w:u w:val="single"/>
        </w:rPr>
      </w:pPr>
      <w:r w:rsidRPr="008838AC">
        <w:rPr>
          <w:rFonts w:ascii="Times New Roman" w:eastAsia="Times New Roman" w:hAnsi="Times New Roman" w:cs="Times New Roman"/>
          <w:b/>
          <w:sz w:val="28"/>
          <w:szCs w:val="28"/>
          <w:u w:val="single"/>
        </w:rPr>
        <w:t>Title:</w:t>
      </w:r>
    </w:p>
    <w:p w:rsidR="008838AC" w:rsidRDefault="008838AC" w:rsidP="00883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Graph </w:t>
      </w:r>
      <w:proofErr w:type="spellStart"/>
      <w:proofErr w:type="gramStart"/>
      <w:r>
        <w:rPr>
          <w:rFonts w:ascii="Times New Roman" w:eastAsia="Times New Roman" w:hAnsi="Times New Roman" w:cs="Times New Roman"/>
          <w:sz w:val="28"/>
          <w:szCs w:val="28"/>
        </w:rPr>
        <w:t>title.</w:t>
      </w:r>
      <w:r w:rsidRPr="008838AC">
        <w:rPr>
          <w:rFonts w:ascii="Times New Roman" w:eastAsia="Times New Roman" w:hAnsi="Times New Roman" w:cs="Times New Roman"/>
          <w:sz w:val="28"/>
          <w:szCs w:val="28"/>
        </w:rPr>
        <w:t>title</w:t>
      </w:r>
      <w:proofErr w:type="spellEnd"/>
      <w:proofErr w:type="gramEnd"/>
      <w:r w:rsidRPr="008838AC">
        <w:rPr>
          <w:rFonts w:ascii="Times New Roman" w:eastAsia="Times New Roman" w:hAnsi="Times New Roman" w:cs="Times New Roman"/>
          <w:sz w:val="28"/>
          <w:szCs w:val="28"/>
        </w:rPr>
        <w:t>('text') adds text</w:t>
      </w:r>
      <w:r>
        <w:rPr>
          <w:rFonts w:ascii="Times New Roman" w:eastAsia="Times New Roman" w:hAnsi="Times New Roman" w:cs="Times New Roman"/>
          <w:sz w:val="28"/>
          <w:szCs w:val="28"/>
        </w:rPr>
        <w:t xml:space="preserve"> at the top of the current axis </w:t>
      </w:r>
      <w:r w:rsidRPr="008838AC">
        <w:rPr>
          <w:rFonts w:ascii="Times New Roman" w:eastAsia="Times New Roman" w:hAnsi="Times New Roman" w:cs="Times New Roman"/>
          <w:sz w:val="28"/>
          <w:szCs w:val="28"/>
        </w:rPr>
        <w:t>title('text','Property1',PropertyValue1,'Property2',PropertyValue2,...)</w:t>
      </w:r>
      <w:r>
        <w:rPr>
          <w:rFonts w:ascii="Times New Roman" w:eastAsia="Times New Roman" w:hAnsi="Times New Roman" w:cs="Times New Roman"/>
          <w:b/>
          <w:sz w:val="28"/>
          <w:szCs w:val="28"/>
        </w:rPr>
        <w:t xml:space="preserve"> </w:t>
      </w:r>
      <w:r w:rsidRPr="008838AC">
        <w:rPr>
          <w:rFonts w:ascii="Times New Roman" w:eastAsia="Times New Roman" w:hAnsi="Times New Roman" w:cs="Times New Roman"/>
          <w:sz w:val="28"/>
          <w:szCs w:val="28"/>
        </w:rPr>
        <w:t>sets the values of the sp</w:t>
      </w:r>
      <w:r>
        <w:rPr>
          <w:rFonts w:ascii="Times New Roman" w:eastAsia="Times New Roman" w:hAnsi="Times New Roman" w:cs="Times New Roman"/>
          <w:sz w:val="28"/>
          <w:szCs w:val="28"/>
        </w:rPr>
        <w:t>ecified properties of the title</w:t>
      </w:r>
    </w:p>
    <w:p w:rsidR="008838AC" w:rsidRDefault="008838AC" w:rsidP="00883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b/>
          <w:sz w:val="28"/>
          <w:szCs w:val="28"/>
        </w:rPr>
      </w:pPr>
      <w:proofErr w:type="gramStart"/>
      <w:r w:rsidRPr="008838AC">
        <w:rPr>
          <w:rFonts w:ascii="Times New Roman" w:eastAsia="Times New Roman" w:hAnsi="Times New Roman" w:cs="Times New Roman"/>
          <w:sz w:val="28"/>
          <w:szCs w:val="28"/>
        </w:rPr>
        <w:t>title(</w:t>
      </w:r>
      <w:proofErr w:type="gramEnd"/>
      <w:r w:rsidRPr="008838AC">
        <w:rPr>
          <w:rFonts w:ascii="Times New Roman" w:eastAsia="Times New Roman" w:hAnsi="Times New Roman" w:cs="Times New Roman"/>
          <w:sz w:val="28"/>
          <w:szCs w:val="28"/>
        </w:rPr>
        <w:t>AX,...) adds the title to the specified axes.</w:t>
      </w:r>
    </w:p>
    <w:p w:rsidR="008838AC" w:rsidRPr="008838AC" w:rsidRDefault="008838AC" w:rsidP="00883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b/>
          <w:sz w:val="28"/>
          <w:szCs w:val="28"/>
        </w:rPr>
      </w:pPr>
      <w:r w:rsidRPr="008838AC">
        <w:rPr>
          <w:rFonts w:ascii="Times New Roman" w:eastAsia="Times New Roman" w:hAnsi="Times New Roman" w:cs="Times New Roman"/>
          <w:sz w:val="28"/>
          <w:szCs w:val="28"/>
        </w:rPr>
        <w:t>H = title(...) returns the handle to the text object used as the title.</w:t>
      </w:r>
    </w:p>
    <w:p w:rsidR="00014D63" w:rsidRPr="008838AC" w:rsidRDefault="007B2550" w:rsidP="001C4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sz w:val="28"/>
          <w:szCs w:val="28"/>
        </w:rPr>
      </w:pPr>
      <w:proofErr w:type="spellStart"/>
      <w:r w:rsidRPr="008838AC">
        <w:rPr>
          <w:rFonts w:ascii="Times New Roman" w:eastAsia="Times New Roman" w:hAnsi="Times New Roman" w:cs="Times New Roman"/>
          <w:sz w:val="28"/>
          <w:szCs w:val="28"/>
        </w:rPr>
        <w:t>fspecial</w:t>
      </w:r>
      <w:proofErr w:type="spellEnd"/>
      <w:r w:rsidRPr="008838AC">
        <w:rPr>
          <w:rFonts w:ascii="Times New Roman" w:eastAsia="Times New Roman" w:hAnsi="Times New Roman" w:cs="Times New Roman"/>
          <w:sz w:val="28"/>
          <w:szCs w:val="28"/>
        </w:rPr>
        <w:t>:</w:t>
      </w:r>
    </w:p>
    <w:p w:rsidR="00014D63" w:rsidRDefault="007B2550">
      <w:pPr>
        <w:shd w:val="clear" w:color="auto" w:fill="FFFFFF"/>
        <w:spacing w:before="120" w:after="12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Create predefined 2-D filter.</w:t>
      </w:r>
    </w:p>
    <w:p w:rsidR="00014D63" w:rsidRDefault="007B2550">
      <w:pPr>
        <w:shd w:val="clear" w:color="auto" w:fill="FFFFFF"/>
        <w:spacing w:before="120" w:after="12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h = </w:t>
      </w:r>
      <w:proofErr w:type="spellStart"/>
      <w:r>
        <w:rPr>
          <w:rFonts w:ascii="Times New Roman" w:eastAsia="Times New Roman" w:hAnsi="Times New Roman" w:cs="Times New Roman"/>
          <w:sz w:val="28"/>
          <w:szCs w:val="28"/>
          <w:highlight w:val="white"/>
        </w:rPr>
        <w:t>fspecial</w:t>
      </w:r>
      <w:proofErr w:type="spellEnd"/>
      <w:r>
        <w:rPr>
          <w:rFonts w:ascii="Times New Roman" w:eastAsia="Times New Roman" w:hAnsi="Times New Roman" w:cs="Times New Roman"/>
          <w:sz w:val="28"/>
          <w:szCs w:val="28"/>
          <w:highlight w:val="white"/>
        </w:rPr>
        <w:t>(</w:t>
      </w:r>
      <w:r>
        <w:rPr>
          <w:rFonts w:ascii="Times New Roman" w:eastAsia="Times New Roman" w:hAnsi="Times New Roman" w:cs="Times New Roman"/>
          <w:i/>
          <w:sz w:val="28"/>
          <w:szCs w:val="28"/>
        </w:rPr>
        <w:t>type</w:t>
      </w:r>
      <w:r>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highlight w:val="white"/>
        </w:rPr>
        <w:t xml:space="preserve">h = </w:t>
      </w:r>
      <w:proofErr w:type="spellStart"/>
      <w:proofErr w:type="gramStart"/>
      <w:r>
        <w:rPr>
          <w:rFonts w:ascii="Times New Roman" w:eastAsia="Times New Roman" w:hAnsi="Times New Roman" w:cs="Times New Roman"/>
          <w:sz w:val="28"/>
          <w:szCs w:val="28"/>
          <w:highlight w:val="white"/>
        </w:rPr>
        <w:t>fspecial</w:t>
      </w:r>
      <w:proofErr w:type="spellEnd"/>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i/>
          <w:sz w:val="28"/>
          <w:szCs w:val="28"/>
        </w:rPr>
        <w:t>type</w:t>
      </w:r>
      <w:r>
        <w:rPr>
          <w:rFonts w:ascii="Times New Roman" w:eastAsia="Times New Roman" w:hAnsi="Times New Roman" w:cs="Times New Roman"/>
          <w:sz w:val="28"/>
          <w:szCs w:val="28"/>
          <w:highlight w:val="white"/>
        </w:rPr>
        <w:t>, parameters)</w:t>
      </w:r>
    </w:p>
    <w:p w:rsidR="00014D63" w:rsidRDefault="007B2550">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type</w:t>
      </w:r>
      <w:r>
        <w:rPr>
          <w:rFonts w:ascii="Times New Roman" w:eastAsia="Times New Roman" w:hAnsi="Times New Roman" w:cs="Times New Roman"/>
          <w:sz w:val="28"/>
          <w:szCs w:val="28"/>
        </w:rPr>
        <w:t>) creates a two-dimensional filter h of the specified type.</w:t>
      </w:r>
    </w:p>
    <w:p w:rsidR="00014D63" w:rsidRDefault="00205E3C">
      <w:pPr>
        <w:shd w:val="clear" w:color="auto" w:fill="FFFFFF"/>
        <w:spacing w:after="150" w:line="360"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58240" behindDoc="0" locked="0" layoutInCell="1" allowOverlap="1">
                <wp:simplePos x="0" y="0"/>
                <wp:positionH relativeFrom="margin">
                  <wp:posOffset>-6962775</wp:posOffset>
                </wp:positionH>
                <wp:positionV relativeFrom="page">
                  <wp:posOffset>7124700</wp:posOffset>
                </wp:positionV>
                <wp:extent cx="5931535" cy="3422650"/>
                <wp:effectExtent l="0" t="0" r="12065" b="25400"/>
                <wp:wrapNone/>
                <wp:docPr id="24" name="Rectangle 24"/>
                <wp:cNvGraphicFramePr/>
                <a:graphic xmlns:a="http://schemas.openxmlformats.org/drawingml/2006/main">
                  <a:graphicData uri="http://schemas.microsoft.com/office/word/2010/wordprocessingShape">
                    <wps:wsp>
                      <wps:cNvSpPr/>
                      <wps:spPr>
                        <a:xfrm>
                          <a:off x="0" y="0"/>
                          <a:ext cx="5931535" cy="3422650"/>
                        </a:xfrm>
                        <a:prstGeom prst="rect">
                          <a:avLst/>
                        </a:prstGeom>
                        <a:noFill/>
                        <a:ln w="9525" cap="flat" cmpd="sng">
                          <a:solidFill>
                            <a:srgbClr val="000000"/>
                          </a:solidFill>
                          <a:prstDash val="solid"/>
                          <a:round/>
                          <a:headEnd type="none" w="sm" len="sm"/>
                          <a:tailEnd type="none" w="sm" len="sm"/>
                        </a:ln>
                      </wps:spPr>
                      <wps:txbx>
                        <w:txbxContent>
                          <w:p w:rsidR="006A27C5" w:rsidRDefault="006A27C5">
                            <w:pPr>
                              <w:spacing w:line="275" w:lineRule="auto"/>
                            </w:pPr>
                          </w:p>
                        </w:txbxContent>
                      </wps:txbx>
                      <wps:bodyPr spcFirstLastPara="1" wrap="square" lIns="91425" tIns="45700" rIns="91425" bIns="45700" anchor="t" anchorCtr="0"/>
                    </wps:wsp>
                  </a:graphicData>
                </a:graphic>
                <wp14:sizeRelH relativeFrom="margin">
                  <wp14:pctWidth>0</wp14:pctWidth>
                </wp14:sizeRelH>
                <wp14:sizeRelV relativeFrom="margin">
                  <wp14:pctHeight>0</wp14:pctHeight>
                </wp14:sizeRelV>
              </wp:anchor>
            </w:drawing>
          </mc:Choice>
          <mc:Fallback>
            <w:pict>
              <v:rect id="Rectangle 24" o:spid="_x0000_s1027" style="position:absolute;left:0;text-align:left;margin-left:-548.25pt;margin-top:561pt;width:467.05pt;height:26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" filled="f">
                <v:stroke startarrowwidth="narrow" startarrowlength="short" endarrowwidth="narrow" endarrowlength="short" joinstyle="round"/>
                <v:textbox inset="2.53958mm,1.2694mm,2.53958mm,1.2694mm">
                  <w:txbxContent>
                    <w:p w:rsidR="006A27C5" w:rsidRDefault="006A27C5">
                      <w:pPr>
                        <w:spacing w:line="275" w:lineRule="auto"/>
                      </w:pPr>
                    </w:p>
                  </w:txbxContent>
                </v:textbox>
                <w10:wrap anchorx="margin" anchory="page"/>
              </v:rect>
            </w:pict>
          </mc:Fallback>
        </mc:AlternateContent>
      </w:r>
      <w:proofErr w:type="spellStart"/>
      <w:r w:rsidR="007B2550">
        <w:rPr>
          <w:rFonts w:ascii="Times New Roman" w:eastAsia="Times New Roman" w:hAnsi="Times New Roman" w:cs="Times New Roman"/>
          <w:sz w:val="28"/>
          <w:szCs w:val="28"/>
        </w:rPr>
        <w:t>fspecial</w:t>
      </w:r>
      <w:proofErr w:type="spellEnd"/>
      <w:r w:rsidR="007B2550">
        <w:rPr>
          <w:rFonts w:ascii="Times New Roman" w:eastAsia="Times New Roman" w:hAnsi="Times New Roman" w:cs="Times New Roman"/>
          <w:sz w:val="28"/>
          <w:szCs w:val="28"/>
        </w:rPr>
        <w:t> returns h as a correlation kernel, which is the appropriate form to use with </w:t>
      </w:r>
      <w:proofErr w:type="spellStart"/>
      <w:r w:rsidR="007B2550">
        <w:rPr>
          <w:rFonts w:ascii="Times New Roman" w:eastAsia="Times New Roman" w:hAnsi="Times New Roman" w:cs="Times New Roman"/>
          <w:sz w:val="28"/>
          <w:szCs w:val="28"/>
        </w:rPr>
        <w:t>imfilter</w:t>
      </w:r>
      <w:proofErr w:type="spellEnd"/>
      <w:r w:rsidR="007B2550">
        <w:rPr>
          <w:rFonts w:ascii="Times New Roman" w:eastAsia="Times New Roman" w:hAnsi="Times New Roman" w:cs="Times New Roman"/>
          <w:sz w:val="28"/>
          <w:szCs w:val="28"/>
        </w:rPr>
        <w:t>. </w:t>
      </w:r>
      <w:r w:rsidR="007B2550">
        <w:rPr>
          <w:rFonts w:ascii="Times New Roman" w:eastAsia="Times New Roman" w:hAnsi="Times New Roman" w:cs="Times New Roman"/>
          <w:i/>
          <w:sz w:val="28"/>
          <w:szCs w:val="28"/>
        </w:rPr>
        <w:t>type</w:t>
      </w:r>
      <w:r w:rsidR="007B2550">
        <w:rPr>
          <w:rFonts w:ascii="Times New Roman" w:eastAsia="Times New Roman" w:hAnsi="Times New Roman" w:cs="Times New Roman"/>
          <w:sz w:val="28"/>
          <w:szCs w:val="28"/>
        </w:rPr>
        <w:t> is a string having one of these values.</w:t>
      </w:r>
    </w:p>
    <w:tbl>
      <w:tblPr>
        <w:tblStyle w:val="Style10"/>
        <w:tblW w:w="12362" w:type="dxa"/>
        <w:tblInd w:w="0" w:type="dxa"/>
        <w:tblLayout w:type="fixed"/>
        <w:tblLook w:val="04A0" w:firstRow="1" w:lastRow="0" w:firstColumn="1" w:lastColumn="0" w:noHBand="0" w:noVBand="1"/>
      </w:tblPr>
      <w:tblGrid>
        <w:gridCol w:w="1252"/>
        <w:gridCol w:w="11110"/>
      </w:tblGrid>
      <w:tr w:rsidR="00014D63">
        <w:tc>
          <w:tcPr>
            <w:tcW w:w="1252" w:type="dxa"/>
            <w:shd w:val="clear" w:color="auto" w:fill="FFFFFF"/>
            <w:tcMar>
              <w:top w:w="90" w:type="dxa"/>
              <w:left w:w="75" w:type="dxa"/>
              <w:bottom w:w="90" w:type="dxa"/>
              <w:right w:w="75" w:type="dxa"/>
            </w:tcMar>
            <w:vAlign w:val="center"/>
          </w:tcPr>
          <w:p w:rsidR="00014D63" w:rsidRDefault="007B2550">
            <w:pPr>
              <w:spacing w:after="150" w:line="360" w:lineRule="auto"/>
              <w:jc w:val="both"/>
              <w:rPr>
                <w:rFonts w:ascii="Times New Roman" w:eastAsia="Times New Roman" w:hAnsi="Times New Roman" w:cs="Times New Roman"/>
                <w:b/>
                <w:sz w:val="28"/>
                <w:szCs w:val="28"/>
              </w:rPr>
            </w:pPr>
            <w:bookmarkStart w:id="13" w:name="1fob9te" w:colFirst="0" w:colLast="0"/>
            <w:bookmarkStart w:id="14" w:name="3znysh7" w:colFirst="0" w:colLast="0"/>
            <w:bookmarkStart w:id="15" w:name="2et92p0" w:colFirst="0" w:colLast="0"/>
            <w:bookmarkStart w:id="16" w:name="tyjcwt" w:colFirst="0" w:colLast="0"/>
            <w:bookmarkStart w:id="17" w:name="3dy6vkm" w:colFirst="0" w:colLast="0"/>
            <w:bookmarkStart w:id="18" w:name="1t3h5sf" w:colFirst="0" w:colLast="0"/>
            <w:bookmarkStart w:id="19" w:name="2jxsxqh" w:colFirst="0" w:colLast="0"/>
            <w:bookmarkStart w:id="20" w:name="26in1rg" w:colFirst="0" w:colLast="0"/>
            <w:bookmarkStart w:id="21" w:name="4d34og8" w:colFirst="0" w:colLast="0"/>
            <w:bookmarkStart w:id="22" w:name="3rdcrjn" w:colFirst="0" w:colLast="0"/>
            <w:bookmarkStart w:id="23" w:name="2s8eyo1" w:colFirst="0" w:colLast="0"/>
            <w:bookmarkStart w:id="24" w:name="lnxbz9" w:colFirst="0" w:colLast="0"/>
            <w:bookmarkStart w:id="25" w:name="17dp8vu" w:colFirst="0" w:colLast="0"/>
            <w:bookmarkStart w:id="26" w:name="44sinio" w:colFirst="0" w:colLast="0"/>
            <w:bookmarkEnd w:id="13"/>
            <w:bookmarkEnd w:id="14"/>
            <w:bookmarkEnd w:id="15"/>
            <w:bookmarkEnd w:id="16"/>
            <w:bookmarkEnd w:id="17"/>
            <w:bookmarkEnd w:id="18"/>
            <w:bookmarkEnd w:id="19"/>
            <w:bookmarkEnd w:id="20"/>
            <w:bookmarkEnd w:id="21"/>
            <w:bookmarkEnd w:id="22"/>
            <w:bookmarkEnd w:id="23"/>
            <w:bookmarkEnd w:id="24"/>
            <w:bookmarkEnd w:id="25"/>
            <w:bookmarkEnd w:id="26"/>
            <w:r>
              <w:rPr>
                <w:rFonts w:ascii="Times New Roman" w:eastAsia="Times New Roman" w:hAnsi="Times New Roman" w:cs="Times New Roman"/>
                <w:b/>
                <w:sz w:val="28"/>
                <w:szCs w:val="28"/>
              </w:rPr>
              <w:t>Value</w:t>
            </w:r>
          </w:p>
        </w:tc>
        <w:tc>
          <w:tcPr>
            <w:tcW w:w="11110" w:type="dxa"/>
            <w:shd w:val="clear" w:color="auto" w:fill="FFFFFF"/>
            <w:tcMar>
              <w:top w:w="90" w:type="dxa"/>
              <w:left w:w="75" w:type="dxa"/>
              <w:bottom w:w="90" w:type="dxa"/>
              <w:right w:w="75" w:type="dxa"/>
            </w:tcMar>
            <w:vAlign w:val="center"/>
          </w:tcPr>
          <w:p w:rsidR="00014D63" w:rsidRDefault="007B2550">
            <w:pPr>
              <w:spacing w:after="15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14D63">
        <w:tc>
          <w:tcPr>
            <w:tcW w:w="1252"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average</w:t>
            </w:r>
          </w:p>
        </w:tc>
        <w:tc>
          <w:tcPr>
            <w:tcW w:w="11110"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Averaging filter</w:t>
            </w:r>
          </w:p>
        </w:tc>
      </w:tr>
      <w:tr w:rsidR="00014D63">
        <w:tc>
          <w:tcPr>
            <w:tcW w:w="1252"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disk</w:t>
            </w:r>
          </w:p>
        </w:tc>
        <w:tc>
          <w:tcPr>
            <w:tcW w:w="11110"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Circular averaging filter (pillbox)</w:t>
            </w:r>
          </w:p>
        </w:tc>
      </w:tr>
      <w:tr w:rsidR="00014D63">
        <w:tc>
          <w:tcPr>
            <w:tcW w:w="1252"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gaussian</w:t>
            </w:r>
          </w:p>
        </w:tc>
        <w:tc>
          <w:tcPr>
            <w:tcW w:w="11110"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Gaussian lowpass filter</w:t>
            </w:r>
          </w:p>
        </w:tc>
      </w:tr>
      <w:tr w:rsidR="00014D63">
        <w:tc>
          <w:tcPr>
            <w:tcW w:w="1252"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laplacian</w:t>
            </w:r>
            <w:proofErr w:type="spellEnd"/>
          </w:p>
        </w:tc>
        <w:tc>
          <w:tcPr>
            <w:tcW w:w="11110"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Approximates the two-dimensional Laplacian operator</w:t>
            </w:r>
          </w:p>
        </w:tc>
      </w:tr>
      <w:tr w:rsidR="00014D63">
        <w:tc>
          <w:tcPr>
            <w:tcW w:w="1252" w:type="dxa"/>
            <w:shd w:val="clear" w:color="auto" w:fill="FFFFFF"/>
            <w:tcMar>
              <w:top w:w="45" w:type="dxa"/>
              <w:left w:w="75" w:type="dxa"/>
              <w:bottom w:w="45" w:type="dxa"/>
              <w:right w:w="75" w:type="dxa"/>
            </w:tcMar>
          </w:tcPr>
          <w:p w:rsidR="00014D63" w:rsidRDefault="00B23C4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w:t>
            </w:r>
            <w:r w:rsidR="007B2550">
              <w:rPr>
                <w:rFonts w:ascii="Times New Roman" w:eastAsia="Times New Roman" w:hAnsi="Times New Roman" w:cs="Times New Roman"/>
                <w:sz w:val="28"/>
                <w:szCs w:val="28"/>
              </w:rPr>
              <w:t>og</w:t>
            </w:r>
          </w:p>
        </w:tc>
        <w:tc>
          <w:tcPr>
            <w:tcW w:w="11110"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Laplacian of Gaussian filter</w:t>
            </w:r>
          </w:p>
        </w:tc>
      </w:tr>
      <w:tr w:rsidR="00014D63">
        <w:tc>
          <w:tcPr>
            <w:tcW w:w="1252"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motion</w:t>
            </w:r>
          </w:p>
        </w:tc>
        <w:tc>
          <w:tcPr>
            <w:tcW w:w="11110"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Approximates the linear motion of a camera</w:t>
            </w:r>
          </w:p>
        </w:tc>
      </w:tr>
      <w:tr w:rsidR="00014D63">
        <w:tc>
          <w:tcPr>
            <w:tcW w:w="1252"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prewitt</w:t>
            </w:r>
            <w:bookmarkStart w:id="27" w:name="35nkun2" w:colFirst="0" w:colLast="0"/>
            <w:bookmarkStart w:id="28" w:name="1ksv4uv" w:colFirst="0" w:colLast="0"/>
            <w:bookmarkEnd w:id="27"/>
            <w:bookmarkEnd w:id="28"/>
            <w:proofErr w:type="spellEnd"/>
          </w:p>
        </w:tc>
        <w:tc>
          <w:tcPr>
            <w:tcW w:w="11110"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Prewitt horizontal edge-emphasizing filter</w:t>
            </w:r>
          </w:p>
        </w:tc>
      </w:tr>
      <w:tr w:rsidR="00014D63">
        <w:tc>
          <w:tcPr>
            <w:tcW w:w="1252" w:type="dxa"/>
            <w:shd w:val="clear" w:color="auto" w:fill="FFFFFF"/>
            <w:tcMar>
              <w:top w:w="45" w:type="dxa"/>
              <w:left w:w="75" w:type="dxa"/>
              <w:bottom w:w="45" w:type="dxa"/>
              <w:right w:w="75" w:type="dxa"/>
            </w:tcMar>
          </w:tcPr>
          <w:p w:rsidR="00014D63" w:rsidRDefault="00B23C4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007B2550">
              <w:rPr>
                <w:rFonts w:ascii="Times New Roman" w:eastAsia="Times New Roman" w:hAnsi="Times New Roman" w:cs="Times New Roman"/>
                <w:sz w:val="28"/>
                <w:szCs w:val="28"/>
              </w:rPr>
              <w:t>obel</w:t>
            </w:r>
          </w:p>
        </w:tc>
        <w:tc>
          <w:tcPr>
            <w:tcW w:w="11110" w:type="dxa"/>
            <w:shd w:val="clear" w:color="auto" w:fill="FFFFFF"/>
            <w:tcMar>
              <w:top w:w="45" w:type="dxa"/>
              <w:left w:w="75" w:type="dxa"/>
              <w:bottom w:w="45" w:type="dxa"/>
              <w:right w:w="75" w:type="dxa"/>
            </w:tcMar>
          </w:tcPr>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Sobel horizontal edge-emphasizing filter</w:t>
            </w:r>
          </w:p>
        </w:tc>
      </w:tr>
    </w:tbl>
    <w:p w:rsidR="00014D63" w:rsidRDefault="007B2550">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 = </w:t>
      </w:r>
      <w:proofErr w:type="spellStart"/>
      <w:proofErr w:type="gram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i/>
          <w:sz w:val="28"/>
          <w:szCs w:val="28"/>
        </w:rPr>
        <w:t>type</w:t>
      </w:r>
      <w:r>
        <w:rPr>
          <w:rFonts w:ascii="Times New Roman" w:eastAsia="Times New Roman" w:hAnsi="Times New Roman" w:cs="Times New Roman"/>
          <w:sz w:val="28"/>
          <w:szCs w:val="28"/>
        </w:rPr>
        <w:t>, parameters) accepts the filter specified by type plus additional modifying parameters particular to the type of filter chosen. If you omit these arguments,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 uses default values for the parameters.</w:t>
      </w:r>
    </w:p>
    <w:p w:rsidR="00014D63" w:rsidRDefault="007B2550">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list shows the syntax for each filter type. Where applicable, additional parameters are also shown.</w:t>
      </w:r>
    </w:p>
    <w:p w:rsidR="00014D63" w:rsidRDefault="007B2550">
      <w:pPr>
        <w:numPr>
          <w:ilvl w:val="0"/>
          <w:numId w:val="4"/>
        </w:numPr>
        <w:shd w:val="clear" w:color="auto" w:fill="FFFFFF"/>
        <w:spacing w:after="75" w:line="360" w:lineRule="auto"/>
        <w:ind w:left="0"/>
        <w:jc w:val="both"/>
      </w:pPr>
      <w:r>
        <w:rPr>
          <w:rFonts w:ascii="Times New Roman" w:eastAsia="Times New Roman" w:hAnsi="Times New Roman" w:cs="Times New Roman"/>
          <w:sz w:val="28"/>
          <w:szCs w:val="28"/>
        </w:rPr>
        <w:t xml:space="preserve">h = </w:t>
      </w:r>
      <w:proofErr w:type="spellStart"/>
      <w:proofErr w:type="gram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'average',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returns an averaging filter h of size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The argument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can be a vector specifying the number of rows and columns in h, or it can be a scalar, in which case h is a square matrix. The default value for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is [3 3].</w:t>
      </w:r>
    </w:p>
    <w:p w:rsidR="00014D63" w:rsidRDefault="007B2550">
      <w:pPr>
        <w:numPr>
          <w:ilvl w:val="0"/>
          <w:numId w:val="4"/>
        </w:numPr>
        <w:shd w:val="clear" w:color="auto" w:fill="FFFFFF"/>
        <w:spacing w:after="75" w:line="360" w:lineRule="auto"/>
        <w:ind w:left="0"/>
        <w:jc w:val="both"/>
      </w:pPr>
      <w:r>
        <w:rPr>
          <w:rFonts w:ascii="Times New Roman" w:eastAsia="Times New Roman" w:hAnsi="Times New Roman" w:cs="Times New Roman"/>
          <w:sz w:val="28"/>
          <w:szCs w:val="28"/>
        </w:rPr>
        <w:t xml:space="preserve">h = </w:t>
      </w:r>
      <w:proofErr w:type="spellStart"/>
      <w:proofErr w:type="gram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'disk', radius) returns a circular averaging filter (pillbox) within the square matrix of size 2*radius+1. The default radius is 5.</w:t>
      </w:r>
    </w:p>
    <w:p w:rsidR="00014D63" w:rsidRDefault="007B2550">
      <w:pPr>
        <w:numPr>
          <w:ilvl w:val="0"/>
          <w:numId w:val="4"/>
        </w:numPr>
        <w:shd w:val="clear" w:color="auto" w:fill="FFFFFF"/>
        <w:spacing w:after="75" w:line="360" w:lineRule="auto"/>
        <w:ind w:left="0"/>
        <w:jc w:val="both"/>
      </w:pPr>
      <w:r>
        <w:rPr>
          <w:rFonts w:ascii="Times New Roman" w:eastAsia="Times New Roman" w:hAnsi="Times New Roman" w:cs="Times New Roman"/>
          <w:sz w:val="28"/>
          <w:szCs w:val="28"/>
        </w:rPr>
        <w:t xml:space="preserve">h = </w:t>
      </w:r>
      <w:proofErr w:type="spellStart"/>
      <w:proofErr w:type="gram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'gaussian',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sigma) returns a rotationally symmetric Gaussian lowpass filter of size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with standard deviation sigma(positive).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can be a vector specifying the number of rows and columns in h, or it can be a scalar, in which case h is a square matrix. The default value for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is [3 3]; the default value for sigma is 0.5. Not recommended. Use </w:t>
      </w:r>
      <w:proofErr w:type="spellStart"/>
      <w:r w:rsidR="009C1CA4">
        <w:fldChar w:fldCharType="begin"/>
      </w:r>
      <w:r w:rsidR="009C1CA4">
        <w:instrText xml:space="preserve"> HYPERLINK "about:blank" \h </w:instrText>
      </w:r>
      <w:r w:rsidR="009C1CA4">
        <w:fldChar w:fldCharType="separate"/>
      </w:r>
      <w:r>
        <w:rPr>
          <w:rFonts w:ascii="Times New Roman" w:eastAsia="Times New Roman" w:hAnsi="Times New Roman" w:cs="Times New Roman"/>
          <w:sz w:val="28"/>
          <w:szCs w:val="28"/>
        </w:rPr>
        <w:t>imgaussfilt</w:t>
      </w:r>
      <w:proofErr w:type="spellEnd"/>
      <w:r w:rsidR="009C1CA4">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or </w:t>
      </w:r>
      <w:hyperlink r:id="rId94">
        <w:r>
          <w:rPr>
            <w:rFonts w:ascii="Times New Roman" w:eastAsia="Times New Roman" w:hAnsi="Times New Roman" w:cs="Times New Roman"/>
            <w:sz w:val="28"/>
            <w:szCs w:val="28"/>
          </w:rPr>
          <w:t>imgaussfilt3</w:t>
        </w:r>
      </w:hyperlink>
      <w:r>
        <w:rPr>
          <w:rFonts w:ascii="Times New Roman" w:eastAsia="Times New Roman" w:hAnsi="Times New Roman" w:cs="Times New Roman"/>
          <w:sz w:val="28"/>
          <w:szCs w:val="28"/>
        </w:rPr>
        <w:t> instead.</w:t>
      </w:r>
    </w:p>
    <w:p w:rsidR="00014D63" w:rsidRDefault="007B2550">
      <w:pPr>
        <w:numPr>
          <w:ilvl w:val="0"/>
          <w:numId w:val="4"/>
        </w:numPr>
        <w:shd w:val="clear" w:color="auto" w:fill="FFFFFF"/>
        <w:spacing w:after="75" w:line="360" w:lineRule="auto"/>
        <w:ind w:left="0"/>
        <w:jc w:val="both"/>
      </w:pPr>
      <w:r>
        <w:rPr>
          <w:rFonts w:ascii="Times New Roman" w:eastAsia="Times New Roman" w:hAnsi="Times New Roman" w:cs="Times New Roman"/>
          <w:sz w:val="28"/>
          <w:szCs w:val="28"/>
        </w:rPr>
        <w:t xml:space="preserve">h = </w:t>
      </w:r>
      <w:proofErr w:type="spellStart"/>
      <w:proofErr w:type="gram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laplacian</w:t>
      </w:r>
      <w:proofErr w:type="spellEnd"/>
      <w:r>
        <w:rPr>
          <w:rFonts w:ascii="Times New Roman" w:eastAsia="Times New Roman" w:hAnsi="Times New Roman" w:cs="Times New Roman"/>
          <w:sz w:val="28"/>
          <w:szCs w:val="28"/>
        </w:rPr>
        <w:t xml:space="preserve">', alpha) returns a 3-by-3 filter approximating the shape of the two-dimensional Laplacian operator. The </w:t>
      </w:r>
      <w:proofErr w:type="spellStart"/>
      <w:r>
        <w:rPr>
          <w:rFonts w:ascii="Times New Roman" w:eastAsia="Times New Roman" w:hAnsi="Times New Roman" w:cs="Times New Roman"/>
          <w:sz w:val="28"/>
          <w:szCs w:val="28"/>
        </w:rPr>
        <w:t>parameteralpha</w:t>
      </w:r>
      <w:proofErr w:type="spellEnd"/>
      <w:r>
        <w:rPr>
          <w:rFonts w:ascii="Times New Roman" w:eastAsia="Times New Roman" w:hAnsi="Times New Roman" w:cs="Times New Roman"/>
          <w:sz w:val="28"/>
          <w:szCs w:val="28"/>
        </w:rPr>
        <w:t> controls the shape of the Laplacian and must be in the range 0.0 to 1.0. The default value for alpha is 0.2.</w:t>
      </w:r>
    </w:p>
    <w:p w:rsidR="00014D63" w:rsidRDefault="007B2550">
      <w:pPr>
        <w:numPr>
          <w:ilvl w:val="0"/>
          <w:numId w:val="4"/>
        </w:numPr>
        <w:shd w:val="clear" w:color="auto" w:fill="FFFFFF"/>
        <w:spacing w:after="75" w:line="360" w:lineRule="auto"/>
        <w:ind w:left="0"/>
        <w:jc w:val="both"/>
      </w:pPr>
      <w:r>
        <w:rPr>
          <w:rFonts w:ascii="Times New Roman" w:eastAsia="Times New Roman" w:hAnsi="Times New Roman" w:cs="Times New Roman"/>
          <w:sz w:val="28"/>
          <w:szCs w:val="28"/>
        </w:rPr>
        <w:lastRenderedPageBreak/>
        <w:t xml:space="preserve">h = </w:t>
      </w:r>
      <w:proofErr w:type="spellStart"/>
      <w:proofErr w:type="gram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'log',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sigma) returns a rotationally symmetric Laplacian of Gaussian filter of size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with standard deviation sigma(positive).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can be a vector specifying the number of rows and columns in h, or it can be a scalar, in which case h is a square matrix. The default value for </w:t>
      </w:r>
      <w:proofErr w:type="spellStart"/>
      <w:r>
        <w:rPr>
          <w:rFonts w:ascii="Times New Roman" w:eastAsia="Times New Roman" w:hAnsi="Times New Roman" w:cs="Times New Roman"/>
          <w:sz w:val="28"/>
          <w:szCs w:val="28"/>
        </w:rPr>
        <w:t>hsize</w:t>
      </w:r>
      <w:proofErr w:type="spellEnd"/>
      <w:r>
        <w:rPr>
          <w:rFonts w:ascii="Times New Roman" w:eastAsia="Times New Roman" w:hAnsi="Times New Roman" w:cs="Times New Roman"/>
          <w:sz w:val="28"/>
          <w:szCs w:val="28"/>
        </w:rPr>
        <w:t> is [5 5] and 0.5 for sigma.</w:t>
      </w:r>
    </w:p>
    <w:p w:rsidR="00014D63" w:rsidRDefault="007B2550">
      <w:pPr>
        <w:numPr>
          <w:ilvl w:val="0"/>
          <w:numId w:val="4"/>
        </w:numPr>
        <w:shd w:val="clear" w:color="auto" w:fill="FFFFFF"/>
        <w:spacing w:after="75" w:line="360" w:lineRule="auto"/>
        <w:ind w:left="0"/>
        <w:jc w:val="both"/>
      </w:pPr>
      <w:r>
        <w:rPr>
          <w:rFonts w:ascii="Times New Roman" w:eastAsia="Times New Roman" w:hAnsi="Times New Roman" w:cs="Times New Roman"/>
          <w:sz w:val="28"/>
          <w:szCs w:val="28"/>
        </w:rPr>
        <w:t xml:space="preserve">h = </w:t>
      </w:r>
      <w:proofErr w:type="spellStart"/>
      <w:proofErr w:type="gram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'motion', </w:t>
      </w:r>
      <w:proofErr w:type="spellStart"/>
      <w:r>
        <w:rPr>
          <w:rFonts w:ascii="Times New Roman" w:eastAsia="Times New Roman" w:hAnsi="Times New Roman" w:cs="Times New Roman"/>
          <w:sz w:val="28"/>
          <w:szCs w:val="28"/>
        </w:rPr>
        <w:t>len</w:t>
      </w:r>
      <w:proofErr w:type="spellEnd"/>
      <w:r>
        <w:rPr>
          <w:rFonts w:ascii="Times New Roman" w:eastAsia="Times New Roman" w:hAnsi="Times New Roman" w:cs="Times New Roman"/>
          <w:sz w:val="28"/>
          <w:szCs w:val="28"/>
        </w:rPr>
        <w:t>, theta) returns a filter to approximate, once convolved with an image, the linear motion of a camera by </w:t>
      </w:r>
      <w:proofErr w:type="spellStart"/>
      <w:r>
        <w:rPr>
          <w:rFonts w:ascii="Times New Roman" w:eastAsia="Times New Roman" w:hAnsi="Times New Roman" w:cs="Times New Roman"/>
          <w:sz w:val="28"/>
          <w:szCs w:val="28"/>
        </w:rPr>
        <w:t>len</w:t>
      </w:r>
      <w:proofErr w:type="spellEnd"/>
      <w:r>
        <w:rPr>
          <w:rFonts w:ascii="Times New Roman" w:eastAsia="Times New Roman" w:hAnsi="Times New Roman" w:cs="Times New Roman"/>
          <w:sz w:val="28"/>
          <w:szCs w:val="28"/>
        </w:rPr>
        <w:t> pixels, with an angle of theta degrees in a counterclockwise direction. The filter becomes a vector for horizontal and vertical motions. The default </w:t>
      </w:r>
      <w:proofErr w:type="spellStart"/>
      <w:r>
        <w:rPr>
          <w:rFonts w:ascii="Times New Roman" w:eastAsia="Times New Roman" w:hAnsi="Times New Roman" w:cs="Times New Roman"/>
          <w:sz w:val="28"/>
          <w:szCs w:val="28"/>
        </w:rPr>
        <w:t>len</w:t>
      </w:r>
      <w:proofErr w:type="spellEnd"/>
      <w:r>
        <w:rPr>
          <w:rFonts w:ascii="Times New Roman" w:eastAsia="Times New Roman" w:hAnsi="Times New Roman" w:cs="Times New Roman"/>
          <w:sz w:val="28"/>
          <w:szCs w:val="28"/>
        </w:rPr>
        <w:t> is 9 and the default theta is 0, which corresponds to a horizontal motion of nine pixels.</w:t>
      </w:r>
    </w:p>
    <w:p w:rsidR="00014D63" w:rsidRDefault="007B2550">
      <w:pPr>
        <w:shd w:val="clear" w:color="auto" w:fill="FFFFFF"/>
        <w:spacing w:after="7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compute the filter coefficients, h, for 'motion':</w:t>
      </w:r>
    </w:p>
    <w:p w:rsidR="00014D63" w:rsidRDefault="007B2550">
      <w:pPr>
        <w:numPr>
          <w:ilvl w:val="1"/>
          <w:numId w:val="4"/>
        </w:numPr>
        <w:shd w:val="clear" w:color="auto" w:fill="FFFFFF"/>
        <w:spacing w:after="75"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Construct an ideal line segment with the desired length and angle, centered at the center coefficient of h.</w:t>
      </w:r>
    </w:p>
    <w:p w:rsidR="00014D63" w:rsidRDefault="007B2550">
      <w:pPr>
        <w:numPr>
          <w:ilvl w:val="1"/>
          <w:numId w:val="4"/>
        </w:numPr>
        <w:shd w:val="clear" w:color="auto" w:fill="FFFFFF"/>
        <w:spacing w:after="75"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coefficient location (</w:t>
      </w:r>
      <w:proofErr w:type="spellStart"/>
      <w:proofErr w:type="gramStart"/>
      <w:r>
        <w:rPr>
          <w:rFonts w:ascii="Times New Roman" w:eastAsia="Times New Roman" w:hAnsi="Times New Roman" w:cs="Times New Roman"/>
          <w:sz w:val="28"/>
          <w:szCs w:val="28"/>
        </w:rPr>
        <w:t>i,j</w:t>
      </w:r>
      <w:proofErr w:type="spellEnd"/>
      <w:proofErr w:type="gramEnd"/>
      <w:r>
        <w:rPr>
          <w:rFonts w:ascii="Times New Roman" w:eastAsia="Times New Roman" w:hAnsi="Times New Roman" w:cs="Times New Roman"/>
          <w:sz w:val="28"/>
          <w:szCs w:val="28"/>
        </w:rPr>
        <w:t>), compute the nearest distance between that location and the ideal line segment.</w:t>
      </w:r>
    </w:p>
    <w:p w:rsidR="00014D63" w:rsidRDefault="007B2550">
      <w:pPr>
        <w:numPr>
          <w:ilvl w:val="1"/>
          <w:numId w:val="4"/>
        </w:numPr>
        <w:shd w:val="clear" w:color="auto" w:fill="FFFFFF"/>
        <w:spacing w:after="75"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 = </w:t>
      </w:r>
      <w:proofErr w:type="gramStart"/>
      <w:r>
        <w:rPr>
          <w:rFonts w:ascii="Times New Roman" w:eastAsia="Times New Roman" w:hAnsi="Times New Roman" w:cs="Times New Roman"/>
          <w:sz w:val="28"/>
          <w:szCs w:val="28"/>
        </w:rPr>
        <w:t>max(</w:t>
      </w:r>
      <w:proofErr w:type="gramEnd"/>
      <w:r>
        <w:rPr>
          <w:rFonts w:ascii="Times New Roman" w:eastAsia="Times New Roman" w:hAnsi="Times New Roman" w:cs="Times New Roman"/>
          <w:sz w:val="28"/>
          <w:szCs w:val="28"/>
        </w:rPr>
        <w:t xml:space="preserve">1 - </w:t>
      </w:r>
      <w:proofErr w:type="spellStart"/>
      <w:r>
        <w:rPr>
          <w:rFonts w:ascii="Times New Roman" w:eastAsia="Times New Roman" w:hAnsi="Times New Roman" w:cs="Times New Roman"/>
          <w:sz w:val="28"/>
          <w:szCs w:val="28"/>
        </w:rPr>
        <w:t>nearest_distance</w:t>
      </w:r>
      <w:proofErr w:type="spellEnd"/>
      <w:r>
        <w:rPr>
          <w:rFonts w:ascii="Times New Roman" w:eastAsia="Times New Roman" w:hAnsi="Times New Roman" w:cs="Times New Roman"/>
          <w:sz w:val="28"/>
          <w:szCs w:val="28"/>
        </w:rPr>
        <w:t>, 0);</w:t>
      </w:r>
    </w:p>
    <w:p w:rsidR="00014D63" w:rsidRDefault="007B2550">
      <w:pPr>
        <w:numPr>
          <w:ilvl w:val="1"/>
          <w:numId w:val="4"/>
        </w:numPr>
        <w:shd w:val="clear" w:color="auto" w:fill="FFFFFF"/>
        <w:spacing w:after="75"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Normalize h:h = h/(sum(</w:t>
      </w:r>
      <w:proofErr w:type="gramStart"/>
      <w:r>
        <w:rPr>
          <w:rFonts w:ascii="Times New Roman" w:eastAsia="Times New Roman" w:hAnsi="Times New Roman" w:cs="Times New Roman"/>
          <w:sz w:val="28"/>
          <w:szCs w:val="28"/>
        </w:rPr>
        <w:t>h(</w:t>
      </w:r>
      <w:proofErr w:type="gramEnd"/>
      <w:r>
        <w:rPr>
          <w:rFonts w:ascii="Times New Roman" w:eastAsia="Times New Roman" w:hAnsi="Times New Roman" w:cs="Times New Roman"/>
          <w:sz w:val="28"/>
          <w:szCs w:val="28"/>
        </w:rPr>
        <w:t>:)))</w:t>
      </w:r>
    </w:p>
    <w:p w:rsidR="00C461E3" w:rsidRDefault="00C461E3" w:rsidP="00C461E3">
      <w:pPr>
        <w:shd w:val="clear" w:color="auto" w:fill="FFFFFF"/>
        <w:spacing w:after="75"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prewitt</w:t>
      </w:r>
      <w:proofErr w:type="spellEnd"/>
      <w:r>
        <w:rPr>
          <w:rFonts w:ascii="Times New Roman" w:eastAsia="Times New Roman" w:hAnsi="Times New Roman" w:cs="Times New Roman"/>
          <w:sz w:val="28"/>
          <w:szCs w:val="28"/>
        </w:rPr>
        <w:t>') returns the 3-by-3 filter h (shown below) that emphasizes</w:t>
      </w:r>
    </w:p>
    <w:p w:rsidR="00014D63" w:rsidRDefault="007B2550" w:rsidP="001C4564">
      <w:pPr>
        <w:shd w:val="clear" w:color="auto" w:fill="FFFFFF"/>
        <w:spacing w:after="75" w:line="360" w:lineRule="auto"/>
        <w:jc w:val="both"/>
      </w:pPr>
      <w:r>
        <w:rPr>
          <w:rFonts w:ascii="Times New Roman" w:eastAsia="Times New Roman" w:hAnsi="Times New Roman" w:cs="Times New Roman"/>
          <w:sz w:val="28"/>
          <w:szCs w:val="28"/>
        </w:rPr>
        <w:t>horizontal edges by approximating a vertical gradient. If you need to emphasize vertical edges, transpose the filter h'.</w:t>
      </w:r>
    </w:p>
    <w:p w:rsidR="00014D63" w:rsidRDefault="00C461E3" w:rsidP="00C4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pPr>
      <w:r>
        <w:rPr>
          <w:rFonts w:ascii="Times New Roman" w:eastAsia="Times New Roman" w:hAnsi="Times New Roman" w:cs="Times New Roman"/>
          <w:sz w:val="28"/>
          <w:szCs w:val="28"/>
        </w:rPr>
        <w:t>1 1 1</w:t>
      </w:r>
      <w:r w:rsidR="007B2550">
        <w:rPr>
          <w:rFonts w:ascii="Times New Roman" w:eastAsia="Times New Roman" w:hAnsi="Times New Roman" w:cs="Times New Roman"/>
          <w:sz w:val="28"/>
          <w:szCs w:val="28"/>
        </w:rPr>
        <w:t xml:space="preserve"> </w:t>
      </w:r>
    </w:p>
    <w:p w:rsidR="00014D63" w:rsidRDefault="007B2550" w:rsidP="00C4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pPr>
      <w:r>
        <w:rPr>
          <w:rFonts w:ascii="Times New Roman" w:eastAsia="Times New Roman" w:hAnsi="Times New Roman" w:cs="Times New Roman"/>
          <w:sz w:val="28"/>
          <w:szCs w:val="28"/>
        </w:rPr>
        <w:t xml:space="preserve"> </w:t>
      </w:r>
      <w:r w:rsidR="00C461E3">
        <w:rPr>
          <w:rFonts w:ascii="Times New Roman" w:eastAsia="Times New Roman" w:hAnsi="Times New Roman" w:cs="Times New Roman"/>
          <w:sz w:val="28"/>
          <w:szCs w:val="28"/>
        </w:rPr>
        <w:t>0 0 0</w:t>
      </w:r>
      <w:r>
        <w:rPr>
          <w:rFonts w:ascii="Times New Roman" w:eastAsia="Times New Roman" w:hAnsi="Times New Roman" w:cs="Times New Roman"/>
          <w:sz w:val="28"/>
          <w:szCs w:val="28"/>
        </w:rPr>
        <w:t xml:space="preserve"> </w:t>
      </w:r>
    </w:p>
    <w:p w:rsidR="00014D63" w:rsidRPr="00C461E3" w:rsidRDefault="00C461E3" w:rsidP="00C4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-1 -1 -1 </w:t>
      </w:r>
    </w:p>
    <w:p w:rsidR="00014D63" w:rsidRDefault="007B2550">
      <w:pPr>
        <w:shd w:val="clear" w:color="auto" w:fill="FFFFFF"/>
        <w:spacing w:after="7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find vertical edges, or for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-derivatives, use h'.</w:t>
      </w:r>
    </w:p>
    <w:p w:rsidR="00014D63" w:rsidRDefault="007B2550">
      <w:pPr>
        <w:numPr>
          <w:ilvl w:val="0"/>
          <w:numId w:val="4"/>
        </w:numPr>
        <w:shd w:val="clear" w:color="auto" w:fill="FFFFFF"/>
        <w:spacing w:after="75" w:line="360" w:lineRule="auto"/>
        <w:ind w:left="0"/>
        <w:jc w:val="both"/>
      </w:pPr>
      <w:r>
        <w:rPr>
          <w:rFonts w:ascii="Times New Roman" w:eastAsia="Times New Roman" w:hAnsi="Times New Roman" w:cs="Times New Roman"/>
          <w:sz w:val="28"/>
          <w:szCs w:val="28"/>
        </w:rPr>
        <w:lastRenderedPageBreak/>
        <w:t xml:space="preserve">h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sobel</w:t>
      </w:r>
      <w:proofErr w:type="spellEnd"/>
      <w:r>
        <w:rPr>
          <w:rFonts w:ascii="Times New Roman" w:eastAsia="Times New Roman" w:hAnsi="Times New Roman" w:cs="Times New Roman"/>
          <w:sz w:val="28"/>
          <w:szCs w:val="28"/>
        </w:rPr>
        <w:t>') returns a 3-by-3 filter h (shown below) that emphasizes horizontal edges using the smoothing effect by approximating a vertical gradient. If you need to emphasize vertical edges, transpose the filter h'.</w:t>
      </w:r>
    </w:p>
    <w:p w:rsidR="00014D63" w:rsidRDefault="007B2550" w:rsidP="00C4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480"/>
        <w:jc w:val="both"/>
      </w:pPr>
      <w:r>
        <w:rPr>
          <w:rFonts w:ascii="Times New Roman" w:eastAsia="Times New Roman" w:hAnsi="Times New Roman" w:cs="Times New Roman"/>
          <w:sz w:val="28"/>
          <w:szCs w:val="28"/>
        </w:rPr>
        <w:t xml:space="preserve"> </w:t>
      </w:r>
      <w:r w:rsidR="00C461E3">
        <w:rPr>
          <w:rFonts w:ascii="Times New Roman" w:eastAsia="Times New Roman" w:hAnsi="Times New Roman" w:cs="Times New Roman"/>
          <w:sz w:val="28"/>
          <w:szCs w:val="28"/>
        </w:rPr>
        <w:t>1 2 1</w:t>
      </w:r>
      <w:r>
        <w:rPr>
          <w:rFonts w:ascii="Times New Roman" w:eastAsia="Times New Roman" w:hAnsi="Times New Roman" w:cs="Times New Roman"/>
          <w:sz w:val="28"/>
          <w:szCs w:val="28"/>
        </w:rPr>
        <w:t xml:space="preserve"> </w:t>
      </w:r>
    </w:p>
    <w:p w:rsidR="00014D63" w:rsidRDefault="007B2550" w:rsidP="00C4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480"/>
        <w:jc w:val="both"/>
      </w:pPr>
      <w:r>
        <w:rPr>
          <w:rFonts w:ascii="Times New Roman" w:eastAsia="Times New Roman" w:hAnsi="Times New Roman" w:cs="Times New Roman"/>
          <w:sz w:val="28"/>
          <w:szCs w:val="28"/>
        </w:rPr>
        <w:t xml:space="preserve">  </w:t>
      </w:r>
      <w:r w:rsidR="00C461E3">
        <w:rPr>
          <w:rFonts w:ascii="Times New Roman" w:eastAsia="Times New Roman" w:hAnsi="Times New Roman" w:cs="Times New Roman"/>
          <w:sz w:val="28"/>
          <w:szCs w:val="28"/>
        </w:rPr>
        <w:t>0 0 0</w:t>
      </w:r>
      <w:r>
        <w:rPr>
          <w:rFonts w:ascii="Times New Roman" w:eastAsia="Times New Roman" w:hAnsi="Times New Roman" w:cs="Times New Roman"/>
          <w:sz w:val="28"/>
          <w:szCs w:val="28"/>
        </w:rPr>
        <w:t xml:space="preserve"> </w:t>
      </w:r>
    </w:p>
    <w:p w:rsidR="00C461E3" w:rsidRDefault="00C461E3" w:rsidP="00C4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4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-1 -2 -1 </w:t>
      </w:r>
    </w:p>
    <w:p w:rsidR="00014D63" w:rsidRPr="00C461E3" w:rsidRDefault="007B2550" w:rsidP="00C4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32"/>
          <w:szCs w:val="32"/>
          <w:u w:val="single"/>
        </w:rPr>
        <w:t>deconvblind</w:t>
      </w:r>
      <w:proofErr w:type="spellEnd"/>
      <w:r>
        <w:rPr>
          <w:rFonts w:ascii="Times New Roman" w:eastAsia="Times New Roman" w:hAnsi="Times New Roman" w:cs="Times New Roman"/>
          <w:b/>
          <w:sz w:val="32"/>
          <w:szCs w:val="32"/>
          <w:u w:val="single"/>
        </w:rPr>
        <w:t>:</w:t>
      </w:r>
    </w:p>
    <w:p w:rsidR="00014D63" w:rsidRDefault="007B2550">
      <w:pPr>
        <w:shd w:val="clear" w:color="auto" w:fill="FFFFFF"/>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Deblur image using blind deconvolution</w:t>
      </w:r>
    </w:p>
    <w:p w:rsidR="00014D63" w:rsidRDefault="007B2550">
      <w:pPr>
        <w:shd w:val="clear" w:color="auto" w:fill="FFFFFF"/>
        <w:spacing w:after="15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[J,PSF] = </w:t>
      </w:r>
      <w:proofErr w:type="spellStart"/>
      <w:r>
        <w:rPr>
          <w:rFonts w:ascii="Times New Roman" w:eastAsia="Times New Roman" w:hAnsi="Times New Roman" w:cs="Times New Roman"/>
          <w:sz w:val="28"/>
          <w:szCs w:val="28"/>
          <w:highlight w:val="white"/>
        </w:rPr>
        <w:t>deconvblind</w:t>
      </w:r>
      <w:proofErr w:type="spellEnd"/>
      <w:r>
        <w:rPr>
          <w:rFonts w:ascii="Times New Roman" w:eastAsia="Times New Roman" w:hAnsi="Times New Roman" w:cs="Times New Roman"/>
          <w:sz w:val="28"/>
          <w:szCs w:val="28"/>
          <w:highlight w:val="white"/>
        </w:rPr>
        <w:t>(I, INITPSF)</w:t>
      </w:r>
      <w:r>
        <w:rPr>
          <w:rFonts w:ascii="Times New Roman" w:eastAsia="Times New Roman" w:hAnsi="Times New Roman" w:cs="Times New Roman"/>
          <w:sz w:val="28"/>
          <w:szCs w:val="28"/>
        </w:rPr>
        <w:br/>
      </w:r>
      <w:r>
        <w:rPr>
          <w:rFonts w:ascii="Times New Roman" w:eastAsia="Times New Roman" w:hAnsi="Times New Roman" w:cs="Times New Roman"/>
          <w:sz w:val="28"/>
          <w:szCs w:val="28"/>
          <w:highlight w:val="white"/>
        </w:rPr>
        <w:t xml:space="preserve">[J,PSF] = </w:t>
      </w:r>
      <w:proofErr w:type="spellStart"/>
      <w:r>
        <w:rPr>
          <w:rFonts w:ascii="Times New Roman" w:eastAsia="Times New Roman" w:hAnsi="Times New Roman" w:cs="Times New Roman"/>
          <w:sz w:val="28"/>
          <w:szCs w:val="28"/>
          <w:highlight w:val="white"/>
        </w:rPr>
        <w:t>deconvblind</w:t>
      </w:r>
      <w:proofErr w:type="spellEnd"/>
      <w:r>
        <w:rPr>
          <w:rFonts w:ascii="Times New Roman" w:eastAsia="Times New Roman" w:hAnsi="Times New Roman" w:cs="Times New Roman"/>
          <w:sz w:val="28"/>
          <w:szCs w:val="28"/>
          <w:highlight w:val="white"/>
        </w:rPr>
        <w:t>(I, INITPSF, NUMIT)</w:t>
      </w:r>
      <w:r>
        <w:rPr>
          <w:rFonts w:ascii="Times New Roman" w:eastAsia="Times New Roman" w:hAnsi="Times New Roman" w:cs="Times New Roman"/>
          <w:sz w:val="28"/>
          <w:szCs w:val="28"/>
        </w:rPr>
        <w:br/>
      </w:r>
      <w:r>
        <w:rPr>
          <w:rFonts w:ascii="Times New Roman" w:eastAsia="Times New Roman" w:hAnsi="Times New Roman" w:cs="Times New Roman"/>
          <w:sz w:val="28"/>
          <w:szCs w:val="28"/>
          <w:highlight w:val="white"/>
        </w:rPr>
        <w:t xml:space="preserve">[J,PSF] = </w:t>
      </w:r>
      <w:proofErr w:type="spellStart"/>
      <w:r>
        <w:rPr>
          <w:rFonts w:ascii="Times New Roman" w:eastAsia="Times New Roman" w:hAnsi="Times New Roman" w:cs="Times New Roman"/>
          <w:sz w:val="28"/>
          <w:szCs w:val="28"/>
          <w:highlight w:val="white"/>
        </w:rPr>
        <w:t>deconvblind</w:t>
      </w:r>
      <w:proofErr w:type="spellEnd"/>
      <w:r>
        <w:rPr>
          <w:rFonts w:ascii="Times New Roman" w:eastAsia="Times New Roman" w:hAnsi="Times New Roman" w:cs="Times New Roman"/>
          <w:sz w:val="28"/>
          <w:szCs w:val="28"/>
          <w:highlight w:val="white"/>
        </w:rPr>
        <w:t>(I, INITPSF, NUMIT, DAMPAR)</w:t>
      </w:r>
      <w:r>
        <w:rPr>
          <w:rFonts w:ascii="Times New Roman" w:eastAsia="Times New Roman" w:hAnsi="Times New Roman" w:cs="Times New Roman"/>
          <w:sz w:val="28"/>
          <w:szCs w:val="28"/>
        </w:rPr>
        <w:br/>
      </w:r>
      <w:r>
        <w:rPr>
          <w:rFonts w:ascii="Times New Roman" w:eastAsia="Times New Roman" w:hAnsi="Times New Roman" w:cs="Times New Roman"/>
          <w:sz w:val="28"/>
          <w:szCs w:val="28"/>
          <w:highlight w:val="white"/>
        </w:rPr>
        <w:t xml:space="preserve">[J,PSF] = </w:t>
      </w:r>
      <w:proofErr w:type="spellStart"/>
      <w:r>
        <w:rPr>
          <w:rFonts w:ascii="Times New Roman" w:eastAsia="Times New Roman" w:hAnsi="Times New Roman" w:cs="Times New Roman"/>
          <w:sz w:val="28"/>
          <w:szCs w:val="28"/>
          <w:highlight w:val="white"/>
        </w:rPr>
        <w:t>deconvblind</w:t>
      </w:r>
      <w:proofErr w:type="spellEnd"/>
      <w:r>
        <w:rPr>
          <w:rFonts w:ascii="Times New Roman" w:eastAsia="Times New Roman" w:hAnsi="Times New Roman" w:cs="Times New Roman"/>
          <w:sz w:val="28"/>
          <w:szCs w:val="28"/>
          <w:highlight w:val="white"/>
        </w:rPr>
        <w:t>(I, INITPSF, NUMIT, DAMPAR, WEIGHT)</w:t>
      </w:r>
      <w:r>
        <w:rPr>
          <w:rFonts w:ascii="Times New Roman" w:eastAsia="Times New Roman" w:hAnsi="Times New Roman" w:cs="Times New Roman"/>
          <w:sz w:val="28"/>
          <w:szCs w:val="28"/>
        </w:rPr>
        <w:br/>
      </w:r>
      <w:r>
        <w:rPr>
          <w:rFonts w:ascii="Times New Roman" w:eastAsia="Times New Roman" w:hAnsi="Times New Roman" w:cs="Times New Roman"/>
          <w:sz w:val="28"/>
          <w:szCs w:val="28"/>
          <w:highlight w:val="white"/>
        </w:rPr>
        <w:t xml:space="preserve">[J,PSF] = </w:t>
      </w:r>
      <w:proofErr w:type="spellStart"/>
      <w:r>
        <w:rPr>
          <w:rFonts w:ascii="Times New Roman" w:eastAsia="Times New Roman" w:hAnsi="Times New Roman" w:cs="Times New Roman"/>
          <w:sz w:val="28"/>
          <w:szCs w:val="28"/>
          <w:highlight w:val="white"/>
        </w:rPr>
        <w:t>deconvblind</w:t>
      </w:r>
      <w:proofErr w:type="spellEnd"/>
      <w:r>
        <w:rPr>
          <w:rFonts w:ascii="Times New Roman" w:eastAsia="Times New Roman" w:hAnsi="Times New Roman" w:cs="Times New Roman"/>
          <w:sz w:val="28"/>
          <w:szCs w:val="28"/>
          <w:highlight w:val="white"/>
        </w:rPr>
        <w:t>(I, INITPSF, NUMIT, DAMPAR, WEIGHT, READOUT)</w:t>
      </w:r>
      <w:r>
        <w:rPr>
          <w:rFonts w:ascii="Times New Roman" w:eastAsia="Times New Roman" w:hAnsi="Times New Roman" w:cs="Times New Roman"/>
          <w:sz w:val="28"/>
          <w:szCs w:val="28"/>
        </w:rPr>
        <w:br/>
      </w:r>
      <w:r>
        <w:rPr>
          <w:rFonts w:ascii="Times New Roman" w:eastAsia="Times New Roman" w:hAnsi="Times New Roman" w:cs="Times New Roman"/>
          <w:sz w:val="28"/>
          <w:szCs w:val="28"/>
          <w:highlight w:val="white"/>
        </w:rPr>
        <w:t xml:space="preserve">[J,PSF] = </w:t>
      </w:r>
      <w:proofErr w:type="spellStart"/>
      <w:r>
        <w:rPr>
          <w:rFonts w:ascii="Times New Roman" w:eastAsia="Times New Roman" w:hAnsi="Times New Roman" w:cs="Times New Roman"/>
          <w:sz w:val="28"/>
          <w:szCs w:val="28"/>
          <w:highlight w:val="white"/>
        </w:rPr>
        <w:t>deconvblind</w:t>
      </w:r>
      <w:proofErr w:type="spellEnd"/>
      <w:r>
        <w:rPr>
          <w:rFonts w:ascii="Times New Roman" w:eastAsia="Times New Roman" w:hAnsi="Times New Roman" w:cs="Times New Roman"/>
          <w:sz w:val="28"/>
          <w:szCs w:val="28"/>
          <w:highlight w:val="white"/>
        </w:rPr>
        <w:t>(..., FUN, P1, P2,...,PN)</w:t>
      </w:r>
      <w:r>
        <w:rPr>
          <w:rFonts w:ascii="Times New Roman" w:eastAsia="Times New Roman" w:hAnsi="Times New Roman" w:cs="Times New Roman"/>
          <w:sz w:val="28"/>
          <w:szCs w:val="28"/>
        </w:rPr>
        <w:br/>
        <w:t xml:space="preserve">[J,PSF] = </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(I, INITPSF) </w:t>
      </w:r>
    </w:p>
    <w:p w:rsidR="00014D63" w:rsidRDefault="007B2550">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deconvolves image I </w:t>
      </w:r>
      <w:proofErr w:type="gramStart"/>
      <w:r>
        <w:rPr>
          <w:rFonts w:ascii="Times New Roman" w:eastAsia="Times New Roman" w:hAnsi="Times New Roman" w:cs="Times New Roman"/>
          <w:sz w:val="28"/>
          <w:szCs w:val="28"/>
        </w:rPr>
        <w:t>using</w:t>
      </w:r>
      <w:proofErr w:type="gramEnd"/>
      <w:r>
        <w:rPr>
          <w:rFonts w:ascii="Times New Roman" w:eastAsia="Times New Roman" w:hAnsi="Times New Roman" w:cs="Times New Roman"/>
          <w:sz w:val="28"/>
          <w:szCs w:val="28"/>
        </w:rPr>
        <w:t xml:space="preserve"> the maximum likelihood algorithm, returning both the deblurred image J and a restored point-spread function PSF. The restored PSF is a positive array that is the same size as INITPSF, normalized so its sum adds up to 1. The </w:t>
      </w:r>
      <w:proofErr w:type="spellStart"/>
      <w:r>
        <w:rPr>
          <w:rFonts w:ascii="Times New Roman" w:eastAsia="Times New Roman" w:hAnsi="Times New Roman" w:cs="Times New Roman"/>
          <w:sz w:val="28"/>
          <w:szCs w:val="28"/>
        </w:rPr>
        <w:t>PSFrestoration</w:t>
      </w:r>
      <w:proofErr w:type="spellEnd"/>
      <w:r>
        <w:rPr>
          <w:rFonts w:ascii="Times New Roman" w:eastAsia="Times New Roman" w:hAnsi="Times New Roman" w:cs="Times New Roman"/>
          <w:sz w:val="28"/>
          <w:szCs w:val="28"/>
        </w:rPr>
        <w:t xml:space="preserve"> is affected strongly by the size of the initial guess INITPSF and less by the values it contains. For this reason, specify an array of 1's as </w:t>
      </w:r>
      <w:proofErr w:type="spellStart"/>
      <w:r>
        <w:rPr>
          <w:rFonts w:ascii="Times New Roman" w:eastAsia="Times New Roman" w:hAnsi="Times New Roman" w:cs="Times New Roman"/>
          <w:sz w:val="28"/>
          <w:szCs w:val="28"/>
        </w:rPr>
        <w:t>yourINITPSF</w:t>
      </w:r>
      <w:proofErr w:type="spellEnd"/>
      <w:r>
        <w:rPr>
          <w:rFonts w:ascii="Times New Roman" w:eastAsia="Times New Roman" w:hAnsi="Times New Roman" w:cs="Times New Roman"/>
          <w:sz w:val="28"/>
          <w:szCs w:val="28"/>
        </w:rPr>
        <w:t>.</w:t>
      </w:r>
    </w:p>
    <w:p w:rsidR="00014D63" w:rsidRDefault="007B2550">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can be an N-dimensional array.</w:t>
      </w:r>
    </w:p>
    <w:p w:rsidR="00014D63" w:rsidRDefault="007B2550">
      <w:pPr>
        <w:shd w:val="clear" w:color="auto" w:fill="FFFFFF"/>
        <w:spacing w:after="15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improve the restoration, </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 supports several optional parameters, described below. Use [] as a placeholder if you do not specify an intermediate parameter.</w:t>
      </w:r>
    </w:p>
    <w:p w:rsidR="00014D63" w:rsidRDefault="007B2550" w:rsidP="008838AC">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roofErr w:type="gramStart"/>
      <w:r>
        <w:rPr>
          <w:rFonts w:ascii="Times New Roman" w:eastAsia="Times New Roman" w:hAnsi="Times New Roman" w:cs="Times New Roman"/>
          <w:sz w:val="28"/>
          <w:szCs w:val="28"/>
        </w:rPr>
        <w:t>J,PSF</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(I, INITPSF, NUMIT) specifies the number of iterations (default is 10).</w:t>
      </w:r>
    </w:p>
    <w:p w:rsidR="00014D63" w:rsidRDefault="007B2550" w:rsidP="008838AC">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J,PSF</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(I, INITPSF, NUMIT, DAMPAR) specifies the threshold deviation of the resulting image from the input image I (in terms of the standard deviation of Poisson noise) below which damping occurs. The iterations are suppressed for the pixels that deviate within the DAMPAR value from their original value. This suppresses the noise generation in such pixels, preserving necessary image details elsewhere. The default value is 0 (no damping).</w:t>
      </w:r>
    </w:p>
    <w:p w:rsidR="00014D63" w:rsidRDefault="007B2550">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J,PSF</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(I, INITPSF, NUMIT, DAMPAR, WEIGHT) specifies which pixels in the input image I are considered in the restoration. By default, WEIGHT is a unit array, the same size as the input image. You can assign a value between 0.0 and 1.0 to elements in the WEIGHT array. The value of an element in the WEIGHT array determines how much the pixel at the corresponding position in the input image is considered. For example, to exclude a pixel from consideration, assign it a value of 0 in the WEIGHT array. You can adjust the weight value assigned to each pixel according to the amount of flat-field correction.</w:t>
      </w:r>
    </w:p>
    <w:p w:rsidR="00014D63" w:rsidRDefault="007B2550">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J,PSF</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(I, INITPSF, NUMIT, DAMPAR, WEIGHT, READOUT), where READOUT is an array (or a value) corresponding to the additive noise (e.g., background, foreground noise) and the variance of the read-out camera noise. READOUT </w:t>
      </w:r>
      <w:proofErr w:type="gramStart"/>
      <w:r>
        <w:rPr>
          <w:rFonts w:ascii="Times New Roman" w:eastAsia="Times New Roman" w:hAnsi="Times New Roman" w:cs="Times New Roman"/>
          <w:sz w:val="28"/>
          <w:szCs w:val="28"/>
        </w:rPr>
        <w:t>has to</w:t>
      </w:r>
      <w:proofErr w:type="gramEnd"/>
      <w:r>
        <w:rPr>
          <w:rFonts w:ascii="Times New Roman" w:eastAsia="Times New Roman" w:hAnsi="Times New Roman" w:cs="Times New Roman"/>
          <w:sz w:val="28"/>
          <w:szCs w:val="28"/>
        </w:rPr>
        <w:t xml:space="preserve"> be in the units of the image. The default value is0.</w:t>
      </w:r>
    </w:p>
    <w:p w:rsidR="00C461E3" w:rsidRDefault="007B2550" w:rsidP="00C461E3">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J,PSF</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 FUN, P1, P2,...,PN), where FUN is a function describing additional constraints on the PSF.</w:t>
      </w:r>
    </w:p>
    <w:p w:rsidR="00F14AF2" w:rsidRDefault="00F14AF2" w:rsidP="00F14AF2">
      <w:pPr>
        <w:shd w:val="clear" w:color="auto" w:fill="FFFFFF"/>
        <w:spacing w:after="150" w:line="360" w:lineRule="auto"/>
        <w:jc w:val="both"/>
        <w:rPr>
          <w:rFonts w:ascii="Times New Roman" w:eastAsia="Times New Roman" w:hAnsi="Times New Roman" w:cs="Times New Roman"/>
          <w:b/>
          <w:sz w:val="32"/>
          <w:szCs w:val="32"/>
        </w:rPr>
      </w:pPr>
      <w:proofErr w:type="spellStart"/>
      <w:r w:rsidRPr="00F14AF2">
        <w:rPr>
          <w:rFonts w:ascii="Times New Roman" w:eastAsia="Times New Roman" w:hAnsi="Times New Roman" w:cs="Times New Roman"/>
          <w:b/>
          <w:sz w:val="32"/>
          <w:szCs w:val="32"/>
        </w:rPr>
        <w:t>Deconvlucy</w:t>
      </w:r>
      <w:proofErr w:type="spellEnd"/>
      <w:r>
        <w:rPr>
          <w:rFonts w:ascii="Times New Roman" w:eastAsia="Times New Roman" w:hAnsi="Times New Roman" w:cs="Times New Roman"/>
          <w:b/>
          <w:sz w:val="32"/>
          <w:szCs w:val="32"/>
        </w:rPr>
        <w:t>:</w:t>
      </w:r>
    </w:p>
    <w:p w:rsidR="008838AC" w:rsidRDefault="00F14AF2" w:rsidP="008838AC">
      <w:pPr>
        <w:shd w:val="clear" w:color="auto" w:fill="FFFFFF"/>
        <w:spacing w:after="150" w:line="360" w:lineRule="auto"/>
        <w:jc w:val="both"/>
        <w:rPr>
          <w:rFonts w:ascii="Times New Roman" w:eastAsia="Times New Roman" w:hAnsi="Times New Roman" w:cs="Times New Roman"/>
          <w:sz w:val="28"/>
          <w:szCs w:val="28"/>
        </w:rPr>
      </w:pPr>
      <w:proofErr w:type="spellStart"/>
      <w:r w:rsidRPr="00F14AF2">
        <w:rPr>
          <w:rFonts w:ascii="Times New Roman" w:eastAsia="Times New Roman" w:hAnsi="Times New Roman" w:cs="Times New Roman"/>
          <w:sz w:val="28"/>
          <w:szCs w:val="28"/>
        </w:rPr>
        <w:t>deconvlucy</w:t>
      </w:r>
      <w:proofErr w:type="spellEnd"/>
      <w:r w:rsidRPr="00F14AF2">
        <w:rPr>
          <w:rFonts w:ascii="Times New Roman" w:eastAsia="Times New Roman" w:hAnsi="Times New Roman" w:cs="Times New Roman"/>
          <w:sz w:val="28"/>
          <w:szCs w:val="28"/>
        </w:rPr>
        <w:t xml:space="preserve"> Deblur image using Lucy-Richardson method.</w:t>
      </w:r>
    </w:p>
    <w:p w:rsidR="00F14AF2" w:rsidRPr="00F14AF2" w:rsidRDefault="00F14AF2" w:rsidP="008838AC">
      <w:pPr>
        <w:shd w:val="clear" w:color="auto" w:fill="FFFFFF"/>
        <w:spacing w:after="150" w:line="360" w:lineRule="auto"/>
        <w:jc w:val="both"/>
        <w:rPr>
          <w:rFonts w:ascii="Times New Roman" w:eastAsia="Times New Roman" w:hAnsi="Times New Roman" w:cs="Times New Roman"/>
          <w:b/>
          <w:sz w:val="32"/>
          <w:szCs w:val="32"/>
        </w:rPr>
      </w:pPr>
      <w:r w:rsidRPr="00F14AF2">
        <w:rPr>
          <w:rFonts w:ascii="Times New Roman" w:eastAsia="Times New Roman" w:hAnsi="Times New Roman" w:cs="Times New Roman"/>
          <w:sz w:val="28"/>
          <w:szCs w:val="28"/>
        </w:rPr>
        <w:lastRenderedPageBreak/>
        <w:t xml:space="preserve">J = </w:t>
      </w:r>
      <w:proofErr w:type="spellStart"/>
      <w:r w:rsidRPr="00F14AF2">
        <w:rPr>
          <w:rFonts w:ascii="Times New Roman" w:eastAsia="Times New Roman" w:hAnsi="Times New Roman" w:cs="Times New Roman"/>
          <w:sz w:val="28"/>
          <w:szCs w:val="28"/>
        </w:rPr>
        <w:t>deconvlucy</w:t>
      </w:r>
      <w:proofErr w:type="spellEnd"/>
      <w:r w:rsidRPr="00F14AF2">
        <w:rPr>
          <w:rFonts w:ascii="Times New Roman" w:eastAsia="Times New Roman" w:hAnsi="Times New Roman" w:cs="Times New Roman"/>
          <w:sz w:val="28"/>
          <w:szCs w:val="28"/>
        </w:rPr>
        <w:t>(</w:t>
      </w:r>
      <w:proofErr w:type="gramStart"/>
      <w:r w:rsidRPr="00F14AF2">
        <w:rPr>
          <w:rFonts w:ascii="Times New Roman" w:eastAsia="Times New Roman" w:hAnsi="Times New Roman" w:cs="Times New Roman"/>
          <w:sz w:val="28"/>
          <w:szCs w:val="28"/>
        </w:rPr>
        <w:t>I,PSF</w:t>
      </w:r>
      <w:proofErr w:type="gramEnd"/>
      <w:r w:rsidRPr="00F14AF2">
        <w:rPr>
          <w:rFonts w:ascii="Times New Roman" w:eastAsia="Times New Roman" w:hAnsi="Times New Roman" w:cs="Times New Roman"/>
          <w:sz w:val="28"/>
          <w:szCs w:val="28"/>
        </w:rPr>
        <w:t xml:space="preserve">) deconvolves image I using Lucy-Richardson algorithm, returning deblurred image J. The assumption </w:t>
      </w:r>
      <w:proofErr w:type="gramStart"/>
      <w:r w:rsidRPr="00F14AF2">
        <w:rPr>
          <w:rFonts w:ascii="Times New Roman" w:eastAsia="Times New Roman" w:hAnsi="Times New Roman" w:cs="Times New Roman"/>
          <w:sz w:val="28"/>
          <w:szCs w:val="28"/>
        </w:rPr>
        <w:t>is  that</w:t>
      </w:r>
      <w:proofErr w:type="gramEnd"/>
      <w:r w:rsidRPr="00F14AF2">
        <w:rPr>
          <w:rFonts w:ascii="Times New Roman" w:eastAsia="Times New Roman" w:hAnsi="Times New Roman" w:cs="Times New Roman"/>
          <w:sz w:val="28"/>
          <w:szCs w:val="28"/>
        </w:rPr>
        <w:t xml:space="preserve"> the image I was created by convolving a true image with </w:t>
      </w:r>
      <w:proofErr w:type="spellStart"/>
      <w:r w:rsidRPr="00F14AF2">
        <w:rPr>
          <w:rFonts w:ascii="Times New Roman" w:eastAsia="Times New Roman" w:hAnsi="Times New Roman" w:cs="Times New Roman"/>
          <w:sz w:val="28"/>
          <w:szCs w:val="28"/>
        </w:rPr>
        <w:t>apoint</w:t>
      </w:r>
      <w:proofErr w:type="spellEnd"/>
      <w:r w:rsidRPr="00F14AF2">
        <w:rPr>
          <w:rFonts w:ascii="Times New Roman" w:eastAsia="Times New Roman" w:hAnsi="Times New Roman" w:cs="Times New Roman"/>
          <w:sz w:val="28"/>
          <w:szCs w:val="28"/>
        </w:rPr>
        <w:t>-spread function PSF and possibly by adding noise.</w:t>
      </w:r>
    </w:p>
    <w:p w:rsidR="00F14AF2" w:rsidRPr="00F14AF2" w:rsidRDefault="00F14AF2" w:rsidP="00F14AF2">
      <w:pPr>
        <w:shd w:val="clear" w:color="auto" w:fill="FFFFFF"/>
        <w:spacing w:after="150" w:line="360" w:lineRule="auto"/>
        <w:jc w:val="both"/>
        <w:rPr>
          <w:rFonts w:ascii="Times New Roman" w:eastAsia="Times New Roman" w:hAnsi="Times New Roman" w:cs="Times New Roman"/>
          <w:sz w:val="28"/>
          <w:szCs w:val="28"/>
        </w:rPr>
      </w:pPr>
      <w:r w:rsidRPr="00F14AF2">
        <w:rPr>
          <w:rFonts w:ascii="Times New Roman" w:eastAsia="Times New Roman" w:hAnsi="Times New Roman" w:cs="Times New Roman"/>
          <w:sz w:val="28"/>
          <w:szCs w:val="28"/>
        </w:rPr>
        <w:t>I can be an N-Dimensional array.</w:t>
      </w:r>
    </w:p>
    <w:p w:rsidR="00F14AF2" w:rsidRPr="00F14AF2" w:rsidRDefault="00F14AF2" w:rsidP="00F14AF2">
      <w:pPr>
        <w:shd w:val="clear" w:color="auto" w:fill="FFFFFF"/>
        <w:spacing w:after="150" w:line="360" w:lineRule="auto"/>
        <w:jc w:val="both"/>
        <w:rPr>
          <w:rFonts w:ascii="Times New Roman" w:eastAsia="Times New Roman" w:hAnsi="Times New Roman" w:cs="Times New Roman"/>
          <w:sz w:val="28"/>
          <w:szCs w:val="28"/>
        </w:rPr>
      </w:pPr>
      <w:r w:rsidRPr="00F14AF2">
        <w:rPr>
          <w:rFonts w:ascii="Times New Roman" w:eastAsia="Times New Roman" w:hAnsi="Times New Roman" w:cs="Times New Roman"/>
          <w:sz w:val="28"/>
          <w:szCs w:val="28"/>
        </w:rPr>
        <w:t xml:space="preserve">J = </w:t>
      </w:r>
      <w:proofErr w:type="spellStart"/>
      <w:r w:rsidRPr="00F14AF2">
        <w:rPr>
          <w:rFonts w:ascii="Times New Roman" w:eastAsia="Times New Roman" w:hAnsi="Times New Roman" w:cs="Times New Roman"/>
          <w:sz w:val="28"/>
          <w:szCs w:val="28"/>
        </w:rPr>
        <w:t>deconvlucy</w:t>
      </w:r>
      <w:proofErr w:type="spellEnd"/>
      <w:r w:rsidRPr="00F14AF2">
        <w:rPr>
          <w:rFonts w:ascii="Times New Roman" w:eastAsia="Times New Roman" w:hAnsi="Times New Roman" w:cs="Times New Roman"/>
          <w:sz w:val="28"/>
          <w:szCs w:val="28"/>
        </w:rPr>
        <w:t>(</w:t>
      </w:r>
      <w:proofErr w:type="gramStart"/>
      <w:r w:rsidRPr="00F14AF2">
        <w:rPr>
          <w:rFonts w:ascii="Times New Roman" w:eastAsia="Times New Roman" w:hAnsi="Times New Roman" w:cs="Times New Roman"/>
          <w:sz w:val="28"/>
          <w:szCs w:val="28"/>
        </w:rPr>
        <w:t>I,PSF</w:t>
      </w:r>
      <w:proofErr w:type="gramEnd"/>
      <w:r w:rsidRPr="00F14AF2">
        <w:rPr>
          <w:rFonts w:ascii="Times New Roman" w:eastAsia="Times New Roman" w:hAnsi="Times New Roman" w:cs="Times New Roman"/>
          <w:sz w:val="28"/>
          <w:szCs w:val="28"/>
        </w:rPr>
        <w:t>,NUMIT)</w:t>
      </w:r>
    </w:p>
    <w:p w:rsidR="00F14AF2" w:rsidRPr="00F14AF2" w:rsidRDefault="00F14AF2" w:rsidP="00F14AF2">
      <w:pPr>
        <w:shd w:val="clear" w:color="auto" w:fill="FFFFFF"/>
        <w:spacing w:after="150" w:line="360" w:lineRule="auto"/>
        <w:jc w:val="both"/>
        <w:rPr>
          <w:rFonts w:ascii="Times New Roman" w:eastAsia="Times New Roman" w:hAnsi="Times New Roman" w:cs="Times New Roman"/>
          <w:sz w:val="28"/>
          <w:szCs w:val="28"/>
        </w:rPr>
      </w:pPr>
      <w:r w:rsidRPr="00F14AF2">
        <w:rPr>
          <w:rFonts w:ascii="Times New Roman" w:eastAsia="Times New Roman" w:hAnsi="Times New Roman" w:cs="Times New Roman"/>
          <w:sz w:val="28"/>
          <w:szCs w:val="28"/>
        </w:rPr>
        <w:t xml:space="preserve">J = </w:t>
      </w:r>
      <w:proofErr w:type="spellStart"/>
      <w:r w:rsidRPr="00F14AF2">
        <w:rPr>
          <w:rFonts w:ascii="Times New Roman" w:eastAsia="Times New Roman" w:hAnsi="Times New Roman" w:cs="Times New Roman"/>
          <w:sz w:val="28"/>
          <w:szCs w:val="28"/>
        </w:rPr>
        <w:t>deconvlucy</w:t>
      </w:r>
      <w:proofErr w:type="spellEnd"/>
      <w:r w:rsidRPr="00F14AF2">
        <w:rPr>
          <w:rFonts w:ascii="Times New Roman" w:eastAsia="Times New Roman" w:hAnsi="Times New Roman" w:cs="Times New Roman"/>
          <w:sz w:val="28"/>
          <w:szCs w:val="28"/>
        </w:rPr>
        <w:t>(</w:t>
      </w:r>
      <w:proofErr w:type="gramStart"/>
      <w:r w:rsidRPr="00F14AF2">
        <w:rPr>
          <w:rFonts w:ascii="Times New Roman" w:eastAsia="Times New Roman" w:hAnsi="Times New Roman" w:cs="Times New Roman"/>
          <w:sz w:val="28"/>
          <w:szCs w:val="28"/>
        </w:rPr>
        <w:t>I,PSF</w:t>
      </w:r>
      <w:proofErr w:type="gramEnd"/>
      <w:r w:rsidRPr="00F14AF2">
        <w:rPr>
          <w:rFonts w:ascii="Times New Roman" w:eastAsia="Times New Roman" w:hAnsi="Times New Roman" w:cs="Times New Roman"/>
          <w:sz w:val="28"/>
          <w:szCs w:val="28"/>
        </w:rPr>
        <w:t>,NUMIT,DAMPAR)</w:t>
      </w:r>
    </w:p>
    <w:p w:rsidR="00F14AF2" w:rsidRPr="00F14AF2" w:rsidRDefault="00F14AF2" w:rsidP="00F14AF2">
      <w:pPr>
        <w:shd w:val="clear" w:color="auto" w:fill="FFFFFF"/>
        <w:spacing w:after="150" w:line="360" w:lineRule="auto"/>
        <w:jc w:val="both"/>
        <w:rPr>
          <w:rFonts w:ascii="Times New Roman" w:eastAsia="Times New Roman" w:hAnsi="Times New Roman" w:cs="Times New Roman"/>
          <w:sz w:val="28"/>
          <w:szCs w:val="28"/>
        </w:rPr>
      </w:pPr>
      <w:r w:rsidRPr="00F14AF2">
        <w:rPr>
          <w:rFonts w:ascii="Times New Roman" w:eastAsia="Times New Roman" w:hAnsi="Times New Roman" w:cs="Times New Roman"/>
          <w:sz w:val="28"/>
          <w:szCs w:val="28"/>
        </w:rPr>
        <w:t xml:space="preserve">J = </w:t>
      </w:r>
      <w:proofErr w:type="spellStart"/>
      <w:r w:rsidRPr="00F14AF2">
        <w:rPr>
          <w:rFonts w:ascii="Times New Roman" w:eastAsia="Times New Roman" w:hAnsi="Times New Roman" w:cs="Times New Roman"/>
          <w:sz w:val="28"/>
          <w:szCs w:val="28"/>
        </w:rPr>
        <w:t>deconvlucy</w:t>
      </w:r>
      <w:proofErr w:type="spellEnd"/>
      <w:r w:rsidRPr="00F14AF2">
        <w:rPr>
          <w:rFonts w:ascii="Times New Roman" w:eastAsia="Times New Roman" w:hAnsi="Times New Roman" w:cs="Times New Roman"/>
          <w:sz w:val="28"/>
          <w:szCs w:val="28"/>
        </w:rPr>
        <w:t>(</w:t>
      </w:r>
      <w:proofErr w:type="gramStart"/>
      <w:r w:rsidRPr="00F14AF2">
        <w:rPr>
          <w:rFonts w:ascii="Times New Roman" w:eastAsia="Times New Roman" w:hAnsi="Times New Roman" w:cs="Times New Roman"/>
          <w:sz w:val="28"/>
          <w:szCs w:val="28"/>
        </w:rPr>
        <w:t>I,PSF</w:t>
      </w:r>
      <w:proofErr w:type="gramEnd"/>
      <w:r w:rsidRPr="00F14AF2">
        <w:rPr>
          <w:rFonts w:ascii="Times New Roman" w:eastAsia="Times New Roman" w:hAnsi="Times New Roman" w:cs="Times New Roman"/>
          <w:sz w:val="28"/>
          <w:szCs w:val="28"/>
        </w:rPr>
        <w:t>,NUMIT,DAMPAR,WEIGHT)</w:t>
      </w:r>
    </w:p>
    <w:p w:rsidR="00F14AF2" w:rsidRPr="00F14AF2" w:rsidRDefault="00F14AF2" w:rsidP="00F14AF2">
      <w:pPr>
        <w:shd w:val="clear" w:color="auto" w:fill="FFFFFF"/>
        <w:spacing w:after="150" w:line="360" w:lineRule="auto"/>
        <w:jc w:val="both"/>
        <w:rPr>
          <w:rFonts w:ascii="Times New Roman" w:eastAsia="Times New Roman" w:hAnsi="Times New Roman" w:cs="Times New Roman"/>
          <w:sz w:val="28"/>
          <w:szCs w:val="28"/>
        </w:rPr>
      </w:pPr>
      <w:r w:rsidRPr="00F14AF2">
        <w:rPr>
          <w:rFonts w:ascii="Times New Roman" w:eastAsia="Times New Roman" w:hAnsi="Times New Roman" w:cs="Times New Roman"/>
          <w:sz w:val="28"/>
          <w:szCs w:val="28"/>
        </w:rPr>
        <w:t xml:space="preserve">J = </w:t>
      </w:r>
      <w:proofErr w:type="spellStart"/>
      <w:r w:rsidRPr="00F14AF2">
        <w:rPr>
          <w:rFonts w:ascii="Times New Roman" w:eastAsia="Times New Roman" w:hAnsi="Times New Roman" w:cs="Times New Roman"/>
          <w:sz w:val="28"/>
          <w:szCs w:val="28"/>
        </w:rPr>
        <w:t>deconvlucy</w:t>
      </w:r>
      <w:proofErr w:type="spellEnd"/>
      <w:r w:rsidRPr="00F14AF2">
        <w:rPr>
          <w:rFonts w:ascii="Times New Roman" w:eastAsia="Times New Roman" w:hAnsi="Times New Roman" w:cs="Times New Roman"/>
          <w:sz w:val="28"/>
          <w:szCs w:val="28"/>
        </w:rPr>
        <w:t>(</w:t>
      </w:r>
      <w:proofErr w:type="gramStart"/>
      <w:r w:rsidRPr="00F14AF2">
        <w:rPr>
          <w:rFonts w:ascii="Times New Roman" w:eastAsia="Times New Roman" w:hAnsi="Times New Roman" w:cs="Times New Roman"/>
          <w:sz w:val="28"/>
          <w:szCs w:val="28"/>
        </w:rPr>
        <w:t>I,PSF</w:t>
      </w:r>
      <w:proofErr w:type="gramEnd"/>
      <w:r w:rsidRPr="00F14AF2">
        <w:rPr>
          <w:rFonts w:ascii="Times New Roman" w:eastAsia="Times New Roman" w:hAnsi="Times New Roman" w:cs="Times New Roman"/>
          <w:sz w:val="28"/>
          <w:szCs w:val="28"/>
        </w:rPr>
        <w:t>,NUMIT,DAMPAR,WEIGHT,READOUT)</w:t>
      </w:r>
    </w:p>
    <w:p w:rsidR="00F14AF2" w:rsidRPr="00F14AF2" w:rsidRDefault="00F14AF2" w:rsidP="00F14AF2">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w:t>
      </w:r>
      <w:proofErr w:type="spellStart"/>
      <w:r w:rsidRPr="00F14AF2">
        <w:rPr>
          <w:rFonts w:ascii="Times New Roman" w:eastAsia="Times New Roman" w:hAnsi="Times New Roman" w:cs="Times New Roman"/>
          <w:sz w:val="28"/>
          <w:szCs w:val="28"/>
        </w:rPr>
        <w:t>deconvlucy</w:t>
      </w:r>
      <w:proofErr w:type="spellEnd"/>
      <w:r w:rsidRPr="00F14AF2">
        <w:rPr>
          <w:rFonts w:ascii="Times New Roman" w:eastAsia="Times New Roman" w:hAnsi="Times New Roman" w:cs="Times New Roman"/>
          <w:sz w:val="28"/>
          <w:szCs w:val="28"/>
        </w:rPr>
        <w:t>(</w:t>
      </w:r>
      <w:proofErr w:type="gramStart"/>
      <w:r w:rsidRPr="00F14AF2">
        <w:rPr>
          <w:rFonts w:ascii="Times New Roman" w:eastAsia="Times New Roman" w:hAnsi="Times New Roman" w:cs="Times New Roman"/>
          <w:sz w:val="28"/>
          <w:szCs w:val="28"/>
        </w:rPr>
        <w:t>I,PSF</w:t>
      </w:r>
      <w:proofErr w:type="gramEnd"/>
      <w:r w:rsidRPr="00F14AF2">
        <w:rPr>
          <w:rFonts w:ascii="Times New Roman" w:eastAsia="Times New Roman" w:hAnsi="Times New Roman" w:cs="Times New Roman"/>
          <w:sz w:val="28"/>
          <w:szCs w:val="28"/>
        </w:rPr>
        <w:t>,NUMIT,DAMPAR</w:t>
      </w:r>
      <w:r>
        <w:rPr>
          <w:rFonts w:ascii="Times New Roman" w:eastAsia="Times New Roman" w:hAnsi="Times New Roman" w:cs="Times New Roman"/>
          <w:sz w:val="28"/>
          <w:szCs w:val="28"/>
        </w:rPr>
        <w:t xml:space="preserve">,WEIGHT,READOUT,SUBSMPL), where </w:t>
      </w:r>
      <w:r w:rsidRPr="00F14AF2">
        <w:rPr>
          <w:rFonts w:ascii="Times New Roman" w:eastAsia="Times New Roman" w:hAnsi="Times New Roman" w:cs="Times New Roman"/>
          <w:sz w:val="28"/>
          <w:szCs w:val="28"/>
        </w:rPr>
        <w:t>NUMIT   (optional) is the number of iterations (default is 10).</w:t>
      </w:r>
    </w:p>
    <w:p w:rsidR="009C21EA" w:rsidRDefault="00F14AF2" w:rsidP="00F14AF2">
      <w:pPr>
        <w:shd w:val="clear" w:color="auto" w:fill="FFFFFF"/>
        <w:spacing w:after="150" w:line="360" w:lineRule="auto"/>
        <w:jc w:val="both"/>
        <w:rPr>
          <w:rFonts w:ascii="Times New Roman" w:eastAsia="Times New Roman" w:hAnsi="Times New Roman" w:cs="Times New Roman"/>
          <w:sz w:val="28"/>
          <w:szCs w:val="28"/>
        </w:rPr>
      </w:pPr>
      <w:r w:rsidRPr="00F14AF2">
        <w:rPr>
          <w:rFonts w:ascii="Times New Roman" w:eastAsia="Times New Roman" w:hAnsi="Times New Roman" w:cs="Times New Roman"/>
          <w:sz w:val="28"/>
          <w:szCs w:val="28"/>
        </w:rPr>
        <w:t xml:space="preserve"> </w:t>
      </w:r>
      <w:r w:rsidR="009C21EA">
        <w:rPr>
          <w:rFonts w:ascii="Times New Roman" w:eastAsia="Times New Roman" w:hAnsi="Times New Roman" w:cs="Times New Roman"/>
          <w:sz w:val="28"/>
          <w:szCs w:val="28"/>
        </w:rPr>
        <w:tab/>
      </w:r>
      <w:r w:rsidR="009C21EA" w:rsidRPr="00F14AF2">
        <w:rPr>
          <w:rFonts w:ascii="Times New Roman" w:eastAsia="Times New Roman" w:hAnsi="Times New Roman" w:cs="Times New Roman"/>
          <w:sz w:val="28"/>
          <w:szCs w:val="28"/>
        </w:rPr>
        <w:t>DAMPAR (</w:t>
      </w:r>
      <w:r w:rsidRPr="00F14AF2">
        <w:rPr>
          <w:rFonts w:ascii="Times New Roman" w:eastAsia="Times New Roman" w:hAnsi="Times New Roman" w:cs="Times New Roman"/>
          <w:sz w:val="28"/>
          <w:szCs w:val="28"/>
        </w:rPr>
        <w:t>optional) is an array that sp</w:t>
      </w:r>
      <w:r w:rsidR="009C21EA">
        <w:rPr>
          <w:rFonts w:ascii="Times New Roman" w:eastAsia="Times New Roman" w:hAnsi="Times New Roman" w:cs="Times New Roman"/>
          <w:sz w:val="28"/>
          <w:szCs w:val="28"/>
        </w:rPr>
        <w:t xml:space="preserve">ecifies the threshold deviation </w:t>
      </w:r>
      <w:r w:rsidRPr="00F14AF2">
        <w:rPr>
          <w:rFonts w:ascii="Times New Roman" w:eastAsia="Times New Roman" w:hAnsi="Times New Roman" w:cs="Times New Roman"/>
          <w:sz w:val="28"/>
          <w:szCs w:val="28"/>
        </w:rPr>
        <w:t>of the resulting image from the im</w:t>
      </w:r>
      <w:r w:rsidR="009C21EA">
        <w:rPr>
          <w:rFonts w:ascii="Times New Roman" w:eastAsia="Times New Roman" w:hAnsi="Times New Roman" w:cs="Times New Roman"/>
          <w:sz w:val="28"/>
          <w:szCs w:val="28"/>
        </w:rPr>
        <w:t xml:space="preserve">age I (in terms of the standard </w:t>
      </w:r>
      <w:r w:rsidRPr="00F14AF2">
        <w:rPr>
          <w:rFonts w:ascii="Times New Roman" w:eastAsia="Times New Roman" w:hAnsi="Times New Roman" w:cs="Times New Roman"/>
          <w:sz w:val="28"/>
          <w:szCs w:val="28"/>
        </w:rPr>
        <w:t>deviation of Poisson noise) belo</w:t>
      </w:r>
      <w:r w:rsidR="009C21EA">
        <w:rPr>
          <w:rFonts w:ascii="Times New Roman" w:eastAsia="Times New Roman" w:hAnsi="Times New Roman" w:cs="Times New Roman"/>
          <w:sz w:val="28"/>
          <w:szCs w:val="28"/>
        </w:rPr>
        <w:t xml:space="preserve">w which the damping occurs. The </w:t>
      </w:r>
      <w:r w:rsidRPr="00F14AF2">
        <w:rPr>
          <w:rFonts w:ascii="Times New Roman" w:eastAsia="Times New Roman" w:hAnsi="Times New Roman" w:cs="Times New Roman"/>
          <w:sz w:val="28"/>
          <w:szCs w:val="28"/>
        </w:rPr>
        <w:t>iterations are suppressed for the</w:t>
      </w:r>
      <w:r w:rsidR="009C21EA">
        <w:rPr>
          <w:rFonts w:ascii="Times New Roman" w:eastAsia="Times New Roman" w:hAnsi="Times New Roman" w:cs="Times New Roman"/>
          <w:sz w:val="28"/>
          <w:szCs w:val="28"/>
        </w:rPr>
        <w:t xml:space="preserve"> pixels that deviate within the </w:t>
      </w:r>
      <w:r w:rsidRPr="00F14AF2">
        <w:rPr>
          <w:rFonts w:ascii="Times New Roman" w:eastAsia="Times New Roman" w:hAnsi="Times New Roman" w:cs="Times New Roman"/>
          <w:sz w:val="28"/>
          <w:szCs w:val="28"/>
        </w:rPr>
        <w:t>DAMPAR value from their original v</w:t>
      </w:r>
      <w:r w:rsidR="009C21EA">
        <w:rPr>
          <w:rFonts w:ascii="Times New Roman" w:eastAsia="Times New Roman" w:hAnsi="Times New Roman" w:cs="Times New Roman"/>
          <w:sz w:val="28"/>
          <w:szCs w:val="28"/>
        </w:rPr>
        <w:t xml:space="preserve">alue. This suppresses the noise </w:t>
      </w:r>
      <w:r w:rsidRPr="00F14AF2">
        <w:rPr>
          <w:rFonts w:ascii="Times New Roman" w:eastAsia="Times New Roman" w:hAnsi="Times New Roman" w:cs="Times New Roman"/>
          <w:sz w:val="28"/>
          <w:szCs w:val="28"/>
        </w:rPr>
        <w:t>generation in such pixels, preserving necessar</w:t>
      </w:r>
      <w:r w:rsidR="009C21EA">
        <w:rPr>
          <w:rFonts w:ascii="Times New Roman" w:eastAsia="Times New Roman" w:hAnsi="Times New Roman" w:cs="Times New Roman"/>
          <w:sz w:val="28"/>
          <w:szCs w:val="28"/>
        </w:rPr>
        <w:t xml:space="preserve">y image details </w:t>
      </w:r>
      <w:r w:rsidRPr="00F14AF2">
        <w:rPr>
          <w:rFonts w:ascii="Times New Roman" w:eastAsia="Times New Roman" w:hAnsi="Times New Roman" w:cs="Times New Roman"/>
          <w:sz w:val="28"/>
          <w:szCs w:val="28"/>
        </w:rPr>
        <w:t>elsewh</w:t>
      </w:r>
      <w:r w:rsidR="009C21EA">
        <w:rPr>
          <w:rFonts w:ascii="Times New Roman" w:eastAsia="Times New Roman" w:hAnsi="Times New Roman" w:cs="Times New Roman"/>
          <w:sz w:val="28"/>
          <w:szCs w:val="28"/>
        </w:rPr>
        <w:t>ere. Default is 0 (no damping).</w:t>
      </w:r>
    </w:p>
    <w:p w:rsidR="009C21EA" w:rsidRDefault="009C21EA" w:rsidP="00167116">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sidR="00F14AF2" w:rsidRPr="00F14AF2">
        <w:rPr>
          <w:rFonts w:ascii="Times New Roman" w:eastAsia="Times New Roman" w:hAnsi="Times New Roman" w:cs="Times New Roman"/>
          <w:sz w:val="28"/>
          <w:szCs w:val="28"/>
        </w:rPr>
        <w:t>WEIGHT  (</w:t>
      </w:r>
      <w:proofErr w:type="gramEnd"/>
      <w:r w:rsidR="00F14AF2" w:rsidRPr="00F14AF2">
        <w:rPr>
          <w:rFonts w:ascii="Times New Roman" w:eastAsia="Times New Roman" w:hAnsi="Times New Roman" w:cs="Times New Roman"/>
          <w:sz w:val="28"/>
          <w:szCs w:val="28"/>
        </w:rPr>
        <w:t>optional) is assigned to each pixel to reflect its recording</w:t>
      </w:r>
      <w:r>
        <w:rPr>
          <w:rFonts w:ascii="Times New Roman" w:eastAsia="Times New Roman" w:hAnsi="Times New Roman" w:cs="Times New Roman"/>
          <w:sz w:val="28"/>
          <w:szCs w:val="28"/>
        </w:rPr>
        <w:t xml:space="preserve"> </w:t>
      </w:r>
      <w:r w:rsidR="00F14AF2" w:rsidRPr="00F14AF2">
        <w:rPr>
          <w:rFonts w:ascii="Times New Roman" w:eastAsia="Times New Roman" w:hAnsi="Times New Roman" w:cs="Times New Roman"/>
          <w:sz w:val="28"/>
          <w:szCs w:val="28"/>
        </w:rPr>
        <w:t>quality in the camera. A bad pixel is excluded from the solution by</w:t>
      </w:r>
      <w:r>
        <w:rPr>
          <w:rFonts w:ascii="Times New Roman" w:eastAsia="Times New Roman" w:hAnsi="Times New Roman" w:cs="Times New Roman"/>
          <w:sz w:val="28"/>
          <w:szCs w:val="28"/>
        </w:rPr>
        <w:t xml:space="preserve"> </w:t>
      </w:r>
      <w:r w:rsidR="00F14AF2" w:rsidRPr="00F14AF2">
        <w:rPr>
          <w:rFonts w:ascii="Times New Roman" w:eastAsia="Times New Roman" w:hAnsi="Times New Roman" w:cs="Times New Roman"/>
          <w:sz w:val="28"/>
          <w:szCs w:val="28"/>
        </w:rPr>
        <w:t>assigning it zero weight value. Instead of giving a weight of one for</w:t>
      </w:r>
      <w:r>
        <w:rPr>
          <w:rFonts w:ascii="Times New Roman" w:eastAsia="Times New Roman" w:hAnsi="Times New Roman" w:cs="Times New Roman"/>
          <w:sz w:val="28"/>
          <w:szCs w:val="28"/>
        </w:rPr>
        <w:t xml:space="preserve"> </w:t>
      </w:r>
      <w:r w:rsidR="00F14AF2" w:rsidRPr="00F14AF2">
        <w:rPr>
          <w:rFonts w:ascii="Times New Roman" w:eastAsia="Times New Roman" w:hAnsi="Times New Roman" w:cs="Times New Roman"/>
          <w:sz w:val="28"/>
          <w:szCs w:val="28"/>
        </w:rPr>
        <w:t>good pixels, you can adjust their weight according to the amount of</w:t>
      </w:r>
      <w:r>
        <w:rPr>
          <w:rFonts w:ascii="Times New Roman" w:eastAsia="Times New Roman" w:hAnsi="Times New Roman" w:cs="Times New Roman"/>
          <w:sz w:val="28"/>
          <w:szCs w:val="28"/>
        </w:rPr>
        <w:t xml:space="preserve"> </w:t>
      </w:r>
      <w:r w:rsidR="00F14AF2" w:rsidRPr="00F14AF2">
        <w:rPr>
          <w:rFonts w:ascii="Times New Roman" w:eastAsia="Times New Roman" w:hAnsi="Times New Roman" w:cs="Times New Roman"/>
          <w:sz w:val="28"/>
          <w:szCs w:val="28"/>
        </w:rPr>
        <w:t>flat-field correction. Default is a unit array of the same size as</w:t>
      </w:r>
      <w:r>
        <w:rPr>
          <w:rFonts w:ascii="Times New Roman" w:eastAsia="Times New Roman" w:hAnsi="Times New Roman" w:cs="Times New Roman"/>
          <w:sz w:val="28"/>
          <w:szCs w:val="28"/>
        </w:rPr>
        <w:t xml:space="preserve"> </w:t>
      </w:r>
      <w:r w:rsidR="00F14AF2" w:rsidRPr="00F14AF2">
        <w:rPr>
          <w:rFonts w:ascii="Times New Roman" w:eastAsia="Times New Roman" w:hAnsi="Times New Roman" w:cs="Times New Roman"/>
          <w:sz w:val="28"/>
          <w:szCs w:val="28"/>
        </w:rPr>
        <w:t>input image I.</w:t>
      </w:r>
      <w:r w:rsidR="00167116">
        <w:rPr>
          <w:rFonts w:ascii="Times New Roman" w:eastAsia="Times New Roman" w:hAnsi="Times New Roman" w:cs="Times New Roman"/>
          <w:sz w:val="28"/>
          <w:szCs w:val="28"/>
        </w:rPr>
        <w:t xml:space="preserve"> </w:t>
      </w:r>
      <w:r w:rsidR="00F14AF2" w:rsidRPr="00F14AF2">
        <w:rPr>
          <w:rFonts w:ascii="Times New Roman" w:eastAsia="Times New Roman" w:hAnsi="Times New Roman" w:cs="Times New Roman"/>
          <w:sz w:val="28"/>
          <w:szCs w:val="28"/>
        </w:rPr>
        <w:t>READOUT (optional) is an array (or a value) corresponding to the</w:t>
      </w:r>
      <w:r>
        <w:rPr>
          <w:rFonts w:ascii="Times New Roman" w:eastAsia="Times New Roman" w:hAnsi="Times New Roman" w:cs="Times New Roman"/>
          <w:sz w:val="28"/>
          <w:szCs w:val="28"/>
        </w:rPr>
        <w:t xml:space="preserve"> </w:t>
      </w:r>
      <w:r w:rsidR="00F14AF2" w:rsidRPr="00F14AF2">
        <w:rPr>
          <w:rFonts w:ascii="Times New Roman" w:eastAsia="Times New Roman" w:hAnsi="Times New Roman" w:cs="Times New Roman"/>
          <w:sz w:val="28"/>
          <w:szCs w:val="28"/>
        </w:rPr>
        <w:t>additive noise (e.g., background, foreground noise) and the variance</w:t>
      </w:r>
      <w:r>
        <w:rPr>
          <w:rFonts w:ascii="Times New Roman" w:eastAsia="Times New Roman" w:hAnsi="Times New Roman" w:cs="Times New Roman"/>
          <w:sz w:val="28"/>
          <w:szCs w:val="28"/>
        </w:rPr>
        <w:t xml:space="preserve"> </w:t>
      </w:r>
      <w:r w:rsidR="00F14AF2" w:rsidRPr="00F14AF2">
        <w:rPr>
          <w:rFonts w:ascii="Times New Roman" w:eastAsia="Times New Roman" w:hAnsi="Times New Roman" w:cs="Times New Roman"/>
          <w:sz w:val="28"/>
          <w:szCs w:val="28"/>
        </w:rPr>
        <w:t xml:space="preserve">of the read-out camera noise. READOUT </w:t>
      </w:r>
      <w:proofErr w:type="gramStart"/>
      <w:r w:rsidR="00F14AF2" w:rsidRPr="00F14AF2">
        <w:rPr>
          <w:rFonts w:ascii="Times New Roman" w:eastAsia="Times New Roman" w:hAnsi="Times New Roman" w:cs="Times New Roman"/>
          <w:sz w:val="28"/>
          <w:szCs w:val="28"/>
        </w:rPr>
        <w:t>has to</w:t>
      </w:r>
      <w:proofErr w:type="gramEnd"/>
      <w:r w:rsidR="00F14AF2" w:rsidRPr="00F14AF2">
        <w:rPr>
          <w:rFonts w:ascii="Times New Roman" w:eastAsia="Times New Roman" w:hAnsi="Times New Roman" w:cs="Times New Roman"/>
          <w:sz w:val="28"/>
          <w:szCs w:val="28"/>
        </w:rPr>
        <w:t xml:space="preserve"> be in the units of the</w:t>
      </w:r>
      <w:r>
        <w:rPr>
          <w:rFonts w:ascii="Times New Roman" w:eastAsia="Times New Roman" w:hAnsi="Times New Roman" w:cs="Times New Roman"/>
          <w:sz w:val="28"/>
          <w:szCs w:val="28"/>
        </w:rPr>
        <w:t xml:space="preserve"> </w:t>
      </w:r>
      <w:r w:rsidR="00F14AF2" w:rsidRPr="00F14AF2">
        <w:rPr>
          <w:rFonts w:ascii="Times New Roman" w:eastAsia="Times New Roman" w:hAnsi="Times New Roman" w:cs="Times New Roman"/>
          <w:sz w:val="28"/>
          <w:szCs w:val="28"/>
        </w:rPr>
        <w:t>image. Default is 0.</w:t>
      </w:r>
    </w:p>
    <w:p w:rsidR="00F14AF2" w:rsidRDefault="00F14AF2" w:rsidP="00F14AF2">
      <w:pPr>
        <w:shd w:val="clear" w:color="auto" w:fill="FFFFFF"/>
        <w:spacing w:after="150" w:line="360" w:lineRule="auto"/>
        <w:jc w:val="both"/>
        <w:rPr>
          <w:rFonts w:ascii="Times New Roman" w:eastAsia="Times New Roman" w:hAnsi="Times New Roman" w:cs="Times New Roman"/>
          <w:sz w:val="28"/>
          <w:szCs w:val="28"/>
        </w:rPr>
      </w:pPr>
      <w:r w:rsidRPr="00F14AF2">
        <w:rPr>
          <w:rFonts w:ascii="Times New Roman" w:eastAsia="Times New Roman" w:hAnsi="Times New Roman" w:cs="Times New Roman"/>
          <w:sz w:val="28"/>
          <w:szCs w:val="28"/>
        </w:rPr>
        <w:lastRenderedPageBreak/>
        <w:t xml:space="preserve"> SUBSMPL (optional) denotes subsampling and is used when the PSF is</w:t>
      </w:r>
      <w:r w:rsidR="009C21EA">
        <w:rPr>
          <w:rFonts w:ascii="Times New Roman" w:eastAsia="Times New Roman" w:hAnsi="Times New Roman" w:cs="Times New Roman"/>
          <w:sz w:val="28"/>
          <w:szCs w:val="28"/>
        </w:rPr>
        <w:t xml:space="preserve"> </w:t>
      </w:r>
      <w:r w:rsidRPr="00F14AF2">
        <w:rPr>
          <w:rFonts w:ascii="Times New Roman" w:eastAsia="Times New Roman" w:hAnsi="Times New Roman" w:cs="Times New Roman"/>
          <w:sz w:val="28"/>
          <w:szCs w:val="28"/>
        </w:rPr>
        <w:t>given on a grid that is SUBSMPL times finer than the image. Default is 1.</w:t>
      </w:r>
    </w:p>
    <w:p w:rsidR="008838AC" w:rsidRDefault="009C21EA" w:rsidP="009C21EA">
      <w:pPr>
        <w:autoSpaceDE w:val="0"/>
        <w:autoSpaceDN w:val="0"/>
        <w:adjustRightInd w:val="0"/>
        <w:spacing w:after="0" w:line="240" w:lineRule="auto"/>
        <w:rPr>
          <w:rFonts w:ascii="Times New Roman" w:eastAsia="SimSun" w:hAnsi="Times New Roman" w:cs="Times New Roman"/>
          <w:b/>
          <w:sz w:val="32"/>
          <w:szCs w:val="32"/>
          <w:lang w:val="en-IN" w:bidi="ar-SA"/>
        </w:rPr>
      </w:pPr>
      <w:proofErr w:type="spellStart"/>
      <w:r w:rsidRPr="009C21EA">
        <w:rPr>
          <w:rFonts w:ascii="Times New Roman" w:eastAsia="SimSun" w:hAnsi="Times New Roman" w:cs="Times New Roman"/>
          <w:b/>
          <w:sz w:val="32"/>
          <w:szCs w:val="32"/>
          <w:lang w:val="en-IN" w:bidi="ar-SA"/>
        </w:rPr>
        <w:t>Deconvwnr</w:t>
      </w:r>
      <w:proofErr w:type="spellEnd"/>
      <w:r w:rsidRPr="009C21EA">
        <w:rPr>
          <w:rFonts w:ascii="Times New Roman" w:eastAsia="SimSun" w:hAnsi="Times New Roman" w:cs="Times New Roman"/>
          <w:b/>
          <w:sz w:val="32"/>
          <w:szCs w:val="32"/>
          <w:lang w:val="en-IN" w:bidi="ar-SA"/>
        </w:rPr>
        <w:t>:</w:t>
      </w:r>
    </w:p>
    <w:p w:rsidR="008838AC" w:rsidRDefault="008838AC" w:rsidP="009C21EA">
      <w:pPr>
        <w:autoSpaceDE w:val="0"/>
        <w:autoSpaceDN w:val="0"/>
        <w:adjustRightInd w:val="0"/>
        <w:spacing w:after="0" w:line="240" w:lineRule="auto"/>
        <w:rPr>
          <w:rFonts w:ascii="Times New Roman" w:eastAsia="SimSun" w:hAnsi="Times New Roman" w:cs="Times New Roman"/>
          <w:b/>
          <w:sz w:val="32"/>
          <w:szCs w:val="32"/>
          <w:lang w:val="en-IN" w:bidi="ar-SA"/>
        </w:rPr>
      </w:pPr>
    </w:p>
    <w:p w:rsidR="008838AC" w:rsidRDefault="009C21EA" w:rsidP="008838AC">
      <w:pPr>
        <w:autoSpaceDE w:val="0"/>
        <w:autoSpaceDN w:val="0"/>
        <w:adjustRightInd w:val="0"/>
        <w:spacing w:after="0" w:line="360" w:lineRule="auto"/>
        <w:jc w:val="both"/>
        <w:rPr>
          <w:rFonts w:ascii="Times New Roman" w:eastAsia="SimSun" w:hAnsi="Times New Roman" w:cs="Times New Roman"/>
          <w:sz w:val="28"/>
          <w:szCs w:val="28"/>
          <w:lang w:val="en-IN" w:bidi="ar-SA"/>
        </w:rPr>
      </w:pPr>
      <w:proofErr w:type="spellStart"/>
      <w:r w:rsidRPr="009C21EA">
        <w:rPr>
          <w:rFonts w:ascii="Times New Roman" w:eastAsia="SimSun" w:hAnsi="Times New Roman" w:cs="Times New Roman"/>
          <w:sz w:val="28"/>
          <w:szCs w:val="28"/>
          <w:lang w:val="en-IN" w:bidi="ar-SA"/>
        </w:rPr>
        <w:t>deconvwnr</w:t>
      </w:r>
      <w:proofErr w:type="spellEnd"/>
      <w:r w:rsidRPr="009C21EA">
        <w:rPr>
          <w:rFonts w:ascii="Times New Roman" w:eastAsia="SimSun" w:hAnsi="Times New Roman" w:cs="Times New Roman"/>
          <w:sz w:val="28"/>
          <w:szCs w:val="28"/>
          <w:lang w:val="en-IN" w:bidi="ar-SA"/>
        </w:rPr>
        <w:t xml:space="preserve"> Deblur image using Wiener filter.</w:t>
      </w:r>
    </w:p>
    <w:p w:rsidR="009C21EA" w:rsidRPr="009C21EA" w:rsidRDefault="009C21EA" w:rsidP="008838AC">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9C21EA">
        <w:rPr>
          <w:rFonts w:ascii="Times New Roman" w:eastAsia="SimSun" w:hAnsi="Times New Roman" w:cs="Times New Roman"/>
          <w:sz w:val="28"/>
          <w:szCs w:val="28"/>
          <w:lang w:val="en-IN" w:bidi="ar-SA"/>
        </w:rPr>
        <w:t xml:space="preserve">J = </w:t>
      </w:r>
      <w:proofErr w:type="spellStart"/>
      <w:r w:rsidRPr="009C21EA">
        <w:rPr>
          <w:rFonts w:ascii="Times New Roman" w:eastAsia="SimSun" w:hAnsi="Times New Roman" w:cs="Times New Roman"/>
          <w:sz w:val="28"/>
          <w:szCs w:val="28"/>
          <w:lang w:val="en-IN" w:bidi="ar-SA"/>
        </w:rPr>
        <w:t>deconvwnr</w:t>
      </w:r>
      <w:proofErr w:type="spellEnd"/>
      <w:r w:rsidRPr="009C21EA">
        <w:rPr>
          <w:rFonts w:ascii="Times New Roman" w:eastAsia="SimSun" w:hAnsi="Times New Roman" w:cs="Times New Roman"/>
          <w:sz w:val="28"/>
          <w:szCs w:val="28"/>
          <w:lang w:val="en-IN" w:bidi="ar-SA"/>
        </w:rPr>
        <w:t>(</w:t>
      </w:r>
      <w:proofErr w:type="gramStart"/>
      <w:r w:rsidRPr="009C21EA">
        <w:rPr>
          <w:rFonts w:ascii="Times New Roman" w:eastAsia="SimSun" w:hAnsi="Times New Roman" w:cs="Times New Roman"/>
          <w:sz w:val="28"/>
          <w:szCs w:val="28"/>
          <w:lang w:val="en-IN" w:bidi="ar-SA"/>
        </w:rPr>
        <w:t>I,PSF</w:t>
      </w:r>
      <w:proofErr w:type="gramEnd"/>
      <w:r w:rsidRPr="009C21EA">
        <w:rPr>
          <w:rFonts w:ascii="Times New Roman" w:eastAsia="SimSun" w:hAnsi="Times New Roman" w:cs="Times New Roman"/>
          <w:sz w:val="28"/>
          <w:szCs w:val="28"/>
          <w:lang w:val="en-IN" w:bidi="ar-SA"/>
        </w:rPr>
        <w:t xml:space="preserve">,NSR) deconvolves </w:t>
      </w:r>
      <w:r>
        <w:rPr>
          <w:rFonts w:ascii="Times New Roman" w:eastAsia="SimSun" w:hAnsi="Times New Roman" w:cs="Times New Roman"/>
          <w:sz w:val="28"/>
          <w:szCs w:val="28"/>
          <w:lang w:val="en-IN" w:bidi="ar-SA"/>
        </w:rPr>
        <w:t xml:space="preserve">image I using the Wiener filter algorithm, </w:t>
      </w:r>
      <w:r w:rsidRPr="009C21EA">
        <w:rPr>
          <w:rFonts w:ascii="Times New Roman" w:eastAsia="SimSun" w:hAnsi="Times New Roman" w:cs="Times New Roman"/>
          <w:sz w:val="28"/>
          <w:szCs w:val="28"/>
          <w:lang w:val="en-IN" w:bidi="ar-SA"/>
        </w:rPr>
        <w:t xml:space="preserve">returning deblurred image J. </w:t>
      </w:r>
      <w:r>
        <w:rPr>
          <w:rFonts w:ascii="Times New Roman" w:eastAsia="SimSun" w:hAnsi="Times New Roman" w:cs="Times New Roman"/>
          <w:sz w:val="28"/>
          <w:szCs w:val="28"/>
          <w:lang w:val="en-IN" w:bidi="ar-SA"/>
        </w:rPr>
        <w:t>Image I can be an N-dimensional</w:t>
      </w:r>
      <w:r w:rsidRPr="009C21EA">
        <w:rPr>
          <w:rFonts w:ascii="Times New Roman" w:eastAsia="SimSun" w:hAnsi="Times New Roman" w:cs="Times New Roman"/>
          <w:sz w:val="28"/>
          <w:szCs w:val="28"/>
          <w:lang w:val="en-IN" w:bidi="ar-SA"/>
        </w:rPr>
        <w:t xml:space="preserve"> array. PSF is the point-spread function </w:t>
      </w:r>
      <w:r>
        <w:rPr>
          <w:rFonts w:ascii="Times New Roman" w:eastAsia="SimSun" w:hAnsi="Times New Roman" w:cs="Times New Roman"/>
          <w:sz w:val="28"/>
          <w:szCs w:val="28"/>
          <w:lang w:val="en-IN" w:bidi="ar-SA"/>
        </w:rPr>
        <w:t xml:space="preserve">with which I was convolved. NSR </w:t>
      </w:r>
      <w:r w:rsidRPr="009C21EA">
        <w:rPr>
          <w:rFonts w:ascii="Times New Roman" w:eastAsia="SimSun" w:hAnsi="Times New Roman" w:cs="Times New Roman"/>
          <w:sz w:val="28"/>
          <w:szCs w:val="28"/>
          <w:lang w:val="en-IN" w:bidi="ar-SA"/>
        </w:rPr>
        <w:t>is the noise-to-signal power ratio of t</w:t>
      </w:r>
      <w:r>
        <w:rPr>
          <w:rFonts w:ascii="Times New Roman" w:eastAsia="SimSun" w:hAnsi="Times New Roman" w:cs="Times New Roman"/>
          <w:sz w:val="28"/>
          <w:szCs w:val="28"/>
          <w:lang w:val="en-IN" w:bidi="ar-SA"/>
        </w:rPr>
        <w:t xml:space="preserve">he additive noise. NSR can be </w:t>
      </w:r>
      <w:proofErr w:type="spellStart"/>
      <w:r>
        <w:rPr>
          <w:rFonts w:ascii="Times New Roman" w:eastAsia="SimSun" w:hAnsi="Times New Roman" w:cs="Times New Roman"/>
          <w:sz w:val="28"/>
          <w:szCs w:val="28"/>
          <w:lang w:val="en-IN" w:bidi="ar-SA"/>
        </w:rPr>
        <w:t>a</w:t>
      </w:r>
      <w:r w:rsidRPr="009C21EA">
        <w:rPr>
          <w:rFonts w:ascii="Times New Roman" w:eastAsia="SimSun" w:hAnsi="Times New Roman" w:cs="Times New Roman"/>
          <w:sz w:val="28"/>
          <w:szCs w:val="28"/>
          <w:lang w:val="en-IN" w:bidi="ar-SA"/>
        </w:rPr>
        <w:t>scalar</w:t>
      </w:r>
      <w:proofErr w:type="spellEnd"/>
      <w:r w:rsidRPr="009C21EA">
        <w:rPr>
          <w:rFonts w:ascii="Times New Roman" w:eastAsia="SimSun" w:hAnsi="Times New Roman" w:cs="Times New Roman"/>
          <w:sz w:val="28"/>
          <w:szCs w:val="28"/>
          <w:lang w:val="en-IN" w:bidi="ar-SA"/>
        </w:rPr>
        <w:t xml:space="preserve"> or a spectral-domain array of t</w:t>
      </w:r>
      <w:r>
        <w:rPr>
          <w:rFonts w:ascii="Times New Roman" w:eastAsia="SimSun" w:hAnsi="Times New Roman" w:cs="Times New Roman"/>
          <w:sz w:val="28"/>
          <w:szCs w:val="28"/>
          <w:lang w:val="en-IN" w:bidi="ar-SA"/>
        </w:rPr>
        <w:t xml:space="preserve">he same size as I. </w:t>
      </w:r>
      <w:proofErr w:type="gramStart"/>
      <w:r>
        <w:rPr>
          <w:rFonts w:ascii="Times New Roman" w:eastAsia="SimSun" w:hAnsi="Times New Roman" w:cs="Times New Roman"/>
          <w:sz w:val="28"/>
          <w:szCs w:val="28"/>
          <w:lang w:val="en-IN" w:bidi="ar-SA"/>
        </w:rPr>
        <w:t xml:space="preserve">Specifying </w:t>
      </w:r>
      <w:r w:rsidRPr="009C21EA">
        <w:rPr>
          <w:rFonts w:ascii="Times New Roman" w:eastAsia="SimSun" w:hAnsi="Times New Roman" w:cs="Times New Roman"/>
          <w:sz w:val="28"/>
          <w:szCs w:val="28"/>
          <w:lang w:val="en-IN" w:bidi="ar-SA"/>
        </w:rPr>
        <w:t xml:space="preserve"> for</w:t>
      </w:r>
      <w:proofErr w:type="gramEnd"/>
      <w:r w:rsidRPr="009C21EA">
        <w:rPr>
          <w:rFonts w:ascii="Times New Roman" w:eastAsia="SimSun" w:hAnsi="Times New Roman" w:cs="Times New Roman"/>
          <w:sz w:val="28"/>
          <w:szCs w:val="28"/>
          <w:lang w:val="en-IN" w:bidi="ar-SA"/>
        </w:rPr>
        <w:t xml:space="preserve"> the NSR is equivalent to creating an ideal inverse filter.</w:t>
      </w:r>
    </w:p>
    <w:p w:rsidR="009C21EA" w:rsidRDefault="009C21EA" w:rsidP="009C21EA">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9C21EA">
        <w:rPr>
          <w:rFonts w:ascii="Times New Roman" w:eastAsia="SimSun" w:hAnsi="Times New Roman" w:cs="Times New Roman"/>
          <w:sz w:val="28"/>
          <w:szCs w:val="28"/>
          <w:lang w:val="en-IN" w:bidi="ar-SA"/>
        </w:rPr>
        <w:t xml:space="preserve">The algorithm is optimal in a sense of </w:t>
      </w:r>
      <w:r>
        <w:rPr>
          <w:rFonts w:ascii="Times New Roman" w:eastAsia="SimSun" w:hAnsi="Times New Roman" w:cs="Times New Roman"/>
          <w:sz w:val="28"/>
          <w:szCs w:val="28"/>
          <w:lang w:val="en-IN" w:bidi="ar-SA"/>
        </w:rPr>
        <w:t>least mean square error between</w:t>
      </w:r>
      <w:r w:rsidRPr="009C21EA">
        <w:rPr>
          <w:rFonts w:ascii="Times New Roman" w:eastAsia="SimSun" w:hAnsi="Times New Roman" w:cs="Times New Roman"/>
          <w:sz w:val="28"/>
          <w:szCs w:val="28"/>
          <w:lang w:val="en-IN" w:bidi="ar-SA"/>
        </w:rPr>
        <w:t xml:space="preserve"> the </w:t>
      </w:r>
      <w:r>
        <w:rPr>
          <w:rFonts w:ascii="Times New Roman" w:eastAsia="SimSun" w:hAnsi="Times New Roman" w:cs="Times New Roman"/>
          <w:sz w:val="28"/>
          <w:szCs w:val="28"/>
          <w:lang w:val="en-IN" w:bidi="ar-SA"/>
        </w:rPr>
        <w:t xml:space="preserve">estimated and the true images. </w:t>
      </w:r>
    </w:p>
    <w:p w:rsidR="009C21EA" w:rsidRDefault="009C21EA" w:rsidP="008838AC">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9C21EA">
        <w:rPr>
          <w:rFonts w:ascii="Times New Roman" w:eastAsia="SimSun" w:hAnsi="Times New Roman" w:cs="Times New Roman"/>
          <w:sz w:val="28"/>
          <w:szCs w:val="28"/>
          <w:lang w:val="en-IN" w:bidi="ar-SA"/>
        </w:rPr>
        <w:t xml:space="preserve">J = </w:t>
      </w:r>
      <w:proofErr w:type="spellStart"/>
      <w:r w:rsidRPr="009C21EA">
        <w:rPr>
          <w:rFonts w:ascii="Times New Roman" w:eastAsia="SimSun" w:hAnsi="Times New Roman" w:cs="Times New Roman"/>
          <w:sz w:val="28"/>
          <w:szCs w:val="28"/>
          <w:lang w:val="en-IN" w:bidi="ar-SA"/>
        </w:rPr>
        <w:t>deconvwnr</w:t>
      </w:r>
      <w:proofErr w:type="spellEnd"/>
      <w:r w:rsidRPr="009C21EA">
        <w:rPr>
          <w:rFonts w:ascii="Times New Roman" w:eastAsia="SimSun" w:hAnsi="Times New Roman" w:cs="Times New Roman"/>
          <w:sz w:val="28"/>
          <w:szCs w:val="28"/>
          <w:lang w:val="en-IN" w:bidi="ar-SA"/>
        </w:rPr>
        <w:t>(</w:t>
      </w:r>
      <w:proofErr w:type="gramStart"/>
      <w:r w:rsidRPr="009C21EA">
        <w:rPr>
          <w:rFonts w:ascii="Times New Roman" w:eastAsia="SimSun" w:hAnsi="Times New Roman" w:cs="Times New Roman"/>
          <w:sz w:val="28"/>
          <w:szCs w:val="28"/>
          <w:lang w:val="en-IN" w:bidi="ar-SA"/>
        </w:rPr>
        <w:t>I,PSF</w:t>
      </w:r>
      <w:proofErr w:type="gramEnd"/>
      <w:r w:rsidRPr="009C21EA">
        <w:rPr>
          <w:rFonts w:ascii="Times New Roman" w:eastAsia="SimSun" w:hAnsi="Times New Roman" w:cs="Times New Roman"/>
          <w:sz w:val="28"/>
          <w:szCs w:val="28"/>
          <w:lang w:val="en-IN" w:bidi="ar-SA"/>
        </w:rPr>
        <w:t>,NCORR,ICORR)deconvol</w:t>
      </w:r>
      <w:r>
        <w:rPr>
          <w:rFonts w:ascii="Times New Roman" w:eastAsia="SimSun" w:hAnsi="Times New Roman" w:cs="Times New Roman"/>
          <w:sz w:val="28"/>
          <w:szCs w:val="28"/>
          <w:lang w:val="en-IN" w:bidi="ar-SA"/>
        </w:rPr>
        <w:t xml:space="preserve">ves image I, where NCORR is the </w:t>
      </w:r>
      <w:r w:rsidRPr="009C21EA">
        <w:rPr>
          <w:rFonts w:ascii="Times New Roman" w:eastAsia="SimSun" w:hAnsi="Times New Roman" w:cs="Times New Roman"/>
          <w:sz w:val="28"/>
          <w:szCs w:val="28"/>
          <w:lang w:val="en-IN" w:bidi="ar-SA"/>
        </w:rPr>
        <w:t>autocorrelation function of the noise a</w:t>
      </w:r>
      <w:r>
        <w:rPr>
          <w:rFonts w:ascii="Times New Roman" w:eastAsia="SimSun" w:hAnsi="Times New Roman" w:cs="Times New Roman"/>
          <w:sz w:val="28"/>
          <w:szCs w:val="28"/>
          <w:lang w:val="en-IN" w:bidi="ar-SA"/>
        </w:rPr>
        <w:t xml:space="preserve">nd ICORR is the autocorrelation </w:t>
      </w:r>
      <w:r w:rsidRPr="009C21EA">
        <w:rPr>
          <w:rFonts w:ascii="Times New Roman" w:eastAsia="SimSun" w:hAnsi="Times New Roman" w:cs="Times New Roman"/>
          <w:sz w:val="28"/>
          <w:szCs w:val="28"/>
          <w:lang w:val="en-IN" w:bidi="ar-SA"/>
        </w:rPr>
        <w:t xml:space="preserve">function of the original image. NCORR </w:t>
      </w:r>
      <w:r>
        <w:rPr>
          <w:rFonts w:ascii="Times New Roman" w:eastAsia="SimSun" w:hAnsi="Times New Roman" w:cs="Times New Roman"/>
          <w:sz w:val="28"/>
          <w:szCs w:val="28"/>
          <w:lang w:val="en-IN" w:bidi="ar-SA"/>
        </w:rPr>
        <w:t xml:space="preserve">and ICORR can be of any size or </w:t>
      </w:r>
      <w:r w:rsidRPr="009C21EA">
        <w:rPr>
          <w:rFonts w:ascii="Times New Roman" w:eastAsia="SimSun" w:hAnsi="Times New Roman" w:cs="Times New Roman"/>
          <w:sz w:val="28"/>
          <w:szCs w:val="28"/>
          <w:lang w:val="en-IN" w:bidi="ar-SA"/>
        </w:rPr>
        <w:t>dimension, not exceeding the origin</w:t>
      </w:r>
      <w:r>
        <w:rPr>
          <w:rFonts w:ascii="Times New Roman" w:eastAsia="SimSun" w:hAnsi="Times New Roman" w:cs="Times New Roman"/>
          <w:sz w:val="28"/>
          <w:szCs w:val="28"/>
          <w:lang w:val="en-IN" w:bidi="ar-SA"/>
        </w:rPr>
        <w:t xml:space="preserve">al image. If NCORR or ICORR are </w:t>
      </w:r>
      <w:r w:rsidRPr="009C21EA">
        <w:rPr>
          <w:rFonts w:ascii="Times New Roman" w:eastAsia="SimSun" w:hAnsi="Times New Roman" w:cs="Times New Roman"/>
          <w:sz w:val="28"/>
          <w:szCs w:val="28"/>
          <w:lang w:val="en-IN" w:bidi="ar-SA"/>
        </w:rPr>
        <w:t>N-dimensional arrays, the values co</w:t>
      </w:r>
      <w:r>
        <w:rPr>
          <w:rFonts w:ascii="Times New Roman" w:eastAsia="SimSun" w:hAnsi="Times New Roman" w:cs="Times New Roman"/>
          <w:sz w:val="28"/>
          <w:szCs w:val="28"/>
          <w:lang w:val="en-IN" w:bidi="ar-SA"/>
        </w:rPr>
        <w:t xml:space="preserve">rrespond to the autocorrelation </w:t>
      </w:r>
      <w:r w:rsidRPr="009C21EA">
        <w:rPr>
          <w:rFonts w:ascii="Times New Roman" w:eastAsia="SimSun" w:hAnsi="Times New Roman" w:cs="Times New Roman"/>
          <w:sz w:val="28"/>
          <w:szCs w:val="28"/>
          <w:lang w:val="en-IN" w:bidi="ar-SA"/>
        </w:rPr>
        <w:t>within each dimension. If NCORR or ICORR</w:t>
      </w:r>
      <w:r>
        <w:rPr>
          <w:rFonts w:ascii="Times New Roman" w:eastAsia="SimSun" w:hAnsi="Times New Roman" w:cs="Times New Roman"/>
          <w:sz w:val="28"/>
          <w:szCs w:val="28"/>
          <w:lang w:val="en-IN" w:bidi="ar-SA"/>
        </w:rPr>
        <w:t xml:space="preserve"> are vectors, and PSF is also a </w:t>
      </w:r>
      <w:r w:rsidRPr="009C21EA">
        <w:rPr>
          <w:rFonts w:ascii="Times New Roman" w:eastAsia="SimSun" w:hAnsi="Times New Roman" w:cs="Times New Roman"/>
          <w:sz w:val="28"/>
          <w:szCs w:val="28"/>
          <w:lang w:val="en-IN" w:bidi="ar-SA"/>
        </w:rPr>
        <w:t>vector, the values represent the autoco</w:t>
      </w:r>
      <w:r>
        <w:rPr>
          <w:rFonts w:ascii="Times New Roman" w:eastAsia="SimSun" w:hAnsi="Times New Roman" w:cs="Times New Roman"/>
          <w:sz w:val="28"/>
          <w:szCs w:val="28"/>
          <w:lang w:val="en-IN" w:bidi="ar-SA"/>
        </w:rPr>
        <w:t xml:space="preserve">rrelation function in the first </w:t>
      </w:r>
      <w:r w:rsidRPr="009C21EA">
        <w:rPr>
          <w:rFonts w:ascii="Times New Roman" w:eastAsia="SimSun" w:hAnsi="Times New Roman" w:cs="Times New Roman"/>
          <w:sz w:val="28"/>
          <w:szCs w:val="28"/>
          <w:lang w:val="en-IN" w:bidi="ar-SA"/>
        </w:rPr>
        <w:t xml:space="preserve">dimension. If PSF is an array, the </w:t>
      </w:r>
      <w:r>
        <w:rPr>
          <w:rFonts w:ascii="Times New Roman" w:eastAsia="SimSun" w:hAnsi="Times New Roman" w:cs="Times New Roman"/>
          <w:sz w:val="28"/>
          <w:szCs w:val="28"/>
          <w:lang w:val="en-IN" w:bidi="ar-SA"/>
        </w:rPr>
        <w:t xml:space="preserve">1-D autocorrelation function is </w:t>
      </w:r>
      <w:r w:rsidRPr="009C21EA">
        <w:rPr>
          <w:rFonts w:ascii="Times New Roman" w:eastAsia="SimSun" w:hAnsi="Times New Roman" w:cs="Times New Roman"/>
          <w:sz w:val="28"/>
          <w:szCs w:val="28"/>
          <w:lang w:val="en-IN" w:bidi="ar-SA"/>
        </w:rPr>
        <w:t>extrapolated by symmetry to all non-</w:t>
      </w:r>
      <w:r>
        <w:rPr>
          <w:rFonts w:ascii="Times New Roman" w:eastAsia="SimSun" w:hAnsi="Times New Roman" w:cs="Times New Roman"/>
          <w:sz w:val="28"/>
          <w:szCs w:val="28"/>
          <w:lang w:val="en-IN" w:bidi="ar-SA"/>
        </w:rPr>
        <w:t xml:space="preserve">singleton dimensions of PSF. If </w:t>
      </w:r>
      <w:r w:rsidRPr="009C21EA">
        <w:rPr>
          <w:rFonts w:ascii="Times New Roman" w:eastAsia="SimSun" w:hAnsi="Times New Roman" w:cs="Times New Roman"/>
          <w:sz w:val="28"/>
          <w:szCs w:val="28"/>
          <w:lang w:val="en-IN" w:bidi="ar-SA"/>
        </w:rPr>
        <w:t>NCORR or ICORR is a scalar, this va</w:t>
      </w:r>
      <w:r>
        <w:rPr>
          <w:rFonts w:ascii="Times New Roman" w:eastAsia="SimSun" w:hAnsi="Times New Roman" w:cs="Times New Roman"/>
          <w:sz w:val="28"/>
          <w:szCs w:val="28"/>
          <w:lang w:val="en-IN" w:bidi="ar-SA"/>
        </w:rPr>
        <w:t xml:space="preserve">lue represents the power of the </w:t>
      </w:r>
      <w:r w:rsidRPr="009C21EA">
        <w:rPr>
          <w:rFonts w:ascii="Times New Roman" w:eastAsia="SimSun" w:hAnsi="Times New Roman" w:cs="Times New Roman"/>
          <w:sz w:val="28"/>
          <w:szCs w:val="28"/>
          <w:lang w:val="en-IN" w:bidi="ar-SA"/>
        </w:rPr>
        <w:t>noise of the image.</w:t>
      </w:r>
    </w:p>
    <w:p w:rsidR="008535CE" w:rsidRPr="008535CE" w:rsidRDefault="008535CE" w:rsidP="008535CE">
      <w:pPr>
        <w:autoSpaceDE w:val="0"/>
        <w:autoSpaceDN w:val="0"/>
        <w:adjustRightInd w:val="0"/>
        <w:spacing w:after="0" w:line="360" w:lineRule="auto"/>
        <w:jc w:val="both"/>
        <w:rPr>
          <w:rFonts w:ascii="Times New Roman" w:eastAsia="SimSun" w:hAnsi="Times New Roman" w:cs="Times New Roman"/>
          <w:b/>
          <w:sz w:val="32"/>
          <w:szCs w:val="32"/>
          <w:lang w:val="en-IN" w:bidi="ar-SA"/>
        </w:rPr>
      </w:pPr>
      <w:proofErr w:type="spellStart"/>
      <w:r w:rsidRPr="008535CE">
        <w:rPr>
          <w:rFonts w:ascii="Times New Roman" w:eastAsia="SimSun" w:hAnsi="Times New Roman" w:cs="Times New Roman"/>
          <w:b/>
          <w:sz w:val="32"/>
          <w:szCs w:val="32"/>
          <w:lang w:val="en-IN" w:bidi="ar-SA"/>
        </w:rPr>
        <w:t>Deconvreg</w:t>
      </w:r>
      <w:proofErr w:type="spellEnd"/>
      <w:r>
        <w:rPr>
          <w:rFonts w:ascii="Times New Roman" w:eastAsia="SimSun" w:hAnsi="Times New Roman" w:cs="Times New Roman"/>
          <w:b/>
          <w:sz w:val="32"/>
          <w:szCs w:val="32"/>
          <w:lang w:val="en-IN" w:bidi="ar-SA"/>
        </w:rPr>
        <w:t>:</w:t>
      </w:r>
    </w:p>
    <w:p w:rsidR="008535CE" w:rsidRDefault="008535CE" w:rsidP="008535CE">
      <w:pPr>
        <w:autoSpaceDE w:val="0"/>
        <w:autoSpaceDN w:val="0"/>
        <w:adjustRightInd w:val="0"/>
        <w:spacing w:after="0" w:line="360" w:lineRule="auto"/>
        <w:ind w:left="720" w:firstLine="720"/>
        <w:jc w:val="both"/>
        <w:rPr>
          <w:rFonts w:ascii="Times New Roman" w:eastAsia="SimSun" w:hAnsi="Times New Roman" w:cs="Times New Roman"/>
          <w:sz w:val="28"/>
          <w:szCs w:val="28"/>
          <w:lang w:val="en-IN" w:bidi="ar-SA"/>
        </w:rPr>
      </w:pPr>
      <w:proofErr w:type="spellStart"/>
      <w:r>
        <w:rPr>
          <w:rFonts w:ascii="Times New Roman" w:eastAsia="SimSun" w:hAnsi="Times New Roman" w:cs="Times New Roman"/>
          <w:sz w:val="28"/>
          <w:szCs w:val="28"/>
          <w:lang w:val="en-IN" w:bidi="ar-SA"/>
        </w:rPr>
        <w:t>D</w:t>
      </w:r>
      <w:r w:rsidRPr="008535CE">
        <w:rPr>
          <w:rFonts w:ascii="Times New Roman" w:eastAsia="SimSun" w:hAnsi="Times New Roman" w:cs="Times New Roman"/>
          <w:sz w:val="28"/>
          <w:szCs w:val="28"/>
          <w:lang w:val="en-IN" w:bidi="ar-SA"/>
        </w:rPr>
        <w:t>econvreg</w:t>
      </w:r>
      <w:proofErr w:type="spellEnd"/>
      <w:r w:rsidRPr="008535CE">
        <w:rPr>
          <w:rFonts w:ascii="Times New Roman" w:eastAsia="SimSun" w:hAnsi="Times New Roman" w:cs="Times New Roman"/>
          <w:sz w:val="28"/>
          <w:szCs w:val="28"/>
          <w:lang w:val="en-IN" w:bidi="ar-SA"/>
        </w:rPr>
        <w:t xml:space="preserve"> Deblur image using regularized filter.</w:t>
      </w:r>
    </w:p>
    <w:p w:rsidR="008535CE" w:rsidRDefault="008535CE" w:rsidP="008535CE">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8535CE">
        <w:rPr>
          <w:rFonts w:ascii="Times New Roman" w:eastAsia="SimSun" w:hAnsi="Times New Roman" w:cs="Times New Roman"/>
          <w:sz w:val="28"/>
          <w:szCs w:val="28"/>
          <w:lang w:val="en-IN" w:bidi="ar-SA"/>
        </w:rPr>
        <w:t xml:space="preserve"> J = </w:t>
      </w:r>
      <w:proofErr w:type="spellStart"/>
      <w:r w:rsidRPr="008535CE">
        <w:rPr>
          <w:rFonts w:ascii="Times New Roman" w:eastAsia="SimSun" w:hAnsi="Times New Roman" w:cs="Times New Roman"/>
          <w:sz w:val="28"/>
          <w:szCs w:val="28"/>
          <w:lang w:val="en-IN" w:bidi="ar-SA"/>
        </w:rPr>
        <w:t>deconvreg</w:t>
      </w:r>
      <w:proofErr w:type="spellEnd"/>
      <w:r w:rsidRPr="008535CE">
        <w:rPr>
          <w:rFonts w:ascii="Times New Roman" w:eastAsia="SimSun" w:hAnsi="Times New Roman" w:cs="Times New Roman"/>
          <w:sz w:val="28"/>
          <w:szCs w:val="28"/>
          <w:lang w:val="en-IN" w:bidi="ar-SA"/>
        </w:rPr>
        <w:t>(</w:t>
      </w:r>
      <w:proofErr w:type="gramStart"/>
      <w:r w:rsidRPr="008535CE">
        <w:rPr>
          <w:rFonts w:ascii="Times New Roman" w:eastAsia="SimSun" w:hAnsi="Times New Roman" w:cs="Times New Roman"/>
          <w:sz w:val="28"/>
          <w:szCs w:val="28"/>
          <w:lang w:val="en-IN" w:bidi="ar-SA"/>
        </w:rPr>
        <w:t>I,PSF</w:t>
      </w:r>
      <w:proofErr w:type="gramEnd"/>
      <w:r w:rsidRPr="008535CE">
        <w:rPr>
          <w:rFonts w:ascii="Times New Roman" w:eastAsia="SimSun" w:hAnsi="Times New Roman" w:cs="Times New Roman"/>
          <w:sz w:val="28"/>
          <w:szCs w:val="28"/>
          <w:lang w:val="en-IN" w:bidi="ar-SA"/>
        </w:rPr>
        <w:t>) deconvo</w:t>
      </w:r>
      <w:r>
        <w:rPr>
          <w:rFonts w:ascii="Times New Roman" w:eastAsia="SimSun" w:hAnsi="Times New Roman" w:cs="Times New Roman"/>
          <w:sz w:val="28"/>
          <w:szCs w:val="28"/>
          <w:lang w:val="en-IN" w:bidi="ar-SA"/>
        </w:rPr>
        <w:t xml:space="preserve">lves image I using regularized </w:t>
      </w:r>
      <w:r w:rsidRPr="008535CE">
        <w:rPr>
          <w:rFonts w:ascii="Times New Roman" w:eastAsia="SimSun" w:hAnsi="Times New Roman" w:cs="Times New Roman"/>
          <w:sz w:val="28"/>
          <w:szCs w:val="28"/>
          <w:lang w:val="en-IN" w:bidi="ar-SA"/>
        </w:rPr>
        <w:t>filter algorithm, returning deblurred image J. The assumption is</w:t>
      </w:r>
      <w:r>
        <w:rPr>
          <w:rFonts w:ascii="Times New Roman" w:eastAsia="SimSun" w:hAnsi="Times New Roman" w:cs="Times New Roman"/>
          <w:sz w:val="28"/>
          <w:szCs w:val="28"/>
          <w:lang w:val="en-IN" w:bidi="ar-SA"/>
        </w:rPr>
        <w:t xml:space="preserve"> </w:t>
      </w:r>
      <w:r w:rsidRPr="008535CE">
        <w:rPr>
          <w:rFonts w:ascii="Times New Roman" w:eastAsia="SimSun" w:hAnsi="Times New Roman" w:cs="Times New Roman"/>
          <w:sz w:val="28"/>
          <w:szCs w:val="28"/>
          <w:lang w:val="en-IN" w:bidi="ar-SA"/>
        </w:rPr>
        <w:t>that the image I was created by</w:t>
      </w:r>
      <w:r>
        <w:rPr>
          <w:rFonts w:ascii="Times New Roman" w:eastAsia="SimSun" w:hAnsi="Times New Roman" w:cs="Times New Roman"/>
          <w:sz w:val="28"/>
          <w:szCs w:val="28"/>
          <w:lang w:val="en-IN" w:bidi="ar-SA"/>
        </w:rPr>
        <w:t xml:space="preserve"> convolving a true image with a </w:t>
      </w:r>
      <w:r w:rsidRPr="008535CE">
        <w:rPr>
          <w:rFonts w:ascii="Times New Roman" w:eastAsia="SimSun" w:hAnsi="Times New Roman" w:cs="Times New Roman"/>
          <w:sz w:val="28"/>
          <w:szCs w:val="28"/>
          <w:lang w:val="en-IN" w:bidi="ar-SA"/>
        </w:rPr>
        <w:t>point-spread function PSF and possibly by adding noise. The algorithm</w:t>
      </w:r>
      <w:r>
        <w:rPr>
          <w:rFonts w:ascii="Times New Roman" w:eastAsia="SimSun" w:hAnsi="Times New Roman" w:cs="Times New Roman"/>
          <w:sz w:val="28"/>
          <w:szCs w:val="28"/>
          <w:lang w:val="en-IN" w:bidi="ar-SA"/>
        </w:rPr>
        <w:t xml:space="preserve"> </w:t>
      </w:r>
      <w:r w:rsidRPr="008535CE">
        <w:rPr>
          <w:rFonts w:ascii="Times New Roman" w:eastAsia="SimSun" w:hAnsi="Times New Roman" w:cs="Times New Roman"/>
          <w:sz w:val="28"/>
          <w:szCs w:val="28"/>
          <w:lang w:val="en-IN" w:bidi="ar-SA"/>
        </w:rPr>
        <w:t>is a constrained optimum in a sense of</w:t>
      </w:r>
      <w:r>
        <w:rPr>
          <w:rFonts w:ascii="Times New Roman" w:eastAsia="SimSun" w:hAnsi="Times New Roman" w:cs="Times New Roman"/>
          <w:sz w:val="28"/>
          <w:szCs w:val="28"/>
          <w:lang w:val="en-IN" w:bidi="ar-SA"/>
        </w:rPr>
        <w:t xml:space="preserve"> least square error </w:t>
      </w:r>
      <w:r>
        <w:rPr>
          <w:rFonts w:ascii="Times New Roman" w:eastAsia="SimSun" w:hAnsi="Times New Roman" w:cs="Times New Roman"/>
          <w:sz w:val="28"/>
          <w:szCs w:val="28"/>
          <w:lang w:val="en-IN" w:bidi="ar-SA"/>
        </w:rPr>
        <w:lastRenderedPageBreak/>
        <w:t xml:space="preserve">between the </w:t>
      </w:r>
      <w:r w:rsidRPr="008535CE">
        <w:rPr>
          <w:rFonts w:ascii="Times New Roman" w:eastAsia="SimSun" w:hAnsi="Times New Roman" w:cs="Times New Roman"/>
          <w:sz w:val="28"/>
          <w:szCs w:val="28"/>
          <w:lang w:val="en-IN" w:bidi="ar-SA"/>
        </w:rPr>
        <w:t xml:space="preserve">estimated and the true images under </w:t>
      </w:r>
      <w:r>
        <w:rPr>
          <w:rFonts w:ascii="Times New Roman" w:eastAsia="SimSun" w:hAnsi="Times New Roman" w:cs="Times New Roman"/>
          <w:sz w:val="28"/>
          <w:szCs w:val="28"/>
          <w:lang w:val="en-IN" w:bidi="ar-SA"/>
        </w:rPr>
        <w:t xml:space="preserve">requirement of preserving image smoothness. </w:t>
      </w:r>
      <w:r w:rsidRPr="008535CE">
        <w:rPr>
          <w:rFonts w:ascii="Times New Roman" w:eastAsia="SimSun" w:hAnsi="Times New Roman" w:cs="Times New Roman"/>
          <w:sz w:val="28"/>
          <w:szCs w:val="28"/>
          <w:lang w:val="en-IN" w:bidi="ar-SA"/>
        </w:rPr>
        <w:t>I</w:t>
      </w:r>
      <w:r>
        <w:rPr>
          <w:rFonts w:ascii="Times New Roman" w:eastAsia="SimSun" w:hAnsi="Times New Roman" w:cs="Times New Roman"/>
          <w:sz w:val="28"/>
          <w:szCs w:val="28"/>
          <w:lang w:val="en-IN" w:bidi="ar-SA"/>
        </w:rPr>
        <w:t xml:space="preserve"> can be an N-Dimensional array. </w:t>
      </w:r>
    </w:p>
    <w:p w:rsidR="008535CE" w:rsidRPr="008535CE" w:rsidRDefault="008535CE" w:rsidP="008535CE">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8535CE">
        <w:rPr>
          <w:rFonts w:ascii="Times New Roman" w:eastAsia="SimSun" w:hAnsi="Times New Roman" w:cs="Times New Roman"/>
          <w:sz w:val="28"/>
          <w:szCs w:val="28"/>
          <w:lang w:val="en-IN" w:bidi="ar-SA"/>
        </w:rPr>
        <w:t>To improve the restoration, additio</w:t>
      </w:r>
      <w:r>
        <w:rPr>
          <w:rFonts w:ascii="Times New Roman" w:eastAsia="SimSun" w:hAnsi="Times New Roman" w:cs="Times New Roman"/>
          <w:sz w:val="28"/>
          <w:szCs w:val="28"/>
          <w:lang w:val="en-IN" w:bidi="ar-SA"/>
        </w:rPr>
        <w:t>nal parameters can be passed in</w:t>
      </w:r>
      <w:r w:rsidRPr="008535CE">
        <w:rPr>
          <w:rFonts w:ascii="Times New Roman" w:eastAsia="SimSun" w:hAnsi="Times New Roman" w:cs="Times New Roman"/>
          <w:sz w:val="28"/>
          <w:szCs w:val="28"/>
          <w:lang w:val="en-IN" w:bidi="ar-SA"/>
        </w:rPr>
        <w:t xml:space="preserve"> (use [] as a place holder if an intermediate parameter is unknown):</w:t>
      </w:r>
    </w:p>
    <w:p w:rsidR="008535CE" w:rsidRPr="008535CE" w:rsidRDefault="008535CE" w:rsidP="008535CE">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8535CE">
        <w:rPr>
          <w:rFonts w:ascii="Times New Roman" w:eastAsia="SimSun" w:hAnsi="Times New Roman" w:cs="Times New Roman"/>
          <w:sz w:val="28"/>
          <w:szCs w:val="28"/>
          <w:lang w:val="en-IN" w:bidi="ar-SA"/>
        </w:rPr>
        <w:t xml:space="preserve">J = </w:t>
      </w:r>
      <w:proofErr w:type="spellStart"/>
      <w:r w:rsidRPr="008535CE">
        <w:rPr>
          <w:rFonts w:ascii="Times New Roman" w:eastAsia="SimSun" w:hAnsi="Times New Roman" w:cs="Times New Roman"/>
          <w:sz w:val="28"/>
          <w:szCs w:val="28"/>
          <w:lang w:val="en-IN" w:bidi="ar-SA"/>
        </w:rPr>
        <w:t>deconvreg</w:t>
      </w:r>
      <w:proofErr w:type="spellEnd"/>
      <w:r w:rsidRPr="008535CE">
        <w:rPr>
          <w:rFonts w:ascii="Times New Roman" w:eastAsia="SimSun" w:hAnsi="Times New Roman" w:cs="Times New Roman"/>
          <w:sz w:val="28"/>
          <w:szCs w:val="28"/>
          <w:lang w:val="en-IN" w:bidi="ar-SA"/>
        </w:rPr>
        <w:t>(</w:t>
      </w:r>
      <w:proofErr w:type="gramStart"/>
      <w:r w:rsidRPr="008535CE">
        <w:rPr>
          <w:rFonts w:ascii="Times New Roman" w:eastAsia="SimSun" w:hAnsi="Times New Roman" w:cs="Times New Roman"/>
          <w:sz w:val="28"/>
          <w:szCs w:val="28"/>
          <w:lang w:val="en-IN" w:bidi="ar-SA"/>
        </w:rPr>
        <w:t>I,PSF</w:t>
      </w:r>
      <w:proofErr w:type="gramEnd"/>
      <w:r w:rsidRPr="008535CE">
        <w:rPr>
          <w:rFonts w:ascii="Times New Roman" w:eastAsia="SimSun" w:hAnsi="Times New Roman" w:cs="Times New Roman"/>
          <w:sz w:val="28"/>
          <w:szCs w:val="28"/>
          <w:lang w:val="en-IN" w:bidi="ar-SA"/>
        </w:rPr>
        <w:t>,NP)</w:t>
      </w:r>
    </w:p>
    <w:p w:rsidR="008535CE" w:rsidRPr="008535CE" w:rsidRDefault="008535CE" w:rsidP="008535CE">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8535CE">
        <w:rPr>
          <w:rFonts w:ascii="Times New Roman" w:eastAsia="SimSun" w:hAnsi="Times New Roman" w:cs="Times New Roman"/>
          <w:sz w:val="28"/>
          <w:szCs w:val="28"/>
          <w:lang w:val="en-IN" w:bidi="ar-SA"/>
        </w:rPr>
        <w:t xml:space="preserve">J = </w:t>
      </w:r>
      <w:proofErr w:type="spellStart"/>
      <w:r w:rsidRPr="008535CE">
        <w:rPr>
          <w:rFonts w:ascii="Times New Roman" w:eastAsia="SimSun" w:hAnsi="Times New Roman" w:cs="Times New Roman"/>
          <w:sz w:val="28"/>
          <w:szCs w:val="28"/>
          <w:lang w:val="en-IN" w:bidi="ar-SA"/>
        </w:rPr>
        <w:t>deconvreg</w:t>
      </w:r>
      <w:proofErr w:type="spellEnd"/>
      <w:r w:rsidRPr="008535CE">
        <w:rPr>
          <w:rFonts w:ascii="Times New Roman" w:eastAsia="SimSun" w:hAnsi="Times New Roman" w:cs="Times New Roman"/>
          <w:sz w:val="28"/>
          <w:szCs w:val="28"/>
          <w:lang w:val="en-IN" w:bidi="ar-SA"/>
        </w:rPr>
        <w:t>(</w:t>
      </w:r>
      <w:proofErr w:type="gramStart"/>
      <w:r w:rsidRPr="008535CE">
        <w:rPr>
          <w:rFonts w:ascii="Times New Roman" w:eastAsia="SimSun" w:hAnsi="Times New Roman" w:cs="Times New Roman"/>
          <w:sz w:val="28"/>
          <w:szCs w:val="28"/>
          <w:lang w:val="en-IN" w:bidi="ar-SA"/>
        </w:rPr>
        <w:t>I,PSF</w:t>
      </w:r>
      <w:proofErr w:type="gramEnd"/>
      <w:r w:rsidRPr="008535CE">
        <w:rPr>
          <w:rFonts w:ascii="Times New Roman" w:eastAsia="SimSun" w:hAnsi="Times New Roman" w:cs="Times New Roman"/>
          <w:sz w:val="28"/>
          <w:szCs w:val="28"/>
          <w:lang w:val="en-IN" w:bidi="ar-SA"/>
        </w:rPr>
        <w:t>,NP,LRANGE)</w:t>
      </w:r>
    </w:p>
    <w:p w:rsidR="008535CE" w:rsidRPr="008535CE" w:rsidRDefault="008535CE" w:rsidP="008535CE">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8535CE">
        <w:rPr>
          <w:rFonts w:ascii="Times New Roman" w:eastAsia="SimSun" w:hAnsi="Times New Roman" w:cs="Times New Roman"/>
          <w:sz w:val="28"/>
          <w:szCs w:val="28"/>
          <w:lang w:val="en-IN" w:bidi="ar-SA"/>
        </w:rPr>
        <w:t xml:space="preserve">J = </w:t>
      </w:r>
      <w:proofErr w:type="spellStart"/>
      <w:r w:rsidRPr="008535CE">
        <w:rPr>
          <w:rFonts w:ascii="Times New Roman" w:eastAsia="SimSun" w:hAnsi="Times New Roman" w:cs="Times New Roman"/>
          <w:sz w:val="28"/>
          <w:szCs w:val="28"/>
          <w:lang w:val="en-IN" w:bidi="ar-SA"/>
        </w:rPr>
        <w:t>deconvreg</w:t>
      </w:r>
      <w:proofErr w:type="spellEnd"/>
      <w:r w:rsidRPr="008535CE">
        <w:rPr>
          <w:rFonts w:ascii="Times New Roman" w:eastAsia="SimSun" w:hAnsi="Times New Roman" w:cs="Times New Roman"/>
          <w:sz w:val="28"/>
          <w:szCs w:val="28"/>
          <w:lang w:val="en-IN" w:bidi="ar-SA"/>
        </w:rPr>
        <w:t>(</w:t>
      </w:r>
      <w:proofErr w:type="gramStart"/>
      <w:r w:rsidRPr="008535CE">
        <w:rPr>
          <w:rFonts w:ascii="Times New Roman" w:eastAsia="SimSun" w:hAnsi="Times New Roman" w:cs="Times New Roman"/>
          <w:sz w:val="28"/>
          <w:szCs w:val="28"/>
          <w:lang w:val="en-IN" w:bidi="ar-SA"/>
        </w:rPr>
        <w:t>I,PSF</w:t>
      </w:r>
      <w:proofErr w:type="gramEnd"/>
      <w:r w:rsidRPr="008535CE">
        <w:rPr>
          <w:rFonts w:ascii="Times New Roman" w:eastAsia="SimSun" w:hAnsi="Times New Roman" w:cs="Times New Roman"/>
          <w:sz w:val="28"/>
          <w:szCs w:val="28"/>
          <w:lang w:val="en-IN" w:bidi="ar-SA"/>
        </w:rPr>
        <w:t>,NP,LRANGE,REGOP), where</w:t>
      </w:r>
    </w:p>
    <w:p w:rsidR="008535CE" w:rsidRPr="008535CE" w:rsidRDefault="008535CE" w:rsidP="008535CE">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8535CE">
        <w:rPr>
          <w:rFonts w:ascii="Times New Roman" w:eastAsia="SimSun" w:hAnsi="Times New Roman" w:cs="Times New Roman"/>
          <w:sz w:val="28"/>
          <w:szCs w:val="28"/>
          <w:lang w:val="en-IN" w:bidi="ar-SA"/>
        </w:rPr>
        <w:t xml:space="preserve">NP </w:t>
      </w:r>
      <w:proofErr w:type="gramStart"/>
      <w:r w:rsidRPr="008535CE">
        <w:rPr>
          <w:rFonts w:ascii="Times New Roman" w:eastAsia="SimSun" w:hAnsi="Times New Roman" w:cs="Times New Roman"/>
          <w:sz w:val="28"/>
          <w:szCs w:val="28"/>
          <w:lang w:val="en-IN" w:bidi="ar-SA"/>
        </w:rPr>
        <w:t xml:space="preserve"> </w:t>
      </w:r>
      <w:r w:rsidR="008838AC" w:rsidRPr="008535CE">
        <w:rPr>
          <w:rFonts w:ascii="Times New Roman" w:eastAsia="SimSun" w:hAnsi="Times New Roman" w:cs="Times New Roman"/>
          <w:sz w:val="28"/>
          <w:szCs w:val="28"/>
          <w:lang w:val="en-IN" w:bidi="ar-SA"/>
        </w:rPr>
        <w:t xml:space="preserve">  (</w:t>
      </w:r>
      <w:proofErr w:type="gramEnd"/>
      <w:r w:rsidRPr="008535CE">
        <w:rPr>
          <w:rFonts w:ascii="Times New Roman" w:eastAsia="SimSun" w:hAnsi="Times New Roman" w:cs="Times New Roman"/>
          <w:sz w:val="28"/>
          <w:szCs w:val="28"/>
          <w:lang w:val="en-IN" w:bidi="ar-SA"/>
        </w:rPr>
        <w:t>optional) is the additive noise power. Default is 0.</w:t>
      </w:r>
    </w:p>
    <w:p w:rsidR="008535CE" w:rsidRPr="008535CE" w:rsidRDefault="008535CE" w:rsidP="008535CE">
      <w:pPr>
        <w:autoSpaceDE w:val="0"/>
        <w:autoSpaceDN w:val="0"/>
        <w:adjustRightInd w:val="0"/>
        <w:spacing w:after="0" w:line="360" w:lineRule="auto"/>
        <w:ind w:firstLine="720"/>
        <w:jc w:val="both"/>
        <w:rPr>
          <w:rFonts w:ascii="Times New Roman" w:eastAsia="SimSun" w:hAnsi="Times New Roman" w:cs="Times New Roman"/>
          <w:sz w:val="28"/>
          <w:szCs w:val="28"/>
          <w:lang w:val="en-IN" w:bidi="ar-SA"/>
        </w:rPr>
      </w:pPr>
      <w:r w:rsidRPr="008535CE">
        <w:rPr>
          <w:rFonts w:ascii="Times New Roman" w:eastAsia="SimSun" w:hAnsi="Times New Roman" w:cs="Times New Roman"/>
          <w:sz w:val="28"/>
          <w:szCs w:val="28"/>
          <w:lang w:val="en-IN" w:bidi="ar-SA"/>
        </w:rPr>
        <w:t>LRANGE (optional) is a vector specif</w:t>
      </w:r>
      <w:r>
        <w:rPr>
          <w:rFonts w:ascii="Times New Roman" w:eastAsia="SimSun" w:hAnsi="Times New Roman" w:cs="Times New Roman"/>
          <w:sz w:val="28"/>
          <w:szCs w:val="28"/>
          <w:lang w:val="en-IN" w:bidi="ar-SA"/>
        </w:rPr>
        <w:t xml:space="preserve">ying range where search for the </w:t>
      </w:r>
      <w:r w:rsidRPr="008535CE">
        <w:rPr>
          <w:rFonts w:ascii="Times New Roman" w:eastAsia="SimSun" w:hAnsi="Times New Roman" w:cs="Times New Roman"/>
          <w:sz w:val="28"/>
          <w:szCs w:val="28"/>
          <w:lang w:val="en-IN" w:bidi="ar-SA"/>
        </w:rPr>
        <w:t xml:space="preserve">optimal solution is performed. </w:t>
      </w:r>
      <w:r>
        <w:rPr>
          <w:rFonts w:ascii="Times New Roman" w:eastAsia="SimSun" w:hAnsi="Times New Roman" w:cs="Times New Roman"/>
          <w:sz w:val="28"/>
          <w:szCs w:val="28"/>
          <w:lang w:val="en-IN" w:bidi="ar-SA"/>
        </w:rPr>
        <w:t xml:space="preserve">The algorithm finds an optimal </w:t>
      </w:r>
      <w:r w:rsidRPr="008535CE">
        <w:rPr>
          <w:rFonts w:ascii="Times New Roman" w:eastAsia="SimSun" w:hAnsi="Times New Roman" w:cs="Times New Roman"/>
          <w:sz w:val="28"/>
          <w:szCs w:val="28"/>
          <w:lang w:val="en-IN" w:bidi="ar-SA"/>
        </w:rPr>
        <w:t xml:space="preserve">Lagrange multiplier, LAGRA, within the LRANGE </w:t>
      </w:r>
      <w:r>
        <w:rPr>
          <w:rFonts w:ascii="Times New Roman" w:eastAsia="SimSun" w:hAnsi="Times New Roman" w:cs="Times New Roman"/>
          <w:sz w:val="28"/>
          <w:szCs w:val="28"/>
          <w:lang w:val="en-IN" w:bidi="ar-SA"/>
        </w:rPr>
        <w:t xml:space="preserve">range. If LRANGE is a </w:t>
      </w:r>
      <w:r w:rsidRPr="008535CE">
        <w:rPr>
          <w:rFonts w:ascii="Times New Roman" w:eastAsia="SimSun" w:hAnsi="Times New Roman" w:cs="Times New Roman"/>
          <w:sz w:val="28"/>
          <w:szCs w:val="28"/>
          <w:lang w:val="en-IN" w:bidi="ar-SA"/>
        </w:rPr>
        <w:t>scalar, the algorithm assumes t</w:t>
      </w:r>
      <w:r>
        <w:rPr>
          <w:rFonts w:ascii="Times New Roman" w:eastAsia="SimSun" w:hAnsi="Times New Roman" w:cs="Times New Roman"/>
          <w:sz w:val="28"/>
          <w:szCs w:val="28"/>
          <w:lang w:val="en-IN" w:bidi="ar-SA"/>
        </w:rPr>
        <w:t xml:space="preserve">hat LAGRA is given and equal to </w:t>
      </w:r>
      <w:r w:rsidRPr="008535CE">
        <w:rPr>
          <w:rFonts w:ascii="Times New Roman" w:eastAsia="SimSun" w:hAnsi="Times New Roman" w:cs="Times New Roman"/>
          <w:sz w:val="28"/>
          <w:szCs w:val="28"/>
          <w:lang w:val="en-IN" w:bidi="ar-SA"/>
        </w:rPr>
        <w:t>LRANGE; the NP value is then ignored. Default is [1e-9 and 1e9].</w:t>
      </w:r>
    </w:p>
    <w:p w:rsidR="008535CE" w:rsidRPr="008535CE" w:rsidRDefault="008838AC" w:rsidP="008535CE">
      <w:pPr>
        <w:autoSpaceDE w:val="0"/>
        <w:autoSpaceDN w:val="0"/>
        <w:adjustRightInd w:val="0"/>
        <w:spacing w:after="0" w:line="360" w:lineRule="auto"/>
        <w:ind w:firstLine="720"/>
        <w:jc w:val="both"/>
        <w:rPr>
          <w:rFonts w:ascii="Times New Roman" w:eastAsia="SimSun" w:hAnsi="Times New Roman" w:cs="Times New Roman"/>
          <w:sz w:val="28"/>
          <w:szCs w:val="28"/>
          <w:lang w:val="en-IN" w:bidi="ar-SA"/>
        </w:rPr>
      </w:pPr>
      <w:r w:rsidRPr="008535CE">
        <w:rPr>
          <w:rFonts w:ascii="Times New Roman" w:eastAsia="SimSun" w:hAnsi="Times New Roman" w:cs="Times New Roman"/>
          <w:sz w:val="28"/>
          <w:szCs w:val="28"/>
          <w:lang w:val="en-IN" w:bidi="ar-SA"/>
        </w:rPr>
        <w:t>REGOP (</w:t>
      </w:r>
      <w:r w:rsidR="008535CE" w:rsidRPr="008535CE">
        <w:rPr>
          <w:rFonts w:ascii="Times New Roman" w:eastAsia="SimSun" w:hAnsi="Times New Roman" w:cs="Times New Roman"/>
          <w:sz w:val="28"/>
          <w:szCs w:val="28"/>
          <w:lang w:val="en-IN" w:bidi="ar-SA"/>
        </w:rPr>
        <w:t>optional) is the regulariz</w:t>
      </w:r>
      <w:r w:rsidR="008535CE">
        <w:rPr>
          <w:rFonts w:ascii="Times New Roman" w:eastAsia="SimSun" w:hAnsi="Times New Roman" w:cs="Times New Roman"/>
          <w:sz w:val="28"/>
          <w:szCs w:val="28"/>
          <w:lang w:val="en-IN" w:bidi="ar-SA"/>
        </w:rPr>
        <w:t xml:space="preserve">ation operator to constrain the </w:t>
      </w:r>
      <w:r w:rsidR="008535CE" w:rsidRPr="008535CE">
        <w:rPr>
          <w:rFonts w:ascii="Times New Roman" w:eastAsia="SimSun" w:hAnsi="Times New Roman" w:cs="Times New Roman"/>
          <w:sz w:val="28"/>
          <w:szCs w:val="28"/>
          <w:lang w:val="en-IN" w:bidi="ar-SA"/>
        </w:rPr>
        <w:t xml:space="preserve">deconvolution. To retain the </w:t>
      </w:r>
      <w:r w:rsidR="008535CE">
        <w:rPr>
          <w:rFonts w:ascii="Times New Roman" w:eastAsia="SimSun" w:hAnsi="Times New Roman" w:cs="Times New Roman"/>
          <w:sz w:val="28"/>
          <w:szCs w:val="28"/>
          <w:lang w:val="en-IN" w:bidi="ar-SA"/>
        </w:rPr>
        <w:t xml:space="preserve">image smoothness, the Laplacian </w:t>
      </w:r>
      <w:r w:rsidR="008535CE" w:rsidRPr="008535CE">
        <w:rPr>
          <w:rFonts w:ascii="Times New Roman" w:eastAsia="SimSun" w:hAnsi="Times New Roman" w:cs="Times New Roman"/>
          <w:sz w:val="28"/>
          <w:szCs w:val="28"/>
          <w:lang w:val="en-IN" w:bidi="ar-SA"/>
        </w:rPr>
        <w:t>regularization operator is u</w:t>
      </w:r>
      <w:r w:rsidR="008535CE">
        <w:rPr>
          <w:rFonts w:ascii="Times New Roman" w:eastAsia="SimSun" w:hAnsi="Times New Roman" w:cs="Times New Roman"/>
          <w:sz w:val="28"/>
          <w:szCs w:val="28"/>
          <w:lang w:val="en-IN" w:bidi="ar-SA"/>
        </w:rPr>
        <w:t xml:space="preserve">sed by default. The REGOP array </w:t>
      </w:r>
      <w:r w:rsidR="008535CE" w:rsidRPr="008535CE">
        <w:rPr>
          <w:rFonts w:ascii="Times New Roman" w:eastAsia="SimSun" w:hAnsi="Times New Roman" w:cs="Times New Roman"/>
          <w:sz w:val="28"/>
          <w:szCs w:val="28"/>
          <w:lang w:val="en-IN" w:bidi="ar-SA"/>
        </w:rPr>
        <w:t>dimensions must not exceed the imag</w:t>
      </w:r>
      <w:r w:rsidR="008535CE">
        <w:rPr>
          <w:rFonts w:ascii="Times New Roman" w:eastAsia="SimSun" w:hAnsi="Times New Roman" w:cs="Times New Roman"/>
          <w:sz w:val="28"/>
          <w:szCs w:val="28"/>
          <w:lang w:val="en-IN" w:bidi="ar-SA"/>
        </w:rPr>
        <w:t xml:space="preserve">e dimensions, any non-singleton </w:t>
      </w:r>
      <w:r w:rsidR="008535CE" w:rsidRPr="008535CE">
        <w:rPr>
          <w:rFonts w:ascii="Times New Roman" w:eastAsia="SimSun" w:hAnsi="Times New Roman" w:cs="Times New Roman"/>
          <w:sz w:val="28"/>
          <w:szCs w:val="28"/>
          <w:lang w:val="en-IN" w:bidi="ar-SA"/>
        </w:rPr>
        <w:t>dimensions must correspond to the non-singleton dimensions of PSF.</w:t>
      </w:r>
    </w:p>
    <w:p w:rsidR="009C21EA" w:rsidRPr="008535CE" w:rsidRDefault="008535CE" w:rsidP="008838AC">
      <w:pPr>
        <w:autoSpaceDE w:val="0"/>
        <w:autoSpaceDN w:val="0"/>
        <w:adjustRightInd w:val="0"/>
        <w:spacing w:after="0" w:line="360" w:lineRule="auto"/>
        <w:jc w:val="both"/>
        <w:rPr>
          <w:rFonts w:ascii="Times New Roman" w:eastAsia="SimSun" w:hAnsi="Times New Roman" w:cs="Times New Roman"/>
          <w:sz w:val="28"/>
          <w:szCs w:val="28"/>
          <w:lang w:val="en-IN" w:bidi="ar-SA"/>
        </w:rPr>
      </w:pPr>
      <w:r w:rsidRPr="008535CE">
        <w:rPr>
          <w:rFonts w:ascii="Times New Roman" w:eastAsia="SimSun" w:hAnsi="Times New Roman" w:cs="Times New Roman"/>
          <w:sz w:val="28"/>
          <w:szCs w:val="28"/>
          <w:lang w:val="en-IN" w:bidi="ar-SA"/>
        </w:rPr>
        <w:t xml:space="preserve">[J, LAGRA] = </w:t>
      </w:r>
      <w:proofErr w:type="spellStart"/>
      <w:r w:rsidRPr="008535CE">
        <w:rPr>
          <w:rFonts w:ascii="Times New Roman" w:eastAsia="SimSun" w:hAnsi="Times New Roman" w:cs="Times New Roman"/>
          <w:sz w:val="28"/>
          <w:szCs w:val="28"/>
          <w:lang w:val="en-IN" w:bidi="ar-SA"/>
        </w:rPr>
        <w:t>deconvreg</w:t>
      </w:r>
      <w:proofErr w:type="spellEnd"/>
      <w:r w:rsidRPr="008535CE">
        <w:rPr>
          <w:rFonts w:ascii="Times New Roman" w:eastAsia="SimSun" w:hAnsi="Times New Roman" w:cs="Times New Roman"/>
          <w:sz w:val="28"/>
          <w:szCs w:val="28"/>
          <w:lang w:val="en-IN" w:bidi="ar-SA"/>
        </w:rPr>
        <w:t>(</w:t>
      </w:r>
      <w:proofErr w:type="gramStart"/>
      <w:r w:rsidRPr="008535CE">
        <w:rPr>
          <w:rFonts w:ascii="Times New Roman" w:eastAsia="SimSun" w:hAnsi="Times New Roman" w:cs="Times New Roman"/>
          <w:sz w:val="28"/>
          <w:szCs w:val="28"/>
          <w:lang w:val="en-IN" w:bidi="ar-SA"/>
        </w:rPr>
        <w:t>I,PSF,...</w:t>
      </w:r>
      <w:proofErr w:type="gramEnd"/>
      <w:r>
        <w:rPr>
          <w:rFonts w:ascii="Times New Roman" w:eastAsia="SimSun" w:hAnsi="Times New Roman" w:cs="Times New Roman"/>
          <w:sz w:val="28"/>
          <w:szCs w:val="28"/>
          <w:lang w:val="en-IN" w:bidi="ar-SA"/>
        </w:rPr>
        <w:t xml:space="preserve">) outputs value of the Lagrange </w:t>
      </w:r>
      <w:r w:rsidRPr="008535CE">
        <w:rPr>
          <w:rFonts w:ascii="Times New Roman" w:eastAsia="SimSun" w:hAnsi="Times New Roman" w:cs="Times New Roman"/>
          <w:sz w:val="28"/>
          <w:szCs w:val="28"/>
          <w:lang w:val="en-IN" w:bidi="ar-SA"/>
        </w:rPr>
        <w:t>multiplier, LAGRA, in addition to the restored image J.</w:t>
      </w:r>
    </w:p>
    <w:p w:rsidR="00014D63" w:rsidRPr="00C461E3" w:rsidRDefault="007B2550" w:rsidP="00C461E3">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2.3 </w:t>
      </w:r>
      <w:r>
        <w:rPr>
          <w:rFonts w:ascii="Times New Roman" w:eastAsia="Times New Roman" w:hAnsi="Times New Roman" w:cs="Times New Roman"/>
          <w:b/>
          <w:sz w:val="32"/>
          <w:szCs w:val="32"/>
          <w:u w:val="single"/>
        </w:rPr>
        <w:t>Deconvolution:</w:t>
      </w:r>
    </w:p>
    <w:p w:rsidR="00C461E3" w:rsidRDefault="007B2550" w:rsidP="00C461E3">
      <w:pPr>
        <w:shd w:val="clear" w:color="auto" w:fill="FFFFFF"/>
        <w:spacing w:before="12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an algorithm-based process used to reverse the effects of convolution on recorded </w:t>
      </w:r>
      <w:proofErr w:type="spellStart"/>
      <w:proofErr w:type="gramStart"/>
      <w:r>
        <w:rPr>
          <w:rFonts w:ascii="Times New Roman" w:eastAsia="Times New Roman" w:hAnsi="Times New Roman" w:cs="Times New Roman"/>
          <w:sz w:val="28"/>
          <w:szCs w:val="28"/>
        </w:rPr>
        <w:t>data.The</w:t>
      </w:r>
      <w:proofErr w:type="spellEnd"/>
      <w:proofErr w:type="gramEnd"/>
      <w:r>
        <w:rPr>
          <w:rFonts w:ascii="Times New Roman" w:eastAsia="Times New Roman" w:hAnsi="Times New Roman" w:cs="Times New Roman"/>
          <w:sz w:val="28"/>
          <w:szCs w:val="28"/>
        </w:rPr>
        <w:t xml:space="preserve"> concept of deconvolution is widely used in the techniques of signal processing and image processing. Because these techniques are in turn widely used in many scientific and engineering disciplines, deconvolution finds many </w:t>
      </w:r>
      <w:proofErr w:type="spellStart"/>
      <w:proofErr w:type="gramStart"/>
      <w:r>
        <w:rPr>
          <w:rFonts w:ascii="Times New Roman" w:eastAsia="Times New Roman" w:hAnsi="Times New Roman" w:cs="Times New Roman"/>
          <w:sz w:val="28"/>
          <w:szCs w:val="28"/>
        </w:rPr>
        <w:t>applications.In</w:t>
      </w:r>
      <w:proofErr w:type="spellEnd"/>
      <w:proofErr w:type="gramEnd"/>
      <w:r>
        <w:rPr>
          <w:rFonts w:ascii="Times New Roman" w:eastAsia="Times New Roman" w:hAnsi="Times New Roman" w:cs="Times New Roman"/>
          <w:sz w:val="28"/>
          <w:szCs w:val="28"/>
        </w:rPr>
        <w:t xml:space="preserve"> general, the object of deconvolution is to find the solution of a </w:t>
      </w:r>
      <w:r>
        <w:rPr>
          <w:rFonts w:ascii="Times New Roman" w:eastAsia="Times New Roman" w:hAnsi="Times New Roman" w:cs="Times New Roman"/>
          <w:sz w:val="28"/>
          <w:szCs w:val="28"/>
        </w:rPr>
        <w:lastRenderedPageBreak/>
        <w:t xml:space="preserve">convolution equation of the form: Usually, h is some recorded signal, and ƒ is some signal that we wish to recover, but has been convolved with some other signal g before we recorded it. The function g might represent the transfer function of an instrument or a driving force that was applied to a physical system. The input is the corrupted natural image and one of the many existing deconvolution techniques is used to retrieve the true image. But this restored image is the estimation of the true image and hence the convergence of deconvolution techniques should provide the approximate and closest estimate of the true image. The blind image deconvolution on similar concept estimate the true image but there are almost no or partial information about the cause of degradation function. The partial information can be in the form of some finite support or </w:t>
      </w:r>
      <w:proofErr w:type="spellStart"/>
      <w:proofErr w:type="gramStart"/>
      <w:r>
        <w:rPr>
          <w:rFonts w:ascii="Times New Roman" w:eastAsia="Times New Roman" w:hAnsi="Times New Roman" w:cs="Times New Roman"/>
          <w:sz w:val="28"/>
          <w:szCs w:val="28"/>
        </w:rPr>
        <w:t>non negativity</w:t>
      </w:r>
      <w:proofErr w:type="spellEnd"/>
      <w:proofErr w:type="gramEnd"/>
      <w:r>
        <w:rPr>
          <w:rFonts w:ascii="Times New Roman" w:eastAsia="Times New Roman" w:hAnsi="Times New Roman" w:cs="Times New Roman"/>
          <w:sz w:val="28"/>
          <w:szCs w:val="28"/>
        </w:rPr>
        <w:t xml:space="preserve"> of the image, coined as physical properties of the image. Similarly, this partial information can also be in the form of any statistical data such as entropy or probability distribution function of the signal. The different optimality criteria along with this partial information form the strong ground in image estimation.</w:t>
      </w:r>
      <w:bookmarkStart w:id="29" w:name="_z337ya" w:colFirst="0" w:colLast="0"/>
      <w:bookmarkEnd w:id="29"/>
    </w:p>
    <w:p w:rsidR="00014D63" w:rsidRDefault="007B2550" w:rsidP="00C461E3">
      <w:pPr>
        <w:shd w:val="clear" w:color="auto" w:fill="FFFFFF"/>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2.4 </w:t>
      </w:r>
      <w:r>
        <w:rPr>
          <w:rFonts w:ascii="Times New Roman" w:eastAsia="Times New Roman" w:hAnsi="Times New Roman" w:cs="Times New Roman"/>
          <w:b/>
          <w:sz w:val="32"/>
          <w:szCs w:val="32"/>
          <w:u w:val="single"/>
        </w:rPr>
        <w:t>Point Spread Function:</w:t>
      </w:r>
      <w:r>
        <w:rPr>
          <w:rFonts w:ascii="Times New Roman" w:eastAsia="Times New Roman" w:hAnsi="Times New Roman" w:cs="Times New Roman"/>
          <w:sz w:val="28"/>
          <w:szCs w:val="28"/>
        </w:rPr>
        <w:t xml:space="preserve"> </w:t>
      </w:r>
    </w:p>
    <w:p w:rsidR="00C967D3" w:rsidRDefault="007B2550" w:rsidP="00C967D3">
      <w:pPr>
        <w:shd w:val="clear" w:color="auto" w:fill="FFFFFF"/>
        <w:spacing w:before="12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function which describes the response of an imaging system to a point source or point object. The degradation producing ill-effect of blur is termed as the point spread function, PSF. Any type of blur is characterized by the PSF. The electromagnetic radiation or other imaging waves propagated from a point source or point object is known as the PSF. The degree of spreading(blurring) of the point object is a measure for the quality of an imaging system. g(n</w:t>
      </w:r>
      <w:proofErr w:type="gramStart"/>
      <w:r>
        <w:rPr>
          <w:rFonts w:ascii="Times New Roman" w:eastAsia="Times New Roman" w:hAnsi="Times New Roman" w:cs="Times New Roman"/>
          <w:sz w:val="28"/>
          <w:szCs w:val="28"/>
        </w:rPr>
        <w:t>1,n</w:t>
      </w:r>
      <w:proofErr w:type="gramEnd"/>
      <w:r>
        <w:rPr>
          <w:rFonts w:ascii="Times New Roman" w:eastAsia="Times New Roman" w:hAnsi="Times New Roman" w:cs="Times New Roman"/>
          <w:sz w:val="28"/>
          <w:szCs w:val="28"/>
        </w:rPr>
        <w:t xml:space="preserve">2) = d(n1,n2) * f(n1,n2) + w(n1,n2) where, g(n1,n2) is the degraded imaged(n1,n2) is the original </w:t>
      </w:r>
      <w:proofErr w:type="spellStart"/>
      <w:r>
        <w:rPr>
          <w:rFonts w:ascii="Times New Roman" w:eastAsia="Times New Roman" w:hAnsi="Times New Roman" w:cs="Times New Roman"/>
          <w:sz w:val="28"/>
          <w:szCs w:val="28"/>
        </w:rPr>
        <w:t>imagef</w:t>
      </w:r>
      <w:proofErr w:type="spellEnd"/>
      <w:r>
        <w:rPr>
          <w:rFonts w:ascii="Times New Roman" w:eastAsia="Times New Roman" w:hAnsi="Times New Roman" w:cs="Times New Roman"/>
          <w:sz w:val="28"/>
          <w:szCs w:val="28"/>
        </w:rPr>
        <w:t xml:space="preserve">(n1,n2) is the point spread </w:t>
      </w:r>
      <w:proofErr w:type="spellStart"/>
      <w:r>
        <w:rPr>
          <w:rFonts w:ascii="Times New Roman" w:eastAsia="Times New Roman" w:hAnsi="Times New Roman" w:cs="Times New Roman"/>
          <w:sz w:val="28"/>
          <w:szCs w:val="28"/>
        </w:rPr>
        <w:t>functionw</w:t>
      </w:r>
      <w:proofErr w:type="spellEnd"/>
      <w:r>
        <w:rPr>
          <w:rFonts w:ascii="Times New Roman" w:eastAsia="Times New Roman" w:hAnsi="Times New Roman" w:cs="Times New Roman"/>
          <w:sz w:val="28"/>
          <w:szCs w:val="28"/>
        </w:rPr>
        <w:t xml:space="preserve">(n1,n2) is the noise. Figure 4: Image formation with a Point Spread function 4.2 Classification of Restoration Algorithms </w:t>
      </w:r>
      <w:r>
        <w:rPr>
          <w:rFonts w:ascii="Times New Roman" w:eastAsia="Times New Roman" w:hAnsi="Times New Roman" w:cs="Times New Roman"/>
          <w:sz w:val="28"/>
          <w:szCs w:val="28"/>
        </w:rPr>
        <w:lastRenderedPageBreak/>
        <w:t xml:space="preserve">Based on PSF Based on the </w:t>
      </w:r>
      <w:proofErr w:type="gramStart"/>
      <w:r>
        <w:rPr>
          <w:rFonts w:ascii="Times New Roman" w:eastAsia="Times New Roman" w:hAnsi="Times New Roman" w:cs="Times New Roman"/>
          <w:sz w:val="28"/>
          <w:szCs w:val="28"/>
        </w:rPr>
        <w:t>PSF ,</w:t>
      </w:r>
      <w:proofErr w:type="gramEnd"/>
      <w:r>
        <w:rPr>
          <w:rFonts w:ascii="Times New Roman" w:eastAsia="Times New Roman" w:hAnsi="Times New Roman" w:cs="Times New Roman"/>
          <w:sz w:val="28"/>
          <w:szCs w:val="28"/>
        </w:rPr>
        <w:t xml:space="preserve"> the restoration algorithms are classified into two types. 1.Non-blind deconvolution. 2.Blind deconvolution.</w:t>
      </w:r>
    </w:p>
    <w:p w:rsidR="00C967D3" w:rsidRDefault="007B2550" w:rsidP="00C967D3">
      <w:pPr>
        <w:shd w:val="clear" w:color="auto" w:fill="FFFFFF"/>
        <w:spacing w:before="120" w:after="120" w:line="360" w:lineRule="auto"/>
        <w:jc w:val="both"/>
        <w:rPr>
          <w:rFonts w:ascii="Times New Roman" w:eastAsia="Times New Roman" w:hAnsi="Times New Roman" w:cs="Times New Roman"/>
          <w:b/>
          <w:bCs/>
          <w:sz w:val="32"/>
          <w:szCs w:val="32"/>
          <w:u w:val="single"/>
        </w:rPr>
      </w:pPr>
      <w:r w:rsidRPr="00C967D3">
        <w:rPr>
          <w:rFonts w:ascii="Times New Roman" w:eastAsia="Times New Roman" w:hAnsi="Times New Roman" w:cs="Times New Roman"/>
          <w:b/>
          <w:bCs/>
          <w:sz w:val="32"/>
          <w:szCs w:val="32"/>
          <w:lang w:val="en-IN"/>
        </w:rPr>
        <w:t>2</w:t>
      </w:r>
      <w:r w:rsidRPr="00C967D3">
        <w:rPr>
          <w:rFonts w:ascii="Times New Roman" w:eastAsia="Times New Roman" w:hAnsi="Times New Roman" w:cs="Times New Roman"/>
          <w:b/>
          <w:bCs/>
          <w:sz w:val="32"/>
          <w:szCs w:val="32"/>
        </w:rPr>
        <w:t>.</w:t>
      </w:r>
      <w:r w:rsidRPr="00C967D3">
        <w:rPr>
          <w:rFonts w:ascii="Times New Roman" w:eastAsia="Times New Roman" w:hAnsi="Times New Roman" w:cs="Times New Roman"/>
          <w:b/>
          <w:bCs/>
          <w:sz w:val="32"/>
          <w:szCs w:val="32"/>
          <w:lang w:val="en-IN"/>
        </w:rPr>
        <w:t>5</w:t>
      </w:r>
      <w:r>
        <w:rPr>
          <w:rFonts w:ascii="Times New Roman" w:eastAsia="Times New Roman" w:hAnsi="Times New Roman" w:cs="Times New Roman"/>
          <w:b/>
          <w:bCs/>
          <w:sz w:val="28"/>
          <w:szCs w:val="28"/>
        </w:rPr>
        <w:t xml:space="preserve"> </w:t>
      </w:r>
      <w:proofErr w:type="gramStart"/>
      <w:r w:rsidRPr="00C967D3">
        <w:rPr>
          <w:rFonts w:ascii="Times New Roman" w:eastAsia="Times New Roman" w:hAnsi="Times New Roman" w:cs="Times New Roman"/>
          <w:b/>
          <w:bCs/>
          <w:sz w:val="32"/>
          <w:szCs w:val="32"/>
          <w:u w:val="single"/>
        </w:rPr>
        <w:t>Non Blind</w:t>
      </w:r>
      <w:proofErr w:type="gramEnd"/>
      <w:r w:rsidRPr="00C967D3">
        <w:rPr>
          <w:rFonts w:ascii="Times New Roman" w:eastAsia="Times New Roman" w:hAnsi="Times New Roman" w:cs="Times New Roman"/>
          <w:b/>
          <w:bCs/>
          <w:sz w:val="32"/>
          <w:szCs w:val="32"/>
          <w:u w:val="single"/>
        </w:rPr>
        <w:t xml:space="preserve"> Deconvolution:</w:t>
      </w:r>
    </w:p>
    <w:p w:rsidR="00C967D3" w:rsidRDefault="007B2550" w:rsidP="00C967D3">
      <w:pPr>
        <w:shd w:val="clear" w:color="auto" w:fill="FFFFFF"/>
        <w:spacing w:before="12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refers to the deconvolution with explicit knowledge of the impulse response function used in the convolution. That is, the point spread function is known in advance in this technique.</w:t>
      </w:r>
    </w:p>
    <w:p w:rsidR="00C967D3" w:rsidRPr="00F43AF0" w:rsidRDefault="00C967D3" w:rsidP="00C967D3">
      <w:pPr>
        <w:spacing w:line="360" w:lineRule="auto"/>
        <w:jc w:val="both"/>
        <w:rPr>
          <w:rFonts w:ascii="Times New Roman" w:eastAsia="Times New Roman" w:hAnsi="Times New Roman" w:cs="Times New Roman"/>
          <w:b/>
          <w:bCs/>
          <w:sz w:val="28"/>
          <w:szCs w:val="28"/>
          <w:u w:val="single"/>
          <w:lang w:val="en-IN"/>
        </w:rPr>
      </w:pPr>
      <w:r w:rsidRPr="00F43AF0">
        <w:rPr>
          <w:rFonts w:ascii="Times New Roman" w:eastAsia="Times New Roman" w:hAnsi="Times New Roman" w:cs="Times New Roman"/>
          <w:b/>
          <w:bCs/>
          <w:sz w:val="28"/>
          <w:szCs w:val="28"/>
          <w:u w:val="single"/>
          <w:lang w:val="en-IN"/>
        </w:rPr>
        <w:t>Richardson–Lucy deconvolution:</w:t>
      </w:r>
    </w:p>
    <w:p w:rsidR="00C967D3" w:rsidRPr="00F80471" w:rsidRDefault="00EC6F62" w:rsidP="00F43AF0">
      <w:pPr>
        <w:spacing w:line="360" w:lineRule="auto"/>
        <w:ind w:firstLine="720"/>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The Richardson–Lucy </w:t>
      </w:r>
      <w:r w:rsidR="00C967D3" w:rsidRPr="00F80471">
        <w:rPr>
          <w:rFonts w:ascii="Times New Roman" w:eastAsia="Times New Roman" w:hAnsi="Times New Roman" w:cs="Times New Roman"/>
          <w:sz w:val="28"/>
          <w:szCs w:val="28"/>
          <w:lang w:val="en-IN"/>
        </w:rPr>
        <w:t>algorithm</w:t>
      </w:r>
      <w:r>
        <w:rPr>
          <w:rFonts w:ascii="Times New Roman" w:eastAsia="Times New Roman" w:hAnsi="Times New Roman" w:cs="Times New Roman"/>
          <w:sz w:val="28"/>
          <w:szCs w:val="28"/>
          <w:lang w:val="en-IN"/>
        </w:rPr>
        <w:t xml:space="preserve">, </w:t>
      </w:r>
      <w:r w:rsidR="00C967D3" w:rsidRPr="00F80471">
        <w:rPr>
          <w:rFonts w:ascii="Times New Roman" w:eastAsia="Times New Roman" w:hAnsi="Times New Roman" w:cs="Times New Roman"/>
          <w:sz w:val="28"/>
          <w:szCs w:val="28"/>
          <w:lang w:val="en-IN"/>
        </w:rPr>
        <w:t>is an </w:t>
      </w:r>
      <w:hyperlink r:id="rId95" w:tooltip="Iterative procedure" w:history="1">
        <w:r w:rsidR="00C967D3" w:rsidRPr="00F80471">
          <w:rPr>
            <w:rFonts w:ascii="Times New Roman" w:eastAsia="Times New Roman" w:hAnsi="Times New Roman" w:cs="Times New Roman"/>
            <w:sz w:val="28"/>
            <w:szCs w:val="28"/>
            <w:lang w:val="en-IN"/>
          </w:rPr>
          <w:t>iterative procedure</w:t>
        </w:r>
      </w:hyperlink>
      <w:r w:rsidR="00C967D3" w:rsidRPr="00F80471">
        <w:rPr>
          <w:rFonts w:ascii="Times New Roman" w:eastAsia="Times New Roman" w:hAnsi="Times New Roman" w:cs="Times New Roman"/>
          <w:sz w:val="28"/>
          <w:szCs w:val="28"/>
          <w:lang w:val="en-IN"/>
        </w:rPr>
        <w:t> for recovering a </w:t>
      </w:r>
      <w:hyperlink r:id="rId96" w:tooltip="Latent image" w:history="1">
        <w:r w:rsidR="00C967D3" w:rsidRPr="00F80471">
          <w:rPr>
            <w:rFonts w:ascii="Times New Roman" w:eastAsia="Times New Roman" w:hAnsi="Times New Roman" w:cs="Times New Roman"/>
            <w:sz w:val="28"/>
            <w:szCs w:val="28"/>
            <w:lang w:val="en-IN"/>
          </w:rPr>
          <w:t>latent image</w:t>
        </w:r>
      </w:hyperlink>
      <w:r w:rsidR="00C967D3" w:rsidRPr="00F80471">
        <w:rPr>
          <w:rFonts w:ascii="Times New Roman" w:eastAsia="Times New Roman" w:hAnsi="Times New Roman" w:cs="Times New Roman"/>
          <w:sz w:val="28"/>
          <w:szCs w:val="28"/>
          <w:lang w:val="en-IN"/>
        </w:rPr>
        <w:t> that has been </w:t>
      </w:r>
      <w:hyperlink r:id="rId97" w:tooltip="Convolution" w:history="1">
        <w:r w:rsidR="00C967D3" w:rsidRPr="00F80471">
          <w:rPr>
            <w:rFonts w:ascii="Times New Roman" w:eastAsia="Times New Roman" w:hAnsi="Times New Roman" w:cs="Times New Roman"/>
            <w:sz w:val="28"/>
            <w:szCs w:val="28"/>
            <w:lang w:val="en-IN"/>
          </w:rPr>
          <w:t>blurred</w:t>
        </w:r>
      </w:hyperlink>
      <w:r w:rsidR="00C967D3" w:rsidRPr="00F80471">
        <w:rPr>
          <w:rFonts w:ascii="Times New Roman" w:eastAsia="Times New Roman" w:hAnsi="Times New Roman" w:cs="Times New Roman"/>
          <w:sz w:val="28"/>
          <w:szCs w:val="28"/>
          <w:lang w:val="en-IN"/>
        </w:rPr>
        <w:t> by a known </w:t>
      </w:r>
      <w:hyperlink r:id="rId98" w:tooltip="Point spread function" w:history="1">
        <w:r w:rsidR="00C967D3" w:rsidRPr="00F80471">
          <w:rPr>
            <w:rFonts w:ascii="Times New Roman" w:eastAsia="Times New Roman" w:hAnsi="Times New Roman" w:cs="Times New Roman"/>
            <w:sz w:val="28"/>
            <w:szCs w:val="28"/>
            <w:lang w:val="en-IN"/>
          </w:rPr>
          <w:t>point spread function</w:t>
        </w:r>
      </w:hyperlink>
      <w:r w:rsidR="00C967D3" w:rsidRPr="00F80471">
        <w:rPr>
          <w:rFonts w:ascii="Times New Roman" w:eastAsia="Times New Roman" w:hAnsi="Times New Roman" w:cs="Times New Roman"/>
          <w:sz w:val="28"/>
          <w:szCs w:val="28"/>
          <w:lang w:val="en-IN"/>
        </w:rPr>
        <w:t>. It was named after William Richardson and Leon Lucy, who described it independently.</w:t>
      </w:r>
    </w:p>
    <w:p w:rsidR="0026108D" w:rsidRDefault="00C967D3" w:rsidP="00C967D3">
      <w:pPr>
        <w:spacing w:line="360" w:lineRule="auto"/>
        <w:jc w:val="both"/>
        <w:rPr>
          <w:rFonts w:ascii="Times New Roman" w:eastAsia="Times New Roman" w:hAnsi="Times New Roman" w:cs="Times New Roman"/>
          <w:sz w:val="28"/>
          <w:szCs w:val="28"/>
          <w:lang w:val="en-IN"/>
        </w:rPr>
      </w:pPr>
      <w:r w:rsidRPr="00F80471">
        <w:rPr>
          <w:rFonts w:ascii="Times New Roman" w:eastAsia="Times New Roman" w:hAnsi="Times New Roman" w:cs="Times New Roman"/>
          <w:sz w:val="28"/>
          <w:szCs w:val="28"/>
          <w:lang w:val="en-IN"/>
        </w:rPr>
        <w:t>When an image is recorded on a detector such as </w:t>
      </w:r>
      <w:hyperlink r:id="rId99" w:tooltip="Photographic film" w:history="1">
        <w:r w:rsidRPr="00F80471">
          <w:rPr>
            <w:rFonts w:ascii="Times New Roman" w:eastAsia="Times New Roman" w:hAnsi="Times New Roman" w:cs="Times New Roman"/>
            <w:sz w:val="28"/>
            <w:szCs w:val="28"/>
            <w:lang w:val="en-IN"/>
          </w:rPr>
          <w:t>photographic film</w:t>
        </w:r>
      </w:hyperlink>
      <w:r w:rsidRPr="00F80471">
        <w:rPr>
          <w:rFonts w:ascii="Times New Roman" w:eastAsia="Times New Roman" w:hAnsi="Times New Roman" w:cs="Times New Roman"/>
          <w:sz w:val="28"/>
          <w:szCs w:val="28"/>
          <w:lang w:val="en-IN"/>
        </w:rPr>
        <w:t> or a </w:t>
      </w:r>
      <w:hyperlink r:id="rId100" w:tooltip="Charge coupled device" w:history="1">
        <w:r w:rsidRPr="00F80471">
          <w:rPr>
            <w:rFonts w:ascii="Times New Roman" w:eastAsia="Times New Roman" w:hAnsi="Times New Roman" w:cs="Times New Roman"/>
            <w:sz w:val="28"/>
            <w:szCs w:val="28"/>
            <w:lang w:val="en-IN"/>
          </w:rPr>
          <w:t>charge coupled device</w:t>
        </w:r>
      </w:hyperlink>
      <w:r w:rsidRPr="00F80471">
        <w:rPr>
          <w:rFonts w:ascii="Times New Roman" w:eastAsia="Times New Roman" w:hAnsi="Times New Roman" w:cs="Times New Roman"/>
          <w:sz w:val="28"/>
          <w:szCs w:val="28"/>
          <w:lang w:val="en-IN"/>
        </w:rPr>
        <w:t>, it is generally slightly blurred, with an ideal </w:t>
      </w:r>
      <w:hyperlink r:id="rId101" w:tooltip="Point source" w:history="1">
        <w:r w:rsidRPr="00F80471">
          <w:rPr>
            <w:rFonts w:ascii="Times New Roman" w:eastAsia="Times New Roman" w:hAnsi="Times New Roman" w:cs="Times New Roman"/>
            <w:sz w:val="28"/>
            <w:szCs w:val="28"/>
            <w:lang w:val="en-IN"/>
          </w:rPr>
          <w:t>point source</w:t>
        </w:r>
      </w:hyperlink>
      <w:r w:rsidRPr="00F80471">
        <w:rPr>
          <w:rFonts w:ascii="Times New Roman" w:eastAsia="Times New Roman" w:hAnsi="Times New Roman" w:cs="Times New Roman"/>
          <w:sz w:val="28"/>
          <w:szCs w:val="28"/>
          <w:lang w:val="en-IN"/>
        </w:rPr>
        <w:t> not appearing as a point but being spread out, into what is known as the </w:t>
      </w:r>
      <w:hyperlink r:id="rId102" w:tooltip="Point spread function" w:history="1">
        <w:r w:rsidRPr="00F80471">
          <w:rPr>
            <w:rFonts w:ascii="Times New Roman" w:eastAsia="Times New Roman" w:hAnsi="Times New Roman" w:cs="Times New Roman"/>
            <w:sz w:val="28"/>
            <w:szCs w:val="28"/>
            <w:lang w:val="en-IN"/>
          </w:rPr>
          <w:t>point spread function</w:t>
        </w:r>
      </w:hyperlink>
      <w:r w:rsidR="0026108D">
        <w:rPr>
          <w:rFonts w:ascii="Times New Roman" w:eastAsia="Times New Roman" w:hAnsi="Times New Roman" w:cs="Times New Roman"/>
          <w:sz w:val="28"/>
          <w:szCs w:val="28"/>
          <w:lang w:val="en-IN"/>
        </w:rPr>
        <w:t>.</w:t>
      </w:r>
    </w:p>
    <w:p w:rsidR="00C967D3" w:rsidRPr="0026108D" w:rsidRDefault="00C967D3" w:rsidP="00C967D3">
      <w:pPr>
        <w:spacing w:line="360" w:lineRule="auto"/>
        <w:jc w:val="both"/>
        <w:rPr>
          <w:rFonts w:ascii="Times New Roman" w:eastAsia="Times New Roman" w:hAnsi="Times New Roman" w:cs="Times New Roman"/>
          <w:sz w:val="28"/>
          <w:szCs w:val="28"/>
          <w:lang w:val="en-IN"/>
        </w:rPr>
      </w:pPr>
      <w:r w:rsidRPr="00F43AF0">
        <w:rPr>
          <w:rFonts w:ascii="Times New Roman" w:eastAsia="sans-serif" w:hAnsi="Times New Roman" w:cs="Times New Roman"/>
          <w:b/>
          <w:color w:val="222222"/>
          <w:sz w:val="28"/>
          <w:szCs w:val="28"/>
          <w:u w:val="single"/>
          <w:shd w:val="clear" w:color="auto" w:fill="FFFFFF"/>
        </w:rPr>
        <w:t xml:space="preserve">Wiener </w:t>
      </w:r>
      <w:proofErr w:type="gramStart"/>
      <w:r w:rsidRPr="00F43AF0">
        <w:rPr>
          <w:rFonts w:ascii="Times New Roman" w:eastAsia="sans-serif" w:hAnsi="Times New Roman" w:cs="Times New Roman"/>
          <w:b/>
          <w:color w:val="222222"/>
          <w:sz w:val="28"/>
          <w:szCs w:val="28"/>
          <w:u w:val="single"/>
          <w:shd w:val="clear" w:color="auto" w:fill="FFFFFF"/>
        </w:rPr>
        <w:t>deconvolution</w:t>
      </w:r>
      <w:r w:rsidRPr="00F43AF0">
        <w:rPr>
          <w:rFonts w:ascii="Times New Roman" w:eastAsia="sans-serif" w:hAnsi="Times New Roman" w:cs="Times New Roman"/>
          <w:color w:val="222222"/>
          <w:sz w:val="28"/>
          <w:szCs w:val="28"/>
          <w:u w:val="single"/>
          <w:shd w:val="clear" w:color="auto" w:fill="FFFFFF"/>
        </w:rPr>
        <w:t> </w:t>
      </w:r>
      <w:r w:rsidR="00F43AF0" w:rsidRPr="00F43AF0">
        <w:rPr>
          <w:rFonts w:ascii="Times New Roman" w:eastAsia="sans-serif" w:hAnsi="Times New Roman" w:cs="Times New Roman"/>
          <w:color w:val="222222"/>
          <w:sz w:val="28"/>
          <w:szCs w:val="28"/>
          <w:u w:val="single"/>
          <w:shd w:val="clear" w:color="auto" w:fill="FFFFFF"/>
        </w:rPr>
        <w:t>:</w:t>
      </w:r>
      <w:proofErr w:type="gramEnd"/>
    </w:p>
    <w:p w:rsidR="00C967D3" w:rsidRPr="00C967D3" w:rsidRDefault="00C967D3" w:rsidP="00C967D3">
      <w:pPr>
        <w:pStyle w:val="NormalWeb"/>
        <w:shd w:val="clear" w:color="auto" w:fill="FFFFFF"/>
        <w:spacing w:before="105" w:beforeAutospacing="0" w:after="105" w:afterAutospacing="0" w:line="360" w:lineRule="auto"/>
        <w:ind w:firstLine="720"/>
        <w:jc w:val="both"/>
        <w:rPr>
          <w:rFonts w:eastAsia="sans-serif" w:cs="Times New Roman"/>
          <w:sz w:val="28"/>
          <w:szCs w:val="28"/>
        </w:rPr>
      </w:pPr>
      <w:r w:rsidRPr="00C967D3">
        <w:rPr>
          <w:rFonts w:eastAsia="sans-serif" w:cs="Times New Roman"/>
          <w:sz w:val="28"/>
          <w:szCs w:val="28"/>
          <w:shd w:val="clear" w:color="auto" w:fill="FFFFFF"/>
        </w:rPr>
        <w:t>In </w:t>
      </w:r>
      <w:hyperlink r:id="rId103" w:tooltip="Mathematics" w:history="1">
        <w:r w:rsidRPr="00C967D3">
          <w:rPr>
            <w:rStyle w:val="Hyperlink"/>
            <w:rFonts w:eastAsia="sans-serif" w:cs="Times New Roman"/>
            <w:color w:val="auto"/>
            <w:sz w:val="28"/>
            <w:szCs w:val="28"/>
            <w:u w:val="none"/>
            <w:shd w:val="clear" w:color="auto" w:fill="FFFFFF"/>
          </w:rPr>
          <w:t>mathematics</w:t>
        </w:r>
      </w:hyperlink>
      <w:r w:rsidRPr="00C967D3">
        <w:rPr>
          <w:rFonts w:eastAsia="sans-serif" w:cs="Times New Roman"/>
          <w:sz w:val="28"/>
          <w:szCs w:val="28"/>
          <w:shd w:val="clear" w:color="auto" w:fill="FFFFFF"/>
        </w:rPr>
        <w:t>, </w:t>
      </w:r>
      <w:r w:rsidRPr="00C967D3">
        <w:rPr>
          <w:rFonts w:eastAsia="sans-serif" w:cs="Times New Roman"/>
          <w:b/>
          <w:sz w:val="28"/>
          <w:szCs w:val="28"/>
          <w:shd w:val="clear" w:color="auto" w:fill="FFFFFF"/>
        </w:rPr>
        <w:t>Wiener deconvolution</w:t>
      </w:r>
      <w:r w:rsidRPr="00C967D3">
        <w:rPr>
          <w:rFonts w:eastAsia="sans-serif" w:cs="Times New Roman"/>
          <w:sz w:val="28"/>
          <w:szCs w:val="28"/>
          <w:shd w:val="clear" w:color="auto" w:fill="FFFFFF"/>
        </w:rPr>
        <w:t> is an application of the </w:t>
      </w:r>
      <w:hyperlink r:id="rId104" w:tooltip="Wiener filter" w:history="1">
        <w:r w:rsidRPr="00C967D3">
          <w:rPr>
            <w:rStyle w:val="Hyperlink"/>
            <w:rFonts w:eastAsia="sans-serif" w:cs="Times New Roman"/>
            <w:color w:val="auto"/>
            <w:sz w:val="28"/>
            <w:szCs w:val="28"/>
            <w:u w:val="none"/>
            <w:shd w:val="clear" w:color="auto" w:fill="FFFFFF"/>
          </w:rPr>
          <w:t>Wiener filter</w:t>
        </w:r>
      </w:hyperlink>
      <w:r w:rsidRPr="00C967D3">
        <w:rPr>
          <w:rFonts w:eastAsia="sans-serif" w:cs="Times New Roman"/>
          <w:sz w:val="28"/>
          <w:szCs w:val="28"/>
          <w:shd w:val="clear" w:color="auto" w:fill="FFFFFF"/>
        </w:rPr>
        <w:t> to the </w:t>
      </w:r>
      <w:hyperlink r:id="rId105" w:tooltip="Noise" w:history="1">
        <w:r w:rsidRPr="00C967D3">
          <w:rPr>
            <w:rStyle w:val="Hyperlink"/>
            <w:rFonts w:eastAsia="sans-serif" w:cs="Times New Roman"/>
            <w:color w:val="auto"/>
            <w:sz w:val="28"/>
            <w:szCs w:val="28"/>
            <w:u w:val="none"/>
            <w:shd w:val="clear" w:color="auto" w:fill="FFFFFF"/>
          </w:rPr>
          <w:t>noise</w:t>
        </w:r>
      </w:hyperlink>
      <w:r w:rsidRPr="00C967D3">
        <w:rPr>
          <w:rFonts w:eastAsia="sans-serif" w:cs="Times New Roman"/>
          <w:sz w:val="28"/>
          <w:szCs w:val="28"/>
          <w:shd w:val="clear" w:color="auto" w:fill="FFFFFF"/>
        </w:rPr>
        <w:t> problems inherent in </w:t>
      </w:r>
      <w:hyperlink r:id="rId106" w:tooltip="Deconvolution" w:history="1">
        <w:r w:rsidRPr="00C967D3">
          <w:rPr>
            <w:rStyle w:val="Hyperlink"/>
            <w:rFonts w:eastAsia="sans-serif" w:cs="Times New Roman"/>
            <w:color w:val="auto"/>
            <w:sz w:val="28"/>
            <w:szCs w:val="28"/>
            <w:u w:val="none"/>
            <w:shd w:val="clear" w:color="auto" w:fill="FFFFFF"/>
          </w:rPr>
          <w:t>deconvolution</w:t>
        </w:r>
      </w:hyperlink>
      <w:r w:rsidRPr="00C967D3">
        <w:rPr>
          <w:rFonts w:eastAsia="sans-serif" w:cs="Times New Roman"/>
          <w:sz w:val="28"/>
          <w:szCs w:val="28"/>
          <w:shd w:val="clear" w:color="auto" w:fill="FFFFFF"/>
        </w:rPr>
        <w:t>. It works in the </w:t>
      </w:r>
      <w:hyperlink r:id="rId107" w:tooltip="Frequency domain" w:history="1">
        <w:r w:rsidRPr="00C967D3">
          <w:rPr>
            <w:rStyle w:val="Hyperlink"/>
            <w:rFonts w:eastAsia="sans-serif" w:cs="Times New Roman"/>
            <w:color w:val="auto"/>
            <w:sz w:val="28"/>
            <w:szCs w:val="28"/>
            <w:u w:val="none"/>
            <w:shd w:val="clear" w:color="auto" w:fill="FFFFFF"/>
          </w:rPr>
          <w:t>frequency domain</w:t>
        </w:r>
      </w:hyperlink>
      <w:r w:rsidRPr="00C967D3">
        <w:rPr>
          <w:rFonts w:eastAsia="sans-serif" w:cs="Times New Roman"/>
          <w:sz w:val="28"/>
          <w:szCs w:val="28"/>
          <w:shd w:val="clear" w:color="auto" w:fill="FFFFFF"/>
        </w:rPr>
        <w:t>, attempting to minimize the impact of deconvolved noise at frequencies which have a poor </w:t>
      </w:r>
      <w:hyperlink r:id="rId108" w:tooltip="Signal-to-noise ratio" w:history="1">
        <w:r w:rsidRPr="00C967D3">
          <w:rPr>
            <w:rStyle w:val="Hyperlink"/>
            <w:rFonts w:eastAsia="sans-serif" w:cs="Times New Roman"/>
            <w:color w:val="auto"/>
            <w:sz w:val="28"/>
            <w:szCs w:val="28"/>
            <w:u w:val="none"/>
            <w:shd w:val="clear" w:color="auto" w:fill="FFFFFF"/>
          </w:rPr>
          <w:t>signal-to-noise ratio</w:t>
        </w:r>
      </w:hyperlink>
      <w:r w:rsidRPr="00C967D3">
        <w:rPr>
          <w:rFonts w:eastAsia="sans-serif" w:cs="Times New Roman"/>
          <w:sz w:val="28"/>
          <w:szCs w:val="28"/>
          <w:shd w:val="clear" w:color="auto" w:fill="FFFFFF"/>
        </w:rPr>
        <w:t>.</w:t>
      </w:r>
    </w:p>
    <w:p w:rsidR="00C967D3" w:rsidRPr="0026108D" w:rsidRDefault="00C967D3" w:rsidP="0026108D">
      <w:pPr>
        <w:pStyle w:val="NormalWeb"/>
        <w:shd w:val="clear" w:color="auto" w:fill="FFFFFF"/>
        <w:spacing w:before="105" w:beforeAutospacing="0" w:after="105" w:afterAutospacing="0" w:line="360" w:lineRule="auto"/>
        <w:ind w:firstLine="720"/>
        <w:jc w:val="both"/>
        <w:rPr>
          <w:rStyle w:val="Hyperlink"/>
          <w:rFonts w:eastAsia="sans-serif" w:cs="Times New Roman"/>
          <w:color w:val="auto"/>
          <w:sz w:val="28"/>
          <w:szCs w:val="28"/>
          <w:u w:val="none"/>
        </w:rPr>
      </w:pPr>
      <w:r w:rsidRPr="00C967D3">
        <w:rPr>
          <w:rFonts w:eastAsia="sans-serif" w:cs="Times New Roman"/>
          <w:sz w:val="28"/>
          <w:szCs w:val="28"/>
          <w:shd w:val="clear" w:color="auto" w:fill="FFFFFF"/>
        </w:rPr>
        <w:t>The Wiener deconvolution method has widespread use in </w:t>
      </w:r>
      <w:hyperlink r:id="rId109" w:tooltip="Image" w:history="1">
        <w:r w:rsidRPr="00C967D3">
          <w:rPr>
            <w:rStyle w:val="Hyperlink"/>
            <w:rFonts w:eastAsia="sans-serif" w:cs="Times New Roman"/>
            <w:color w:val="auto"/>
            <w:sz w:val="28"/>
            <w:szCs w:val="28"/>
            <w:u w:val="none"/>
            <w:shd w:val="clear" w:color="auto" w:fill="FFFFFF"/>
          </w:rPr>
          <w:t>image</w:t>
        </w:r>
      </w:hyperlink>
      <w:r w:rsidRPr="00C967D3">
        <w:rPr>
          <w:rFonts w:eastAsia="sans-serif" w:cs="Times New Roman"/>
          <w:sz w:val="28"/>
          <w:szCs w:val="28"/>
          <w:shd w:val="clear" w:color="auto" w:fill="FFFFFF"/>
        </w:rPr>
        <w:t xml:space="preserve"> deconvolution applications, as the frequency spectrum of most visual images is </w:t>
      </w:r>
      <w:proofErr w:type="gramStart"/>
      <w:r w:rsidRPr="00C967D3">
        <w:rPr>
          <w:rFonts w:eastAsia="sans-serif" w:cs="Times New Roman"/>
          <w:sz w:val="28"/>
          <w:szCs w:val="28"/>
          <w:shd w:val="clear" w:color="auto" w:fill="FFFFFF"/>
        </w:rPr>
        <w:t>fairly well</w:t>
      </w:r>
      <w:proofErr w:type="gramEnd"/>
      <w:r w:rsidRPr="00C967D3">
        <w:rPr>
          <w:rFonts w:eastAsia="sans-serif" w:cs="Times New Roman"/>
          <w:sz w:val="28"/>
          <w:szCs w:val="28"/>
          <w:shd w:val="clear" w:color="auto" w:fill="FFFFFF"/>
        </w:rPr>
        <w:t xml:space="preserve"> behaved and may be estimated easily.</w:t>
      </w:r>
      <w:r w:rsidR="00C461E3">
        <w:rPr>
          <w:rFonts w:eastAsia="sans-serif" w:cs="Times New Roman"/>
          <w:sz w:val="28"/>
          <w:szCs w:val="28"/>
          <w:shd w:val="clear" w:color="auto" w:fill="FFFFFF"/>
        </w:rPr>
        <w:t xml:space="preserve"> </w:t>
      </w:r>
      <w:r w:rsidRPr="00C967D3">
        <w:rPr>
          <w:rFonts w:eastAsia="sans-serif" w:cs="Times New Roman"/>
          <w:sz w:val="28"/>
          <w:szCs w:val="28"/>
          <w:shd w:val="clear" w:color="auto" w:fill="FFFFFF"/>
        </w:rPr>
        <w:t>Wiener deconvolution is named after </w:t>
      </w:r>
      <w:hyperlink r:id="rId110" w:tooltip="Norbert Wiener" w:history="1">
        <w:r w:rsidRPr="00C967D3">
          <w:rPr>
            <w:rStyle w:val="Hyperlink"/>
            <w:rFonts w:eastAsia="sans-serif" w:cs="Times New Roman"/>
            <w:color w:val="auto"/>
            <w:sz w:val="28"/>
            <w:szCs w:val="28"/>
            <w:u w:val="none"/>
            <w:shd w:val="clear" w:color="auto" w:fill="FFFFFF"/>
          </w:rPr>
          <w:t>Norbert Wiener</w:t>
        </w:r>
      </w:hyperlink>
    </w:p>
    <w:p w:rsidR="0026108D" w:rsidRPr="00B52170" w:rsidRDefault="0026108D" w:rsidP="00C967D3">
      <w:pPr>
        <w:pStyle w:val="NormalWeb"/>
        <w:shd w:val="clear" w:color="auto" w:fill="FFFFFF"/>
        <w:spacing w:before="105" w:beforeAutospacing="0" w:after="105" w:afterAutospacing="0" w:line="360" w:lineRule="auto"/>
        <w:jc w:val="both"/>
        <w:rPr>
          <w:rFonts w:eastAsia="sans-serif" w:cs="Times New Roman"/>
          <w:sz w:val="32"/>
          <w:szCs w:val="32"/>
          <w:u w:val="single"/>
          <w:shd w:val="clear" w:color="auto" w:fill="FFFFFF"/>
        </w:rPr>
      </w:pPr>
      <w:r w:rsidRPr="00B52170">
        <w:rPr>
          <w:rFonts w:cs="Times New Roman"/>
          <w:b/>
          <w:bCs/>
          <w:sz w:val="32"/>
          <w:szCs w:val="32"/>
          <w:u w:val="single"/>
        </w:rPr>
        <w:t>Regularization Deconvolution:</w:t>
      </w:r>
    </w:p>
    <w:p w:rsidR="0026108D" w:rsidRPr="0026108D" w:rsidRDefault="0026108D" w:rsidP="0026108D">
      <w:pPr>
        <w:pStyle w:val="NormalWeb"/>
        <w:shd w:val="clear" w:color="auto" w:fill="FFFFFF"/>
        <w:spacing w:before="120" w:beforeAutospacing="0" w:after="120" w:afterAutospacing="0" w:line="360" w:lineRule="auto"/>
        <w:ind w:firstLine="720"/>
        <w:jc w:val="both"/>
        <w:rPr>
          <w:rFonts w:cs="Times New Roman"/>
          <w:sz w:val="28"/>
          <w:szCs w:val="28"/>
        </w:rPr>
      </w:pPr>
      <w:r w:rsidRPr="0026108D">
        <w:rPr>
          <w:rFonts w:cs="Times New Roman"/>
          <w:sz w:val="28"/>
          <w:szCs w:val="28"/>
        </w:rPr>
        <w:lastRenderedPageBreak/>
        <w:t>In signal processing, </w:t>
      </w:r>
      <w:r w:rsidRPr="00C461E3">
        <w:rPr>
          <w:rFonts w:cs="Times New Roman"/>
          <w:bCs/>
          <w:sz w:val="28"/>
          <w:szCs w:val="28"/>
        </w:rPr>
        <w:t>total variation denoising</w:t>
      </w:r>
      <w:r w:rsidRPr="0026108D">
        <w:rPr>
          <w:rFonts w:cs="Times New Roman"/>
          <w:sz w:val="28"/>
          <w:szCs w:val="28"/>
        </w:rPr>
        <w:t>, also known as </w:t>
      </w:r>
      <w:r w:rsidRPr="00C461E3">
        <w:rPr>
          <w:rFonts w:cs="Times New Roman"/>
          <w:bCs/>
          <w:sz w:val="28"/>
          <w:szCs w:val="28"/>
        </w:rPr>
        <w:t>total variation</w:t>
      </w:r>
      <w:r w:rsidRPr="0026108D">
        <w:rPr>
          <w:rFonts w:cs="Times New Roman"/>
          <w:b/>
          <w:bCs/>
          <w:sz w:val="28"/>
          <w:szCs w:val="28"/>
        </w:rPr>
        <w:t xml:space="preserve"> </w:t>
      </w:r>
      <w:r w:rsidRPr="00C461E3">
        <w:rPr>
          <w:rFonts w:cs="Times New Roman"/>
          <w:bCs/>
          <w:sz w:val="28"/>
          <w:szCs w:val="28"/>
        </w:rPr>
        <w:t>regularization</w:t>
      </w:r>
      <w:r w:rsidRPr="0026108D">
        <w:rPr>
          <w:rFonts w:cs="Times New Roman"/>
          <w:sz w:val="28"/>
          <w:szCs w:val="28"/>
        </w:rPr>
        <w:t>, is a process, most often used in digital </w:t>
      </w:r>
      <w:hyperlink r:id="rId111" w:tooltip="Image processing" w:history="1">
        <w:r w:rsidRPr="0026108D">
          <w:rPr>
            <w:rStyle w:val="Hyperlink"/>
            <w:rFonts w:cs="Times New Roman"/>
            <w:color w:val="auto"/>
            <w:sz w:val="28"/>
            <w:szCs w:val="28"/>
            <w:u w:val="none"/>
          </w:rPr>
          <w:t>image processing</w:t>
        </w:r>
      </w:hyperlink>
      <w:r w:rsidRPr="0026108D">
        <w:rPr>
          <w:rFonts w:cs="Times New Roman"/>
          <w:sz w:val="28"/>
          <w:szCs w:val="28"/>
        </w:rPr>
        <w:t>, that has applications in noise removal. It is based on the principle that signals with excessive and possibly spurious detail have high </w:t>
      </w:r>
      <w:hyperlink r:id="rId112" w:tooltip="Total variation" w:history="1">
        <w:r w:rsidRPr="0026108D">
          <w:rPr>
            <w:rStyle w:val="Hyperlink"/>
            <w:rFonts w:cs="Times New Roman"/>
            <w:color w:val="auto"/>
            <w:sz w:val="28"/>
            <w:szCs w:val="28"/>
            <w:u w:val="none"/>
          </w:rPr>
          <w:t>total variation</w:t>
        </w:r>
      </w:hyperlink>
      <w:r w:rsidRPr="0026108D">
        <w:rPr>
          <w:rFonts w:cs="Times New Roman"/>
          <w:sz w:val="28"/>
          <w:szCs w:val="28"/>
        </w:rPr>
        <w:t>, that is, the integral of the absolute </w:t>
      </w:r>
      <w:hyperlink r:id="rId113" w:tooltip="Gradient" w:history="1">
        <w:r w:rsidRPr="0026108D">
          <w:rPr>
            <w:rStyle w:val="Hyperlink"/>
            <w:rFonts w:cs="Times New Roman"/>
            <w:color w:val="auto"/>
            <w:sz w:val="28"/>
            <w:szCs w:val="28"/>
            <w:u w:val="none"/>
          </w:rPr>
          <w:t>gradient</w:t>
        </w:r>
      </w:hyperlink>
      <w:r w:rsidRPr="0026108D">
        <w:rPr>
          <w:rFonts w:cs="Times New Roman"/>
          <w:sz w:val="28"/>
          <w:szCs w:val="28"/>
        </w:rPr>
        <w:t xml:space="preserve"> of the signal is high. According to this principle, reducing the total variation of the signal subject to it being a close match to the original signal, removes unwanted detail whilst preserving important details such as edges. The concept was pioneered by Rudin, </w:t>
      </w:r>
      <w:proofErr w:type="spellStart"/>
      <w:r w:rsidRPr="0026108D">
        <w:rPr>
          <w:rFonts w:cs="Times New Roman"/>
          <w:sz w:val="28"/>
          <w:szCs w:val="28"/>
        </w:rPr>
        <w:t>Osher</w:t>
      </w:r>
      <w:proofErr w:type="spellEnd"/>
      <w:r w:rsidRPr="0026108D">
        <w:rPr>
          <w:rFonts w:cs="Times New Roman"/>
          <w:sz w:val="28"/>
          <w:szCs w:val="28"/>
        </w:rPr>
        <w:t xml:space="preserve">, and </w:t>
      </w:r>
      <w:proofErr w:type="spellStart"/>
      <w:r w:rsidRPr="0026108D">
        <w:rPr>
          <w:rFonts w:cs="Times New Roman"/>
          <w:sz w:val="28"/>
          <w:szCs w:val="28"/>
        </w:rPr>
        <w:t>Fatemi</w:t>
      </w:r>
      <w:proofErr w:type="spellEnd"/>
      <w:r w:rsidRPr="0026108D">
        <w:rPr>
          <w:rFonts w:cs="Times New Roman"/>
          <w:sz w:val="28"/>
          <w:szCs w:val="28"/>
        </w:rPr>
        <w:t xml:space="preserve"> in 1992 and so is today known as the </w:t>
      </w:r>
      <w:r w:rsidRPr="0026108D">
        <w:rPr>
          <w:rFonts w:cs="Times New Roman"/>
          <w:i/>
          <w:iCs/>
          <w:sz w:val="28"/>
          <w:szCs w:val="28"/>
        </w:rPr>
        <w:t>ROF model</w:t>
      </w:r>
      <w:r w:rsidRPr="0026108D">
        <w:rPr>
          <w:rFonts w:cs="Times New Roman"/>
          <w:sz w:val="28"/>
          <w:szCs w:val="28"/>
        </w:rPr>
        <w:t xml:space="preserve">. </w:t>
      </w:r>
    </w:p>
    <w:p w:rsidR="0026108D" w:rsidRPr="0026108D" w:rsidRDefault="0026108D" w:rsidP="0026108D">
      <w:pPr>
        <w:pStyle w:val="NormalWeb"/>
        <w:shd w:val="clear" w:color="auto" w:fill="FFFFFF"/>
        <w:spacing w:before="120" w:beforeAutospacing="0" w:after="120" w:afterAutospacing="0" w:line="360" w:lineRule="auto"/>
        <w:jc w:val="both"/>
        <w:rPr>
          <w:rFonts w:cs="Times New Roman"/>
          <w:sz w:val="28"/>
          <w:szCs w:val="28"/>
        </w:rPr>
      </w:pPr>
      <w:r w:rsidRPr="0026108D">
        <w:rPr>
          <w:rFonts w:cs="Times New Roman"/>
          <w:sz w:val="28"/>
          <w:szCs w:val="28"/>
        </w:rPr>
        <w:t>This noise removal technique has advantages over simple techniques such as </w:t>
      </w:r>
      <w:hyperlink r:id="rId114" w:tooltip="Gaussian blur" w:history="1">
        <w:r w:rsidRPr="0026108D">
          <w:rPr>
            <w:rStyle w:val="Hyperlink"/>
            <w:rFonts w:cs="Times New Roman"/>
            <w:color w:val="auto"/>
            <w:sz w:val="28"/>
            <w:szCs w:val="28"/>
            <w:u w:val="none"/>
          </w:rPr>
          <w:t>linear smoothing</w:t>
        </w:r>
      </w:hyperlink>
      <w:r w:rsidRPr="0026108D">
        <w:rPr>
          <w:rFonts w:cs="Times New Roman"/>
          <w:sz w:val="28"/>
          <w:szCs w:val="28"/>
        </w:rPr>
        <w:t> or </w:t>
      </w:r>
      <w:hyperlink r:id="rId115" w:tooltip="Median filter" w:history="1">
        <w:r w:rsidRPr="0026108D">
          <w:rPr>
            <w:rStyle w:val="Hyperlink"/>
            <w:rFonts w:cs="Times New Roman"/>
            <w:color w:val="auto"/>
            <w:sz w:val="28"/>
            <w:szCs w:val="28"/>
            <w:u w:val="none"/>
          </w:rPr>
          <w:t>median filtering</w:t>
        </w:r>
      </w:hyperlink>
      <w:r w:rsidRPr="0026108D">
        <w:rPr>
          <w:rFonts w:cs="Times New Roman"/>
          <w:sz w:val="28"/>
          <w:szCs w:val="28"/>
        </w:rPr>
        <w:t xml:space="preserve"> which reduce noise but at the same time smooth away edges to a greater or lesser degree. By contrast, total variation denoising is remarkably effective at simultaneously preserving edges whilst smoothing away noise in flat regions, even at low signal-to-noise ratios. </w:t>
      </w:r>
    </w:p>
    <w:p w:rsidR="00C967D3" w:rsidRDefault="00C967D3" w:rsidP="00C967D3">
      <w:pPr>
        <w:shd w:val="clear" w:color="auto" w:fill="FFFFFF"/>
        <w:spacing w:before="120" w:after="120" w:line="360" w:lineRule="auto"/>
        <w:jc w:val="both"/>
        <w:rPr>
          <w:rFonts w:ascii="Times New Roman" w:eastAsia="Times New Roman" w:hAnsi="Times New Roman" w:cs="Times New Roman"/>
          <w:sz w:val="28"/>
          <w:szCs w:val="28"/>
        </w:rPr>
      </w:pPr>
      <w:r w:rsidRPr="00C967D3">
        <w:rPr>
          <w:rFonts w:ascii="Times New Roman" w:eastAsia="Times New Roman" w:hAnsi="Times New Roman" w:cs="Times New Roman"/>
          <w:b/>
          <w:bCs/>
          <w:sz w:val="32"/>
          <w:szCs w:val="32"/>
        </w:rPr>
        <w:t>2.6</w:t>
      </w:r>
      <w:r>
        <w:rPr>
          <w:rFonts w:ascii="Times New Roman" w:eastAsia="Times New Roman" w:hAnsi="Times New Roman" w:cs="Times New Roman"/>
          <w:b/>
          <w:bCs/>
          <w:sz w:val="28"/>
          <w:szCs w:val="28"/>
        </w:rPr>
        <w:t xml:space="preserve"> </w:t>
      </w:r>
      <w:r w:rsidR="007B2550" w:rsidRPr="00C967D3">
        <w:rPr>
          <w:rFonts w:ascii="Times New Roman" w:eastAsia="Times New Roman" w:hAnsi="Times New Roman" w:cs="Times New Roman"/>
          <w:b/>
          <w:bCs/>
          <w:sz w:val="32"/>
          <w:szCs w:val="32"/>
          <w:u w:val="single"/>
        </w:rPr>
        <w:t>Blind Deconvolution:</w:t>
      </w:r>
      <w:r w:rsidR="007B2550" w:rsidRPr="00C967D3">
        <w:rPr>
          <w:rFonts w:ascii="Times New Roman" w:eastAsia="Times New Roman" w:hAnsi="Times New Roman" w:cs="Times New Roman"/>
          <w:sz w:val="28"/>
          <w:szCs w:val="28"/>
        </w:rPr>
        <w:t xml:space="preserve"> </w:t>
      </w:r>
    </w:p>
    <w:p w:rsidR="00014D63" w:rsidRDefault="007B2550" w:rsidP="00C967D3">
      <w:pPr>
        <w:shd w:val="clear" w:color="auto" w:fill="FFFFFF"/>
        <w:spacing w:before="12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refers to the deconvolution without explicit knowledge of the impulse response function used in the convolution. Blind deconvolution is a deconvolution technique that permits recovery of the target scene from a single or set of "blurred" images in the presence of a poorly determined or unknown point spread function (PSF). Blind deconvolution can be performed iteratively, whereby each iteration improves the estimation of the PSF and the scene. Blind deconvolution techniques have always been a challenging and critical problem. But, since the techniques are more useful for the practical scenario compared to classical ones, the methods cannot be ignored. Different blind image deconvolution techniques assume various parameters to solve the problem. The literature review on different techniques reveal that some strong underlying concept </w:t>
      </w:r>
      <w:proofErr w:type="gramStart"/>
      <w:r>
        <w:rPr>
          <w:rFonts w:ascii="Times New Roman" w:eastAsia="Times New Roman" w:hAnsi="Times New Roman" w:cs="Times New Roman"/>
          <w:sz w:val="28"/>
          <w:szCs w:val="28"/>
        </w:rPr>
        <w:t>has to</w:t>
      </w:r>
      <w:proofErr w:type="gramEnd"/>
      <w:r>
        <w:rPr>
          <w:rFonts w:ascii="Times New Roman" w:eastAsia="Times New Roman" w:hAnsi="Times New Roman" w:cs="Times New Roman"/>
          <w:sz w:val="28"/>
          <w:szCs w:val="28"/>
        </w:rPr>
        <w:t xml:space="preserve"> be used as a key to crack the problem. </w:t>
      </w:r>
      <w:r>
        <w:rPr>
          <w:rFonts w:ascii="Times New Roman" w:eastAsia="Times New Roman" w:hAnsi="Times New Roman" w:cs="Times New Roman"/>
          <w:sz w:val="28"/>
          <w:szCs w:val="28"/>
        </w:rPr>
        <w:lastRenderedPageBreak/>
        <w:t xml:space="preserve">Though the convergence is not </w:t>
      </w:r>
      <w:proofErr w:type="spellStart"/>
      <w:r>
        <w:rPr>
          <w:rFonts w:ascii="Times New Roman" w:eastAsia="Times New Roman" w:hAnsi="Times New Roman" w:cs="Times New Roman"/>
          <w:sz w:val="28"/>
          <w:szCs w:val="28"/>
        </w:rPr>
        <w:t>welldefined</w:t>
      </w:r>
      <w:proofErr w:type="spellEnd"/>
      <w:r>
        <w:rPr>
          <w:rFonts w:ascii="Times New Roman" w:eastAsia="Times New Roman" w:hAnsi="Times New Roman" w:cs="Times New Roman"/>
          <w:sz w:val="28"/>
          <w:szCs w:val="28"/>
        </w:rPr>
        <w:t xml:space="preserve"> as well as not sure. This motivates to search for the parameters responsible for degradation. The parameter once estimated is used to reverse the ill-effect.</w:t>
      </w:r>
    </w:p>
    <w:p w:rsidR="00014D63" w:rsidRDefault="00014D63">
      <w:pPr>
        <w:shd w:val="clear" w:color="auto" w:fill="FFFFFF"/>
        <w:spacing w:before="120" w:after="120" w:line="360" w:lineRule="auto"/>
        <w:rPr>
          <w:rFonts w:ascii="Times New Roman" w:eastAsia="Times New Roman" w:hAnsi="Times New Roman" w:cs="Times New Roman"/>
          <w:sz w:val="28"/>
          <w:szCs w:val="28"/>
        </w:rPr>
      </w:pPr>
    </w:p>
    <w:p w:rsidR="00014D63" w:rsidRDefault="00014D63">
      <w:pPr>
        <w:tabs>
          <w:tab w:val="left" w:pos="5528"/>
        </w:tabs>
        <w:spacing w:line="360" w:lineRule="auto"/>
        <w:rPr>
          <w:rFonts w:ascii="Times New Roman" w:eastAsia="Times New Roman" w:hAnsi="Times New Roman" w:cs="Times New Roman"/>
          <w:sz w:val="28"/>
          <w:szCs w:val="28"/>
        </w:rPr>
      </w:pPr>
    </w:p>
    <w:p w:rsidR="00014D63" w:rsidRDefault="00014D63">
      <w:pPr>
        <w:tabs>
          <w:tab w:val="left" w:pos="5528"/>
        </w:tabs>
        <w:spacing w:line="360" w:lineRule="auto"/>
        <w:jc w:val="center"/>
        <w:rPr>
          <w:rFonts w:ascii="Times New Roman" w:eastAsia="Times New Roman" w:hAnsi="Times New Roman" w:cs="Times New Roman"/>
          <w:b/>
          <w:sz w:val="36"/>
          <w:szCs w:val="36"/>
        </w:rPr>
      </w:pPr>
    </w:p>
    <w:p w:rsidR="00014D63" w:rsidRDefault="00014D63">
      <w:pPr>
        <w:tabs>
          <w:tab w:val="left" w:pos="5528"/>
        </w:tabs>
        <w:spacing w:line="360" w:lineRule="auto"/>
        <w:jc w:val="center"/>
        <w:rPr>
          <w:rFonts w:ascii="Times New Roman" w:eastAsia="Times New Roman" w:hAnsi="Times New Roman" w:cs="Times New Roman"/>
          <w:b/>
          <w:sz w:val="36"/>
          <w:szCs w:val="36"/>
        </w:rPr>
      </w:pPr>
    </w:p>
    <w:p w:rsidR="00014D63" w:rsidRDefault="00014D63">
      <w:pPr>
        <w:tabs>
          <w:tab w:val="left" w:pos="5528"/>
        </w:tabs>
        <w:spacing w:line="360" w:lineRule="auto"/>
        <w:jc w:val="center"/>
        <w:rPr>
          <w:rFonts w:ascii="Times New Roman" w:eastAsia="Times New Roman" w:hAnsi="Times New Roman" w:cs="Times New Roman"/>
          <w:b/>
          <w:sz w:val="36"/>
          <w:szCs w:val="36"/>
        </w:rPr>
      </w:pPr>
    </w:p>
    <w:p w:rsidR="00014D63" w:rsidRDefault="00014D63">
      <w:pPr>
        <w:tabs>
          <w:tab w:val="left" w:pos="5528"/>
        </w:tabs>
        <w:spacing w:line="360" w:lineRule="auto"/>
        <w:jc w:val="center"/>
        <w:rPr>
          <w:rFonts w:ascii="Times New Roman" w:eastAsia="Times New Roman" w:hAnsi="Times New Roman" w:cs="Times New Roman"/>
          <w:b/>
          <w:sz w:val="36"/>
          <w:szCs w:val="36"/>
        </w:rPr>
      </w:pPr>
    </w:p>
    <w:p w:rsidR="00F80471" w:rsidRDefault="00F80471" w:rsidP="00F80471">
      <w:pPr>
        <w:tabs>
          <w:tab w:val="left" w:pos="5528"/>
        </w:tabs>
        <w:spacing w:line="360" w:lineRule="auto"/>
        <w:rPr>
          <w:rFonts w:ascii="Times New Roman" w:eastAsia="Times New Roman" w:hAnsi="Times New Roman" w:cs="Times New Roman"/>
          <w:b/>
          <w:sz w:val="36"/>
          <w:szCs w:val="36"/>
        </w:rPr>
      </w:pPr>
    </w:p>
    <w:p w:rsidR="00205E3C" w:rsidRDefault="00205E3C">
      <w:pPr>
        <w:tabs>
          <w:tab w:val="left" w:pos="5528"/>
        </w:tabs>
        <w:spacing w:line="360" w:lineRule="auto"/>
        <w:jc w:val="center"/>
        <w:rPr>
          <w:rFonts w:ascii="Times New Roman" w:eastAsia="Times New Roman" w:hAnsi="Times New Roman" w:cs="Times New Roman"/>
          <w:b/>
          <w:sz w:val="36"/>
          <w:szCs w:val="36"/>
        </w:rPr>
      </w:pPr>
    </w:p>
    <w:p w:rsidR="00205E3C" w:rsidRDefault="00205E3C">
      <w:pPr>
        <w:tabs>
          <w:tab w:val="left" w:pos="5528"/>
        </w:tabs>
        <w:spacing w:line="360" w:lineRule="auto"/>
        <w:jc w:val="center"/>
        <w:rPr>
          <w:rFonts w:ascii="Times New Roman" w:eastAsia="Times New Roman" w:hAnsi="Times New Roman" w:cs="Times New Roman"/>
          <w:b/>
          <w:sz w:val="36"/>
          <w:szCs w:val="36"/>
        </w:rPr>
      </w:pPr>
    </w:p>
    <w:p w:rsidR="00205E3C" w:rsidRDefault="00205E3C">
      <w:pPr>
        <w:tabs>
          <w:tab w:val="left" w:pos="5528"/>
        </w:tabs>
        <w:spacing w:line="360" w:lineRule="auto"/>
        <w:jc w:val="center"/>
        <w:rPr>
          <w:rFonts w:ascii="Times New Roman" w:eastAsia="Times New Roman" w:hAnsi="Times New Roman" w:cs="Times New Roman"/>
          <w:b/>
          <w:sz w:val="36"/>
          <w:szCs w:val="36"/>
        </w:rPr>
      </w:pPr>
    </w:p>
    <w:p w:rsidR="00205E3C" w:rsidRDefault="00205E3C">
      <w:pPr>
        <w:tabs>
          <w:tab w:val="left" w:pos="5528"/>
        </w:tabs>
        <w:spacing w:line="360" w:lineRule="auto"/>
        <w:jc w:val="center"/>
        <w:rPr>
          <w:rFonts w:ascii="Times New Roman" w:eastAsia="Times New Roman" w:hAnsi="Times New Roman" w:cs="Times New Roman"/>
          <w:b/>
          <w:sz w:val="36"/>
          <w:szCs w:val="36"/>
        </w:rPr>
      </w:pPr>
    </w:p>
    <w:p w:rsidR="00205E3C" w:rsidRDefault="00205E3C">
      <w:pPr>
        <w:tabs>
          <w:tab w:val="left" w:pos="5528"/>
        </w:tabs>
        <w:spacing w:line="360" w:lineRule="auto"/>
        <w:jc w:val="center"/>
        <w:rPr>
          <w:rFonts w:ascii="Times New Roman" w:eastAsia="Times New Roman" w:hAnsi="Times New Roman" w:cs="Times New Roman"/>
          <w:b/>
          <w:sz w:val="36"/>
          <w:szCs w:val="36"/>
        </w:rPr>
      </w:pPr>
    </w:p>
    <w:p w:rsidR="001E4594" w:rsidRDefault="001E4594" w:rsidP="00167116">
      <w:pPr>
        <w:tabs>
          <w:tab w:val="left" w:pos="5528"/>
        </w:tabs>
        <w:spacing w:line="360" w:lineRule="auto"/>
        <w:rPr>
          <w:rFonts w:ascii="Times New Roman" w:eastAsia="Times New Roman" w:hAnsi="Times New Roman" w:cs="Times New Roman"/>
          <w:b/>
          <w:sz w:val="36"/>
          <w:szCs w:val="36"/>
        </w:rPr>
      </w:pPr>
    </w:p>
    <w:p w:rsidR="008823CA" w:rsidRDefault="008823CA">
      <w:pPr>
        <w:tabs>
          <w:tab w:val="left" w:pos="5528"/>
        </w:tabs>
        <w:spacing w:line="360" w:lineRule="auto"/>
        <w:jc w:val="center"/>
        <w:rPr>
          <w:rFonts w:ascii="Times New Roman" w:eastAsia="Times New Roman" w:hAnsi="Times New Roman" w:cs="Times New Roman"/>
          <w:b/>
          <w:sz w:val="36"/>
          <w:szCs w:val="36"/>
        </w:rPr>
      </w:pPr>
    </w:p>
    <w:p w:rsidR="00014D63" w:rsidRDefault="007B2550">
      <w:pPr>
        <w:tabs>
          <w:tab w:val="left" w:pos="5528"/>
        </w:tabs>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3.</w:t>
      </w:r>
      <w:r>
        <w:rPr>
          <w:rFonts w:ascii="Times New Roman" w:eastAsia="Times New Roman" w:hAnsi="Times New Roman" w:cs="Times New Roman"/>
          <w:b/>
          <w:sz w:val="36"/>
          <w:szCs w:val="36"/>
          <w:u w:val="single"/>
        </w:rPr>
        <w:t>SYSTEM REQUIREMENT SPECIFICATION</w:t>
      </w:r>
    </w:p>
    <w:p w:rsidR="00014D63" w:rsidRDefault="007B2550">
      <w:pPr>
        <w:tabs>
          <w:tab w:val="left" w:pos="5528"/>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3.1 </w:t>
      </w:r>
      <w:r>
        <w:rPr>
          <w:rFonts w:ascii="Times New Roman" w:eastAsia="Times New Roman" w:hAnsi="Times New Roman" w:cs="Times New Roman"/>
          <w:b/>
          <w:sz w:val="32"/>
          <w:szCs w:val="32"/>
          <w:u w:val="single"/>
        </w:rPr>
        <w:t>SOFTWARES USED IN THIS PROJECT:</w:t>
      </w:r>
    </w:p>
    <w:p w:rsidR="00014D63" w:rsidRDefault="007B2550">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Language</w:t>
      </w:r>
      <w:r>
        <w:rPr>
          <w:rFonts w:ascii="Times New Roman" w:eastAsia="Times New Roman" w:hAnsi="Times New Roman" w:cs="Times New Roman"/>
          <w:sz w:val="28"/>
          <w:szCs w:val="28"/>
        </w:rPr>
        <w:t>: MATLAB</w:t>
      </w:r>
    </w:p>
    <w:p w:rsidR="00014D63" w:rsidRDefault="007B255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OPERATING SYSTEM:</w:t>
      </w:r>
      <w:r w:rsidR="00C461E3">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Windows</w:t>
      </w:r>
    </w:p>
    <w:p w:rsidR="00014D63" w:rsidRDefault="007B255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3.2 </w:t>
      </w:r>
      <w:r>
        <w:rPr>
          <w:rFonts w:ascii="Times New Roman" w:eastAsia="Times New Roman" w:hAnsi="Times New Roman" w:cs="Times New Roman"/>
          <w:b/>
          <w:sz w:val="32"/>
          <w:szCs w:val="32"/>
          <w:u w:val="single"/>
        </w:rPr>
        <w:t>HARDWARES USED IN THIS PROJECT:</w:t>
      </w:r>
    </w:p>
    <w:p w:rsidR="00014D63" w:rsidRDefault="007B2550">
      <w:pPr>
        <w:spacing w:line="240" w:lineRule="auto"/>
        <w:jc w:val="both"/>
        <w:rPr>
          <w:rFonts w:ascii="Times New Roman" w:eastAsia="Times New Roman" w:hAnsi="Times New Roman" w:cs="Times New Roman"/>
          <w:sz w:val="32"/>
          <w:szCs w:val="32"/>
        </w:rPr>
      </w:pPr>
      <w:proofErr w:type="gramStart"/>
      <w:r>
        <w:rPr>
          <w:rFonts w:ascii="Times New Roman" w:eastAsia="Times New Roman" w:hAnsi="Times New Roman" w:cs="Times New Roman"/>
          <w:b/>
          <w:sz w:val="28"/>
          <w:szCs w:val="28"/>
        </w:rPr>
        <w:t>PROCESSOR</w:t>
      </w:r>
      <w:r w:rsidR="00C461E3">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:intel</w:t>
      </w:r>
      <w:proofErr w:type="gramEnd"/>
      <w:r>
        <w:rPr>
          <w:rFonts w:ascii="Times New Roman" w:eastAsia="Times New Roman" w:hAnsi="Times New Roman" w:cs="Times New Roman"/>
          <w:sz w:val="28"/>
          <w:szCs w:val="28"/>
        </w:rPr>
        <w:t xml:space="preserve"> Multi Core processor </w:t>
      </w:r>
    </w:p>
    <w:p w:rsidR="00014D63" w:rsidRDefault="007B2550">
      <w:pPr>
        <w:tabs>
          <w:tab w:val="left" w:pos="1352"/>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RAM</w:t>
      </w:r>
      <w:r>
        <w:rPr>
          <w:rFonts w:ascii="Times New Roman" w:eastAsia="Times New Roman" w:hAnsi="Times New Roman" w:cs="Times New Roman"/>
          <w:sz w:val="28"/>
          <w:szCs w:val="28"/>
        </w:rPr>
        <w:t>: 2 GB or above</w:t>
      </w:r>
    </w:p>
    <w:p w:rsidR="00014D63" w:rsidRDefault="007B2550">
      <w:pPr>
        <w:tabs>
          <w:tab w:val="left" w:pos="1352"/>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HARDDISK</w:t>
      </w:r>
      <w:r>
        <w:rPr>
          <w:rFonts w:ascii="Times New Roman" w:eastAsia="Times New Roman" w:hAnsi="Times New Roman" w:cs="Times New Roman"/>
          <w:sz w:val="28"/>
          <w:szCs w:val="28"/>
        </w:rPr>
        <w:t>:500 GB or above</w:t>
      </w:r>
    </w:p>
    <w:p w:rsidR="00014D63" w:rsidRDefault="007B255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3.2.1 </w:t>
      </w:r>
      <w:r>
        <w:rPr>
          <w:rFonts w:ascii="Times New Roman" w:eastAsia="Times New Roman" w:hAnsi="Times New Roman" w:cs="Times New Roman"/>
          <w:b/>
          <w:sz w:val="28"/>
          <w:szCs w:val="28"/>
          <w:u w:val="single"/>
        </w:rPr>
        <w:t>USER INTERFACE:</w:t>
      </w:r>
    </w:p>
    <w:p w:rsidR="00014D63" w:rsidRDefault="007B2550">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work of the user is to take blur image and deblur it.</w:t>
      </w:r>
    </w:p>
    <w:p w:rsidR="00014D63" w:rsidRDefault="007B2550">
      <w:pPr>
        <w:tabs>
          <w:tab w:val="left" w:pos="5688"/>
        </w:tabs>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3.2.2 </w:t>
      </w:r>
      <w:r>
        <w:rPr>
          <w:rFonts w:ascii="Times New Roman" w:eastAsia="Times New Roman" w:hAnsi="Times New Roman" w:cs="Times New Roman"/>
          <w:b/>
          <w:sz w:val="28"/>
          <w:szCs w:val="28"/>
          <w:u w:val="single"/>
        </w:rPr>
        <w:t>HARDWARE INTERFACE:</w:t>
      </w:r>
      <w:r>
        <w:rPr>
          <w:rFonts w:ascii="Times New Roman" w:eastAsia="Times New Roman" w:hAnsi="Times New Roman" w:cs="Times New Roman"/>
          <w:b/>
          <w:sz w:val="28"/>
          <w:szCs w:val="28"/>
        </w:rPr>
        <w:tab/>
      </w:r>
    </w:p>
    <w:p w:rsidR="00014D63" w:rsidRDefault="007B255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MONITOR: </w:t>
      </w:r>
      <w:r>
        <w:rPr>
          <w:rFonts w:ascii="Times New Roman" w:eastAsia="Times New Roman" w:hAnsi="Times New Roman" w:cs="Times New Roman"/>
          <w:sz w:val="28"/>
          <w:szCs w:val="28"/>
        </w:rPr>
        <w:t>the outputs are displayed on the monitor screen.</w:t>
      </w:r>
    </w:p>
    <w:p w:rsidR="00014D63" w:rsidRDefault="007B255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014D63" w:rsidRDefault="007B255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3.2.3 </w:t>
      </w:r>
      <w:r>
        <w:rPr>
          <w:rFonts w:ascii="Times New Roman" w:eastAsia="Times New Roman" w:hAnsi="Times New Roman" w:cs="Times New Roman"/>
          <w:b/>
          <w:sz w:val="28"/>
          <w:szCs w:val="28"/>
          <w:u w:val="single"/>
        </w:rPr>
        <w:t>SOFTWARE INTERFACE:</w:t>
      </w:r>
    </w:p>
    <w:p w:rsidR="00014D63" w:rsidRDefault="007B2550">
      <w:pPr>
        <w:spacing w:line="360" w:lineRule="auto"/>
        <w:ind w:firstLine="720"/>
        <w:jc w:val="both"/>
        <w:rPr>
          <w:rFonts w:ascii="Times New Roman" w:eastAsia="Times New Roman" w:hAnsi="Times New Roman" w:cs="Times New Roman"/>
          <w:b/>
          <w:sz w:val="28"/>
          <w:szCs w:val="28"/>
          <w:u w:val="single"/>
        </w:rPr>
      </w:pPr>
      <w:proofErr w:type="spellStart"/>
      <w:r>
        <w:rPr>
          <w:rFonts w:ascii="Times New Roman" w:eastAsia="Times New Roman" w:hAnsi="Times New Roman" w:cs="Times New Roman"/>
          <w:sz w:val="28"/>
          <w:szCs w:val="28"/>
        </w:rPr>
        <w:t>Matlab</w:t>
      </w:r>
      <w:proofErr w:type="spellEnd"/>
      <w:r>
        <w:rPr>
          <w:rFonts w:ascii="Times New Roman" w:eastAsia="Times New Roman" w:hAnsi="Times New Roman" w:cs="Times New Roman"/>
          <w:sz w:val="28"/>
          <w:szCs w:val="28"/>
        </w:rPr>
        <w:t xml:space="preserve"> is use to </w:t>
      </w:r>
      <w:proofErr w:type="gramStart"/>
      <w:r>
        <w:rPr>
          <w:rFonts w:ascii="Times New Roman" w:eastAsia="Times New Roman" w:hAnsi="Times New Roman" w:cs="Times New Roman"/>
          <w:sz w:val="28"/>
          <w:szCs w:val="28"/>
        </w:rPr>
        <w:t>implement  Digital</w:t>
      </w:r>
      <w:proofErr w:type="gramEnd"/>
      <w:r>
        <w:rPr>
          <w:rFonts w:ascii="Times New Roman" w:eastAsia="Times New Roman" w:hAnsi="Times New Roman" w:cs="Times New Roman"/>
          <w:sz w:val="28"/>
          <w:szCs w:val="28"/>
        </w:rPr>
        <w:t xml:space="preserve"> image processing which is used to create  computer algorithms , process, communicate, and display digital images. Digital image processing algorithms can be used to Convert signals from an image sensor into digital images, </w:t>
      </w:r>
      <w:proofErr w:type="gramStart"/>
      <w:r>
        <w:rPr>
          <w:rFonts w:ascii="Times New Roman" w:eastAsia="Times New Roman" w:hAnsi="Times New Roman" w:cs="Times New Roman"/>
          <w:sz w:val="28"/>
          <w:szCs w:val="28"/>
        </w:rPr>
        <w:t>Improve</w:t>
      </w:r>
      <w:proofErr w:type="gramEnd"/>
      <w:r>
        <w:rPr>
          <w:rFonts w:ascii="Times New Roman" w:eastAsia="Times New Roman" w:hAnsi="Times New Roman" w:cs="Times New Roman"/>
          <w:sz w:val="28"/>
          <w:szCs w:val="28"/>
        </w:rPr>
        <w:t xml:space="preserve"> clarity, and remove noise and other artifacts. We take blurred image and we apply deconvolution techniques using </w:t>
      </w:r>
      <w:proofErr w:type="spellStart"/>
      <w:r>
        <w:rPr>
          <w:rFonts w:ascii="Times New Roman" w:eastAsia="Times New Roman" w:hAnsi="Times New Roman" w:cs="Times New Roman"/>
          <w:sz w:val="28"/>
          <w:szCs w:val="28"/>
        </w:rPr>
        <w:t>matlab</w:t>
      </w:r>
      <w:proofErr w:type="spellEnd"/>
      <w:r>
        <w:rPr>
          <w:rFonts w:ascii="Times New Roman" w:eastAsia="Times New Roman" w:hAnsi="Times New Roman" w:cs="Times New Roman"/>
          <w:sz w:val="28"/>
          <w:szCs w:val="28"/>
        </w:rPr>
        <w:t xml:space="preserve"> functions.</w:t>
      </w:r>
    </w:p>
    <w:p w:rsidR="00014D63" w:rsidRDefault="00014D63">
      <w:pPr>
        <w:spacing w:line="360" w:lineRule="auto"/>
        <w:ind w:left="360"/>
        <w:jc w:val="both"/>
        <w:rPr>
          <w:rFonts w:ascii="Times New Roman" w:eastAsia="Times New Roman" w:hAnsi="Times New Roman" w:cs="Times New Roman"/>
          <w:sz w:val="28"/>
          <w:szCs w:val="28"/>
        </w:rPr>
      </w:pPr>
    </w:p>
    <w:p w:rsidR="00014D63" w:rsidRDefault="00014D63">
      <w:pPr>
        <w:spacing w:line="360" w:lineRule="auto"/>
        <w:jc w:val="both"/>
        <w:rPr>
          <w:rFonts w:ascii="Times New Roman" w:eastAsia="Times New Roman" w:hAnsi="Times New Roman" w:cs="Times New Roman"/>
          <w:sz w:val="28"/>
          <w:szCs w:val="28"/>
        </w:rPr>
      </w:pPr>
    </w:p>
    <w:p w:rsidR="00014D63" w:rsidRDefault="007B255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 xml:space="preserve">4. </w:t>
      </w:r>
      <w:r>
        <w:rPr>
          <w:rFonts w:ascii="Times New Roman" w:eastAsia="Times New Roman" w:hAnsi="Times New Roman" w:cs="Times New Roman"/>
          <w:b/>
          <w:sz w:val="36"/>
          <w:szCs w:val="36"/>
          <w:u w:val="single"/>
        </w:rPr>
        <w:t>EXISTING TECHNIQUE</w:t>
      </w:r>
    </w:p>
    <w:p w:rsidR="00014D63" w:rsidRDefault="007B2550">
      <w:pPr>
        <w:spacing w:line="360" w:lineRule="auto"/>
        <w:ind w:firstLine="720"/>
        <w:jc w:val="both"/>
        <w:rPr>
          <w:rFonts w:ascii="Times New Roman" w:eastAsia="Times New Roman" w:hAnsi="Times New Roman" w:cs="Times New Roman"/>
          <w:sz w:val="28"/>
          <w:szCs w:val="28"/>
        </w:rPr>
      </w:pPr>
      <w:bookmarkStart w:id="30" w:name="3j2qqm3" w:colFirst="0" w:colLast="0"/>
      <w:bookmarkEnd w:id="30"/>
      <w:r>
        <w:rPr>
          <w:rFonts w:ascii="Times New Roman" w:eastAsia="Times New Roman" w:hAnsi="Times New Roman" w:cs="Times New Roman"/>
          <w:sz w:val="28"/>
          <w:szCs w:val="28"/>
        </w:rPr>
        <w:t>Blind deconvolution algorithm is a deconvolution technique that permits recovery of the target scene from a single or set of blurred images in the presence of a poorly determined or unknown point spread function.</w:t>
      </w:r>
      <w:r w:rsidR="00C461E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The algorithm maximizes the likelihood that the resulting image, when convolved with the resulting PSF, is an instance of the blurred image, assuming Poisson noise statistics. The blind deconvolution algorithm can be used effectively when no information about the distortion (blurring and noise) is known. The </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 xml:space="preserve"> function restores the image and the PSF simultaneously, using an iterative process </w:t>
      </w:r>
      <w:r w:rsidR="00C461E3">
        <w:rPr>
          <w:rFonts w:ascii="Times New Roman" w:eastAsia="Times New Roman" w:hAnsi="Times New Roman" w:cs="Times New Roman"/>
          <w:sz w:val="28"/>
          <w:szCs w:val="28"/>
        </w:rPr>
        <w:t>like</w:t>
      </w:r>
      <w:r>
        <w:rPr>
          <w:rFonts w:ascii="Times New Roman" w:eastAsia="Times New Roman" w:hAnsi="Times New Roman" w:cs="Times New Roman"/>
          <w:sz w:val="28"/>
          <w:szCs w:val="28"/>
        </w:rPr>
        <w:t xml:space="preserve"> the accelerated, damped Lucy-Richardson algorithm.</w:t>
      </w:r>
    </w:p>
    <w:p w:rsidR="00014D63" w:rsidRDefault="007B2550">
      <w:pPr>
        <w:shd w:val="clear" w:color="auto" w:fill="FFFFFF"/>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4.1</w:t>
      </w:r>
      <w:r>
        <w:rPr>
          <w:rFonts w:ascii="Times New Roman" w:eastAsia="Times New Roman" w:hAnsi="Times New Roman" w:cs="Times New Roman"/>
          <w:b/>
          <w:sz w:val="32"/>
          <w:szCs w:val="32"/>
          <w:u w:val="single"/>
        </w:rPr>
        <w:t>About Deconvolution:</w:t>
      </w:r>
    </w:p>
    <w:p w:rsidR="00014D63" w:rsidRDefault="007B2550" w:rsidP="0080083E">
      <w:pPr>
        <w:shd w:val="clear" w:color="auto" w:fill="FFFFFF"/>
        <w:spacing w:before="12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an algorithm-based process used to reverse the effects of convolution on recorded data.</w:t>
      </w:r>
      <w:r w:rsidR="00C461E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concept of deconvolution is widely used in the techniques of signal processing and image processing. Because these techniques are in turn widely used in many scientific and engineering disciplines, deconvolution finds many applications.</w:t>
      </w:r>
      <w:r w:rsidR="00C461E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In general, the object of deconvolution is to find the solution of a convolution equation of the form: Usually, h is some recorded signal, and ƒ is some signal that we wish to recover, but has been convolved with some other signal g before we recorded it. The function g might represent the transfer function of an instrument or a driving force that was applied to a physical system. The input is the corrupted natural image and one of the many existing deconvolution techniques is used to retrieve the true image. But this restored image is the estimation of the true image and hence the convergence of deconvolution techniques should provide the approximate and closest estimate of the true image. The blind image deconvolution on similar concept estimate the true image but there are almost no or partial </w:t>
      </w:r>
      <w:r>
        <w:rPr>
          <w:rFonts w:ascii="Times New Roman" w:eastAsia="Times New Roman" w:hAnsi="Times New Roman" w:cs="Times New Roman"/>
          <w:sz w:val="28"/>
          <w:szCs w:val="28"/>
        </w:rPr>
        <w:lastRenderedPageBreak/>
        <w:t xml:space="preserve">information about the cause of degradation function. The partial information can be in the form of some finite support or </w:t>
      </w:r>
      <w:r w:rsidR="00C461E3">
        <w:rPr>
          <w:rFonts w:ascii="Times New Roman" w:eastAsia="Times New Roman" w:hAnsi="Times New Roman" w:cs="Times New Roman"/>
          <w:sz w:val="28"/>
          <w:szCs w:val="28"/>
        </w:rPr>
        <w:t>non-negativity</w:t>
      </w:r>
      <w:r>
        <w:rPr>
          <w:rFonts w:ascii="Times New Roman" w:eastAsia="Times New Roman" w:hAnsi="Times New Roman" w:cs="Times New Roman"/>
          <w:sz w:val="28"/>
          <w:szCs w:val="28"/>
        </w:rPr>
        <w:t xml:space="preserve"> of the image, coined as physical properties of the image. Similarly, this partial information can also be in the form of any statistical data such as entropy or probability distribution function of the signal. The different optimality criteria along with this partial information form the st</w:t>
      </w:r>
      <w:r w:rsidR="0080083E">
        <w:rPr>
          <w:rFonts w:ascii="Times New Roman" w:eastAsia="Times New Roman" w:hAnsi="Times New Roman" w:cs="Times New Roman"/>
          <w:sz w:val="28"/>
          <w:szCs w:val="28"/>
        </w:rPr>
        <w:t>rong ground in image estimation.</w:t>
      </w:r>
    </w:p>
    <w:p w:rsidR="00B52170" w:rsidRDefault="00B52170" w:rsidP="00B52170">
      <w:pPr>
        <w:shd w:val="clear" w:color="auto" w:fill="FFFFFF"/>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4.2 </w:t>
      </w:r>
      <w:r>
        <w:rPr>
          <w:rFonts w:ascii="Times New Roman" w:eastAsia="Times New Roman" w:hAnsi="Times New Roman" w:cs="Times New Roman"/>
          <w:b/>
          <w:sz w:val="32"/>
          <w:szCs w:val="32"/>
          <w:u w:val="single"/>
        </w:rPr>
        <w:t>Point Spread Function:</w:t>
      </w:r>
      <w:r>
        <w:rPr>
          <w:rFonts w:ascii="Times New Roman" w:eastAsia="Times New Roman" w:hAnsi="Times New Roman" w:cs="Times New Roman"/>
          <w:sz w:val="28"/>
          <w:szCs w:val="28"/>
        </w:rPr>
        <w:t xml:space="preserve"> </w:t>
      </w:r>
    </w:p>
    <w:p w:rsidR="00B52170" w:rsidRDefault="00B52170" w:rsidP="00B52170">
      <w:pPr>
        <w:shd w:val="clear" w:color="auto" w:fill="FFFFFF"/>
        <w:spacing w:before="12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function which describes the response of an imaging system to a point source or point object. The degradation producing ill-effect of blur is termed as the point spread function, PSF. Any type of blur is characterized by the PSF. The electromagnetic radiation or other imaging waves propagated from a point source or point object is known as the PSF. The degree of spreading(blurring) of the point object is a measure for the quality of an imaging system. g(n</w:t>
      </w:r>
      <w:proofErr w:type="gramStart"/>
      <w:r>
        <w:rPr>
          <w:rFonts w:ascii="Times New Roman" w:eastAsia="Times New Roman" w:hAnsi="Times New Roman" w:cs="Times New Roman"/>
          <w:sz w:val="28"/>
          <w:szCs w:val="28"/>
        </w:rPr>
        <w:t>1,n</w:t>
      </w:r>
      <w:proofErr w:type="gramEnd"/>
      <w:r>
        <w:rPr>
          <w:rFonts w:ascii="Times New Roman" w:eastAsia="Times New Roman" w:hAnsi="Times New Roman" w:cs="Times New Roman"/>
          <w:sz w:val="28"/>
          <w:szCs w:val="28"/>
        </w:rPr>
        <w:t xml:space="preserve">2) = d(n1,n2) * f(n1,n2) + w(n1,n2) where, g(n1,n2) is the degraded imaged(n1,n2) is the original </w:t>
      </w:r>
      <w:proofErr w:type="spellStart"/>
      <w:r>
        <w:rPr>
          <w:rFonts w:ascii="Times New Roman" w:eastAsia="Times New Roman" w:hAnsi="Times New Roman" w:cs="Times New Roman"/>
          <w:sz w:val="28"/>
          <w:szCs w:val="28"/>
        </w:rPr>
        <w:t>imagef</w:t>
      </w:r>
      <w:proofErr w:type="spellEnd"/>
      <w:r>
        <w:rPr>
          <w:rFonts w:ascii="Times New Roman" w:eastAsia="Times New Roman" w:hAnsi="Times New Roman" w:cs="Times New Roman"/>
          <w:sz w:val="28"/>
          <w:szCs w:val="28"/>
        </w:rPr>
        <w:t xml:space="preserve">(n1,n2) is the point spread </w:t>
      </w:r>
      <w:proofErr w:type="spellStart"/>
      <w:r>
        <w:rPr>
          <w:rFonts w:ascii="Times New Roman" w:eastAsia="Times New Roman" w:hAnsi="Times New Roman" w:cs="Times New Roman"/>
          <w:sz w:val="28"/>
          <w:szCs w:val="28"/>
        </w:rPr>
        <w:t>functionw</w:t>
      </w:r>
      <w:proofErr w:type="spellEnd"/>
      <w:r>
        <w:rPr>
          <w:rFonts w:ascii="Times New Roman" w:eastAsia="Times New Roman" w:hAnsi="Times New Roman" w:cs="Times New Roman"/>
          <w:sz w:val="28"/>
          <w:szCs w:val="28"/>
        </w:rPr>
        <w:t xml:space="preserve">(n1,n2) is the noise. Figure 4: Image formation with a Point Spread function 4.2 Classification of Restoration Algorithms Based on PSF Based on the </w:t>
      </w:r>
      <w:proofErr w:type="gramStart"/>
      <w:r>
        <w:rPr>
          <w:rFonts w:ascii="Times New Roman" w:eastAsia="Times New Roman" w:hAnsi="Times New Roman" w:cs="Times New Roman"/>
          <w:sz w:val="28"/>
          <w:szCs w:val="28"/>
        </w:rPr>
        <w:t>PSF ,</w:t>
      </w:r>
      <w:proofErr w:type="gramEnd"/>
      <w:r>
        <w:rPr>
          <w:rFonts w:ascii="Times New Roman" w:eastAsia="Times New Roman" w:hAnsi="Times New Roman" w:cs="Times New Roman"/>
          <w:sz w:val="28"/>
          <w:szCs w:val="28"/>
        </w:rPr>
        <w:t xml:space="preserve"> the restoration algorithms are classified into two types. 1.Non-blind deconvolution. 2.Blind deconvolution.</w:t>
      </w:r>
    </w:p>
    <w:p w:rsidR="00057548" w:rsidRPr="00B52170" w:rsidRDefault="00B52170" w:rsidP="00057548">
      <w:pPr>
        <w:pStyle w:val="Heading3"/>
        <w:shd w:val="clear" w:color="auto" w:fill="FFFFFF"/>
        <w:spacing w:line="360" w:lineRule="auto"/>
        <w:jc w:val="both"/>
        <w:rPr>
          <w:rFonts w:ascii="Times New Roman" w:eastAsiaTheme="majorEastAsia" w:hAnsi="Times New Roman" w:cs="Times New Roman"/>
          <w:color w:val="auto"/>
          <w:sz w:val="30"/>
          <w:szCs w:val="30"/>
        </w:rPr>
      </w:pPr>
      <w:r w:rsidRPr="00B52170">
        <w:rPr>
          <w:rFonts w:ascii="Times New Roman" w:hAnsi="Times New Roman" w:cs="Times New Roman"/>
          <w:color w:val="auto"/>
          <w:sz w:val="30"/>
          <w:szCs w:val="30"/>
        </w:rPr>
        <w:t>4.3</w:t>
      </w:r>
      <w:r w:rsidR="00057548" w:rsidRPr="00B52170">
        <w:rPr>
          <w:rFonts w:ascii="Times New Roman" w:hAnsi="Times New Roman" w:cs="Times New Roman"/>
          <w:color w:val="auto"/>
          <w:sz w:val="30"/>
          <w:szCs w:val="30"/>
        </w:rPr>
        <w:t>. Existing algorithms:</w:t>
      </w:r>
    </w:p>
    <w:p w:rsidR="00057548" w:rsidRDefault="00057548" w:rsidP="00057548">
      <w:pPr>
        <w:jc w:val="both"/>
        <w:rPr>
          <w:rFonts w:ascii="Times New Roman" w:eastAsiaTheme="minorHAnsi" w:hAnsi="Times New Roman" w:cs="Times New Roman"/>
          <w:color w:val="auto"/>
          <w:sz w:val="28"/>
          <w:szCs w:val="28"/>
          <w:lang w:val="en-IN"/>
        </w:rPr>
      </w:pPr>
      <w:r>
        <w:rPr>
          <w:rFonts w:ascii="Times New Roman" w:eastAsiaTheme="minorHAnsi" w:hAnsi="Times New Roman" w:cs="Times New Roman"/>
          <w:sz w:val="28"/>
          <w:szCs w:val="28"/>
          <w:lang w:val="en-IN"/>
        </w:rPr>
        <w:t>For this project, these algorithms were chosen based on the most widely used and most successful. They also suit the requirement of this paper as well as good instances for reference for further readings and information.</w:t>
      </w:r>
    </w:p>
    <w:p w:rsidR="00057548" w:rsidRDefault="00057548" w:rsidP="00057548">
      <w:pPr>
        <w:autoSpaceDE w:val="0"/>
        <w:autoSpaceDN w:val="0"/>
        <w:adjustRightInd w:val="0"/>
        <w:spacing w:after="0" w:line="240" w:lineRule="auto"/>
        <w:jc w:val="both"/>
        <w:rPr>
          <w:rFonts w:ascii="TimesNewRoman" w:eastAsiaTheme="minorHAnsi" w:hAnsi="TimesNewRoman" w:cs="TimesNewRoman"/>
          <w:sz w:val="24"/>
          <w:szCs w:val="24"/>
          <w:lang w:val="en-IN"/>
        </w:rPr>
      </w:pPr>
    </w:p>
    <w:p w:rsidR="00057548" w:rsidRDefault="00057548" w:rsidP="00057548">
      <w:pPr>
        <w:autoSpaceDE w:val="0"/>
        <w:autoSpaceDN w:val="0"/>
        <w:adjustRightInd w:val="0"/>
        <w:spacing w:after="0" w:line="240" w:lineRule="auto"/>
        <w:jc w:val="both"/>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t>The algorithms are as follow:</w:t>
      </w:r>
    </w:p>
    <w:p w:rsidR="0080083E" w:rsidRDefault="00057548" w:rsidP="00057548">
      <w:pPr>
        <w:shd w:val="clear" w:color="auto" w:fill="FFFFFF"/>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Blind Deconvolution Algorithms</w:t>
      </w:r>
    </w:p>
    <w:p w:rsidR="002C3269" w:rsidRDefault="002C3269" w:rsidP="00057548">
      <w:pPr>
        <w:shd w:val="clear" w:color="auto" w:fill="FFFFFF"/>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Generating Point Spread function. </w:t>
      </w:r>
    </w:p>
    <w:p w:rsidR="00EE2A5F" w:rsidRDefault="00B52170" w:rsidP="00EE2A5F">
      <w:pPr>
        <w:jc w:val="both"/>
        <w:rPr>
          <w:rFonts w:ascii="Times New Roman" w:eastAsiaTheme="minorEastAsia" w:hAnsi="Times New Roman" w:cs="Times New Roman"/>
          <w:b/>
          <w:color w:val="auto"/>
          <w:sz w:val="32"/>
          <w:szCs w:val="30"/>
        </w:rPr>
      </w:pPr>
      <w:r>
        <w:rPr>
          <w:rFonts w:ascii="Times New Roman" w:hAnsi="Times New Roman" w:cs="Times New Roman"/>
          <w:b/>
          <w:sz w:val="32"/>
          <w:szCs w:val="30"/>
        </w:rPr>
        <w:lastRenderedPageBreak/>
        <w:t>4.4</w:t>
      </w:r>
      <w:r w:rsidR="00EE2A5F">
        <w:rPr>
          <w:rFonts w:ascii="Times New Roman" w:hAnsi="Times New Roman" w:cs="Times New Roman"/>
          <w:b/>
          <w:sz w:val="32"/>
          <w:szCs w:val="30"/>
        </w:rPr>
        <w:t>. Features</w:t>
      </w:r>
    </w:p>
    <w:p w:rsidR="00EE2A5F" w:rsidRDefault="00EE2A5F" w:rsidP="00EE2A5F">
      <w:pPr>
        <w:jc w:val="both"/>
        <w:rPr>
          <w:rFonts w:ascii="Times New Roman" w:hAnsi="Times New Roman" w:cs="Times New Roman"/>
          <w:sz w:val="28"/>
          <w:szCs w:val="28"/>
        </w:rPr>
      </w:pPr>
      <w:r>
        <w:rPr>
          <w:rFonts w:ascii="Times New Roman" w:hAnsi="Times New Roman" w:cs="Times New Roman"/>
          <w:sz w:val="28"/>
          <w:szCs w:val="28"/>
        </w:rPr>
        <w:t>The following are some of the many features that these algorithms provide:</w:t>
      </w:r>
    </w:p>
    <w:p w:rsidR="00EE2A5F" w:rsidRDefault="00EE2A5F" w:rsidP="002C3269">
      <w:pPr>
        <w:pStyle w:val="NormalWeb"/>
        <w:shd w:val="clear" w:color="auto" w:fill="FFFFFF"/>
        <w:spacing w:line="240" w:lineRule="auto"/>
        <w:jc w:val="both"/>
        <w:rPr>
          <w:rFonts w:cs="Times New Roman"/>
          <w:sz w:val="28"/>
          <w:szCs w:val="28"/>
        </w:rPr>
      </w:pPr>
      <w:r>
        <w:rPr>
          <w:sz w:val="28"/>
          <w:szCs w:val="28"/>
        </w:rPr>
        <w:sym w:font="Symbol" w:char="F0B7"/>
      </w:r>
      <w:r>
        <w:rPr>
          <w:sz w:val="28"/>
          <w:szCs w:val="28"/>
        </w:rPr>
        <w:t xml:space="preserve"> Effective to deblur the image using these algorithms.</w:t>
      </w:r>
    </w:p>
    <w:p w:rsidR="00EE2A5F" w:rsidRDefault="00EE2A5F" w:rsidP="002C3269">
      <w:pPr>
        <w:pStyle w:val="NormalWeb"/>
        <w:shd w:val="clear" w:color="auto" w:fill="FFFFFF"/>
        <w:spacing w:line="240" w:lineRule="auto"/>
        <w:jc w:val="both"/>
        <w:rPr>
          <w:sz w:val="28"/>
          <w:szCs w:val="28"/>
        </w:rPr>
      </w:pPr>
      <w:r>
        <w:rPr>
          <w:sz w:val="28"/>
          <w:szCs w:val="28"/>
        </w:rPr>
        <w:sym w:font="Symbol" w:char="F0B7"/>
      </w:r>
      <w:r>
        <w:rPr>
          <w:sz w:val="28"/>
          <w:szCs w:val="28"/>
        </w:rPr>
        <w:t xml:space="preserve"> Detection of edges and subject of the image easily. </w:t>
      </w:r>
    </w:p>
    <w:p w:rsidR="00EE2A5F" w:rsidRDefault="00EE2A5F" w:rsidP="002C3269">
      <w:pPr>
        <w:pStyle w:val="NormalWeb"/>
        <w:shd w:val="clear" w:color="auto" w:fill="FFFFFF"/>
        <w:spacing w:line="240" w:lineRule="auto"/>
        <w:jc w:val="both"/>
        <w:rPr>
          <w:sz w:val="28"/>
          <w:szCs w:val="28"/>
        </w:rPr>
      </w:pPr>
      <w:r>
        <w:rPr>
          <w:sz w:val="28"/>
          <w:szCs w:val="28"/>
        </w:rPr>
        <w:sym w:font="Symbol" w:char="F0B7"/>
      </w:r>
      <w:r>
        <w:rPr>
          <w:sz w:val="28"/>
          <w:szCs w:val="28"/>
        </w:rPr>
        <w:t xml:space="preserve"> It is a Simple Approach. </w:t>
      </w:r>
    </w:p>
    <w:p w:rsidR="00EE2A5F" w:rsidRDefault="00EE2A5F" w:rsidP="002C3269">
      <w:pPr>
        <w:pStyle w:val="NormalWeb"/>
        <w:shd w:val="clear" w:color="auto" w:fill="FFFFFF"/>
        <w:spacing w:line="240" w:lineRule="auto"/>
        <w:jc w:val="both"/>
        <w:rPr>
          <w:sz w:val="28"/>
          <w:szCs w:val="28"/>
        </w:rPr>
      </w:pPr>
      <w:r>
        <w:rPr>
          <w:sz w:val="28"/>
          <w:szCs w:val="28"/>
        </w:rPr>
        <w:sym w:font="Symbol" w:char="F0B7"/>
      </w:r>
      <w:r>
        <w:rPr>
          <w:sz w:val="28"/>
          <w:szCs w:val="28"/>
        </w:rPr>
        <w:t xml:space="preserve"> Computationally simple than probability cases.</w:t>
      </w:r>
    </w:p>
    <w:p w:rsidR="00BB636F" w:rsidRDefault="00EE2A5F" w:rsidP="00BB636F">
      <w:pPr>
        <w:pStyle w:val="NormalWeb"/>
        <w:shd w:val="clear" w:color="auto" w:fill="FFFFFF"/>
        <w:spacing w:line="240" w:lineRule="auto"/>
        <w:jc w:val="both"/>
        <w:rPr>
          <w:sz w:val="28"/>
          <w:szCs w:val="28"/>
        </w:rPr>
      </w:pPr>
      <w:r>
        <w:rPr>
          <w:sz w:val="28"/>
          <w:szCs w:val="28"/>
        </w:rPr>
        <w:sym w:font="Symbol" w:char="F0B7"/>
      </w:r>
      <w:r w:rsidR="002C3269">
        <w:rPr>
          <w:sz w:val="28"/>
          <w:szCs w:val="28"/>
        </w:rPr>
        <w:t xml:space="preserve">Number of images are generated with the corresponding images, so we can select </w:t>
      </w:r>
      <w:r w:rsidR="00BB636F">
        <w:rPr>
          <w:sz w:val="28"/>
          <w:szCs w:val="28"/>
        </w:rPr>
        <w:t>best image.</w:t>
      </w:r>
    </w:p>
    <w:p w:rsidR="00EE2A5F" w:rsidRDefault="00EE2A5F" w:rsidP="002C3269">
      <w:pPr>
        <w:pStyle w:val="NormalWeb"/>
        <w:shd w:val="clear" w:color="auto" w:fill="FFFFFF"/>
        <w:spacing w:line="240" w:lineRule="auto"/>
        <w:jc w:val="both"/>
        <w:rPr>
          <w:sz w:val="28"/>
          <w:szCs w:val="28"/>
        </w:rPr>
      </w:pPr>
      <w:r>
        <w:rPr>
          <w:sz w:val="28"/>
          <w:szCs w:val="28"/>
        </w:rPr>
        <w:sym w:font="Symbol" w:char="F0B7"/>
      </w:r>
      <w:r>
        <w:rPr>
          <w:sz w:val="28"/>
          <w:szCs w:val="28"/>
        </w:rPr>
        <w:t xml:space="preserve"> Very simple to implement.</w:t>
      </w:r>
    </w:p>
    <w:p w:rsidR="00EE2A5F" w:rsidRDefault="00EE2A5F" w:rsidP="002C3269">
      <w:pPr>
        <w:pStyle w:val="NormalWeb"/>
        <w:shd w:val="clear" w:color="auto" w:fill="FFFFFF"/>
        <w:spacing w:line="240" w:lineRule="auto"/>
        <w:jc w:val="both"/>
        <w:rPr>
          <w:sz w:val="28"/>
          <w:szCs w:val="28"/>
        </w:rPr>
      </w:pPr>
      <w:r>
        <w:rPr>
          <w:sz w:val="28"/>
          <w:szCs w:val="28"/>
        </w:rPr>
        <w:sym w:font="Symbol" w:char="F0B7"/>
      </w:r>
      <w:r>
        <w:rPr>
          <w:sz w:val="28"/>
          <w:szCs w:val="28"/>
        </w:rPr>
        <w:t xml:space="preserve"> Do feature selection resulting in comparatively simple classifier Fast. </w:t>
      </w:r>
    </w:p>
    <w:p w:rsidR="00EE2A5F" w:rsidRDefault="00EE2A5F" w:rsidP="002C3269">
      <w:pPr>
        <w:pStyle w:val="NormalWeb"/>
        <w:shd w:val="clear" w:color="auto" w:fill="FFFFFF"/>
        <w:spacing w:line="240" w:lineRule="auto"/>
        <w:jc w:val="both"/>
        <w:rPr>
          <w:sz w:val="28"/>
          <w:szCs w:val="28"/>
        </w:rPr>
      </w:pPr>
      <w:r>
        <w:rPr>
          <w:sz w:val="28"/>
          <w:szCs w:val="28"/>
        </w:rPr>
        <w:sym w:font="Symbol" w:char="F0B7"/>
      </w:r>
      <w:r>
        <w:rPr>
          <w:sz w:val="28"/>
          <w:szCs w:val="28"/>
        </w:rPr>
        <w:t xml:space="preserve"> Simple and easy to Program. </w:t>
      </w:r>
    </w:p>
    <w:p w:rsidR="00EE2A5F" w:rsidRDefault="00EE2A5F" w:rsidP="002C3269">
      <w:pPr>
        <w:pStyle w:val="NormalWeb"/>
        <w:shd w:val="clear" w:color="auto" w:fill="FFFFFF"/>
        <w:spacing w:line="240" w:lineRule="auto"/>
        <w:jc w:val="both"/>
        <w:rPr>
          <w:sz w:val="28"/>
          <w:szCs w:val="28"/>
        </w:rPr>
      </w:pPr>
      <w:r>
        <w:rPr>
          <w:sz w:val="28"/>
          <w:szCs w:val="28"/>
        </w:rPr>
        <w:sym w:font="Symbol" w:char="F0B7"/>
      </w:r>
      <w:r>
        <w:rPr>
          <w:sz w:val="28"/>
          <w:szCs w:val="28"/>
        </w:rPr>
        <w:t xml:space="preserve"> No former knowledge needed about weak learner.</w:t>
      </w:r>
    </w:p>
    <w:p w:rsidR="00EE2A5F" w:rsidRDefault="00EE2A5F" w:rsidP="002C3269">
      <w:pPr>
        <w:pStyle w:val="NormalWeb"/>
        <w:shd w:val="clear" w:color="auto" w:fill="FFFFFF"/>
        <w:spacing w:line="240" w:lineRule="auto"/>
        <w:jc w:val="both"/>
        <w:rPr>
          <w:sz w:val="28"/>
          <w:szCs w:val="28"/>
        </w:rPr>
      </w:pPr>
      <w:r>
        <w:rPr>
          <w:sz w:val="28"/>
          <w:szCs w:val="28"/>
        </w:rPr>
        <w:sym w:font="Symbol" w:char="F0B7"/>
      </w:r>
      <w:r>
        <w:rPr>
          <w:sz w:val="28"/>
          <w:szCs w:val="28"/>
        </w:rPr>
        <w:t xml:space="preserve"> Less computationally expensive </w:t>
      </w:r>
    </w:p>
    <w:p w:rsidR="002C3269" w:rsidRDefault="00B52170" w:rsidP="002C3269">
      <w:pPr>
        <w:pStyle w:val="Heading3"/>
        <w:shd w:val="clear" w:color="auto" w:fill="FFFFFF"/>
        <w:spacing w:line="360" w:lineRule="auto"/>
        <w:jc w:val="both"/>
        <w:rPr>
          <w:rFonts w:ascii="Times New Roman" w:eastAsiaTheme="majorEastAsia" w:hAnsi="Times New Roman" w:cs="Times New Roman"/>
          <w:color w:val="auto"/>
          <w:sz w:val="28"/>
          <w:szCs w:val="28"/>
        </w:rPr>
      </w:pPr>
      <w:r>
        <w:rPr>
          <w:rFonts w:ascii="Times New Roman" w:hAnsi="Times New Roman" w:cs="Times New Roman"/>
          <w:color w:val="auto"/>
          <w:sz w:val="28"/>
          <w:szCs w:val="28"/>
        </w:rPr>
        <w:t>4.5</w:t>
      </w:r>
      <w:r w:rsidR="002C3269">
        <w:rPr>
          <w:rFonts w:ascii="Times New Roman" w:hAnsi="Times New Roman" w:cs="Times New Roman"/>
          <w:color w:val="auto"/>
          <w:sz w:val="28"/>
          <w:szCs w:val="28"/>
        </w:rPr>
        <w:t>. Disadvantages:</w:t>
      </w:r>
    </w:p>
    <w:p w:rsidR="002C3269" w:rsidRDefault="002C3269" w:rsidP="002C3269">
      <w:pPr>
        <w:jc w:val="both"/>
        <w:rPr>
          <w:rFonts w:ascii="Times New Roman" w:hAnsi="Times New Roman" w:cs="Times New Roman"/>
          <w:color w:val="auto"/>
          <w:sz w:val="28"/>
          <w:szCs w:val="28"/>
        </w:rPr>
      </w:pPr>
      <w:r>
        <w:rPr>
          <w:rFonts w:ascii="Times New Roman" w:hAnsi="Times New Roman" w:cs="Times New Roman"/>
          <w:sz w:val="28"/>
          <w:szCs w:val="28"/>
        </w:rPr>
        <w:t xml:space="preserve">There are certain drawbacks in the existing system which led for the idea of proposed system. The limitations </w:t>
      </w:r>
      <w:proofErr w:type="gramStart"/>
      <w:r>
        <w:rPr>
          <w:rFonts w:ascii="Times New Roman" w:hAnsi="Times New Roman" w:cs="Times New Roman"/>
          <w:sz w:val="28"/>
          <w:szCs w:val="28"/>
        </w:rPr>
        <w:t>are :</w:t>
      </w:r>
      <w:proofErr w:type="gramEnd"/>
    </w:p>
    <w:p w:rsidR="002C3269" w:rsidRDefault="002C3269" w:rsidP="002C3269">
      <w:pPr>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The image can only deblurred only if the </w:t>
      </w:r>
      <w:proofErr w:type="spellStart"/>
      <w:r>
        <w:rPr>
          <w:rFonts w:ascii="Times New Roman" w:hAnsi="Times New Roman" w:cs="Times New Roman"/>
          <w:sz w:val="28"/>
          <w:szCs w:val="28"/>
        </w:rPr>
        <w:t>psf</w:t>
      </w:r>
      <w:proofErr w:type="spellEnd"/>
      <w:r>
        <w:rPr>
          <w:rFonts w:ascii="Times New Roman" w:hAnsi="Times New Roman" w:cs="Times New Roman"/>
          <w:sz w:val="28"/>
          <w:szCs w:val="28"/>
        </w:rPr>
        <w:t xml:space="preserve"> value is known.</w:t>
      </w:r>
    </w:p>
    <w:p w:rsidR="002C3269" w:rsidRDefault="002C3269" w:rsidP="002C3269">
      <w:pPr>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No source to calculate the quality of the image and amount of blur it contains.</w:t>
      </w:r>
    </w:p>
    <w:p w:rsidR="002C3269" w:rsidRDefault="002C3269" w:rsidP="002C3269">
      <w:pPr>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No </w:t>
      </w:r>
      <w:proofErr w:type="spellStart"/>
      <w:r>
        <w:rPr>
          <w:rFonts w:ascii="Times New Roman" w:hAnsi="Times New Roman" w:cs="Times New Roman"/>
          <w:sz w:val="28"/>
          <w:szCs w:val="28"/>
        </w:rPr>
        <w:t>camparisons</w:t>
      </w:r>
      <w:proofErr w:type="spellEnd"/>
      <w:r>
        <w:rPr>
          <w:rFonts w:ascii="Times New Roman" w:hAnsi="Times New Roman" w:cs="Times New Roman"/>
          <w:sz w:val="28"/>
          <w:szCs w:val="28"/>
        </w:rPr>
        <w:t xml:space="preserve"> between the images generated by the other algorithms is done.</w:t>
      </w:r>
    </w:p>
    <w:p w:rsidR="002C3269" w:rsidRDefault="002C3269" w:rsidP="002C3269">
      <w:pPr>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The result is not so much accurate. </w:t>
      </w:r>
    </w:p>
    <w:p w:rsidR="002C3269" w:rsidRDefault="002C3269" w:rsidP="002C3269">
      <w:pPr>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The methodology is complex.</w:t>
      </w:r>
    </w:p>
    <w:p w:rsidR="0080083E" w:rsidRPr="0080083E" w:rsidRDefault="0080083E" w:rsidP="00BB636F">
      <w:pPr>
        <w:shd w:val="clear" w:color="auto" w:fill="FFFFFF"/>
        <w:spacing w:before="120" w:after="120" w:line="360" w:lineRule="auto"/>
        <w:jc w:val="both"/>
        <w:rPr>
          <w:rFonts w:ascii="Times New Roman" w:eastAsia="Times New Roman" w:hAnsi="Times New Roman" w:cs="Times New Roman"/>
          <w:b/>
          <w:sz w:val="32"/>
          <w:szCs w:val="32"/>
        </w:rPr>
      </w:pPr>
    </w:p>
    <w:p w:rsidR="00014D63" w:rsidRDefault="007B2550">
      <w:pPr>
        <w:spacing w:after="0"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 xml:space="preserve">5. </w:t>
      </w:r>
      <w:r>
        <w:rPr>
          <w:rFonts w:ascii="Times New Roman" w:eastAsia="Times New Roman" w:hAnsi="Times New Roman" w:cs="Times New Roman"/>
          <w:b/>
          <w:sz w:val="36"/>
          <w:szCs w:val="36"/>
          <w:u w:val="single"/>
        </w:rPr>
        <w:t>PROPOSED SYSTEM</w:t>
      </w:r>
    </w:p>
    <w:p w:rsidR="00014D63" w:rsidRDefault="007B255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addition to blind deconvolution algorithm we are finding signal to noise ratio (snr) values for an input image and for different </w:t>
      </w:r>
      <w:r w:rsidR="00C461E3">
        <w:rPr>
          <w:rFonts w:ascii="Times New Roman" w:eastAsia="Times New Roman" w:hAnsi="Times New Roman" w:cs="Times New Roman"/>
          <w:sz w:val="28"/>
          <w:szCs w:val="28"/>
        </w:rPr>
        <w:t xml:space="preserve">output </w:t>
      </w:r>
      <w:r w:rsidR="00BB636F">
        <w:rPr>
          <w:rFonts w:ascii="Times New Roman" w:eastAsia="Times New Roman" w:hAnsi="Times New Roman" w:cs="Times New Roman"/>
          <w:sz w:val="28"/>
          <w:szCs w:val="28"/>
        </w:rPr>
        <w:t>images getting by different PSF</w:t>
      </w:r>
      <w:r>
        <w:rPr>
          <w:rFonts w:ascii="Times New Roman" w:eastAsia="Times New Roman" w:hAnsi="Times New Roman" w:cs="Times New Roman"/>
          <w:sz w:val="28"/>
          <w:szCs w:val="28"/>
        </w:rPr>
        <w:t xml:space="preserve"> </w:t>
      </w:r>
      <w:r w:rsidR="00BB636F">
        <w:rPr>
          <w:rFonts w:ascii="Times New Roman" w:eastAsia="Times New Roman" w:hAnsi="Times New Roman" w:cs="Times New Roman"/>
          <w:sz w:val="28"/>
          <w:szCs w:val="28"/>
        </w:rPr>
        <w:t>values respectively</w:t>
      </w:r>
      <w:r>
        <w:rPr>
          <w:rFonts w:ascii="Times New Roman" w:eastAsia="Times New Roman" w:hAnsi="Times New Roman" w:cs="Times New Roman"/>
          <w:sz w:val="28"/>
          <w:szCs w:val="28"/>
        </w:rPr>
        <w:t>.</w:t>
      </w:r>
      <w:r w:rsidR="00C461E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By this we are comparing the output images snr values to original image then the highest value of snr image will </w:t>
      </w:r>
      <w:r w:rsidR="00BB636F">
        <w:rPr>
          <w:rFonts w:ascii="Times New Roman" w:eastAsia="Times New Roman" w:hAnsi="Times New Roman" w:cs="Times New Roman"/>
          <w:sz w:val="28"/>
          <w:szCs w:val="28"/>
        </w:rPr>
        <w:t>consider</w:t>
      </w:r>
      <w:r>
        <w:rPr>
          <w:rFonts w:ascii="Times New Roman" w:eastAsia="Times New Roman" w:hAnsi="Times New Roman" w:cs="Times New Roman"/>
          <w:sz w:val="28"/>
          <w:szCs w:val="28"/>
        </w:rPr>
        <w:t xml:space="preserve"> as most appropriate </w:t>
      </w:r>
      <w:r w:rsidR="00BB636F">
        <w:rPr>
          <w:rFonts w:ascii="Times New Roman" w:eastAsia="Times New Roman" w:hAnsi="Times New Roman" w:cs="Times New Roman"/>
          <w:sz w:val="28"/>
          <w:szCs w:val="28"/>
        </w:rPr>
        <w:t>deblurred image</w:t>
      </w:r>
      <w:r>
        <w:rPr>
          <w:rFonts w:ascii="Times New Roman" w:eastAsia="Times New Roman" w:hAnsi="Times New Roman" w:cs="Times New Roman"/>
          <w:sz w:val="28"/>
          <w:szCs w:val="28"/>
        </w:rPr>
        <w:t xml:space="preserve"> for input blurred </w:t>
      </w:r>
      <w:r w:rsidR="00BB636F">
        <w:rPr>
          <w:rFonts w:ascii="Times New Roman" w:eastAsia="Times New Roman" w:hAnsi="Times New Roman" w:cs="Times New Roman"/>
          <w:sz w:val="28"/>
          <w:szCs w:val="28"/>
        </w:rPr>
        <w:t>image consider</w:t>
      </w:r>
      <w:r>
        <w:rPr>
          <w:rFonts w:ascii="Times New Roman" w:eastAsia="Times New Roman" w:hAnsi="Times New Roman" w:cs="Times New Roman"/>
          <w:sz w:val="28"/>
          <w:szCs w:val="28"/>
        </w:rPr>
        <w:t xml:space="preserve"> as that more noise for an input image will get reduced.</w:t>
      </w:r>
    </w:p>
    <w:p w:rsidR="00014D63" w:rsidRPr="00F80471" w:rsidRDefault="007B2550" w:rsidP="00F80471">
      <w:pPr>
        <w:spacing w:line="360" w:lineRule="auto"/>
        <w:jc w:val="both"/>
        <w:rPr>
          <w:rFonts w:ascii="Times New Roman" w:eastAsia="Times New Roman" w:hAnsi="Times New Roman" w:cs="Times New Roman"/>
          <w:b/>
          <w:bCs/>
          <w:sz w:val="32"/>
          <w:szCs w:val="32"/>
          <w:u w:val="single"/>
        </w:rPr>
      </w:pPr>
      <w:r w:rsidRPr="00F80471">
        <w:rPr>
          <w:rFonts w:ascii="Times New Roman" w:eastAsia="Times New Roman" w:hAnsi="Times New Roman" w:cs="Times New Roman"/>
          <w:b/>
          <w:bCs/>
          <w:sz w:val="32"/>
          <w:szCs w:val="32"/>
          <w:u w:val="single"/>
        </w:rPr>
        <w:t>ABOUT SNR:</w:t>
      </w:r>
    </w:p>
    <w:p w:rsidR="00014D63" w:rsidRPr="00DC37B4" w:rsidRDefault="007B2550" w:rsidP="00DC37B4">
      <w:pPr>
        <w:spacing w:line="360" w:lineRule="auto"/>
        <w:ind w:firstLine="720"/>
        <w:jc w:val="both"/>
        <w:rPr>
          <w:rFonts w:ascii="Times New Roman" w:eastAsia="Times New Roman" w:hAnsi="Times New Roman" w:cs="Times New Roman"/>
          <w:color w:val="auto"/>
          <w:sz w:val="28"/>
          <w:szCs w:val="28"/>
          <w:vertAlign w:val="superscript"/>
        </w:rPr>
      </w:pPr>
      <w:r w:rsidRPr="00F80471">
        <w:rPr>
          <w:rFonts w:ascii="Times New Roman" w:eastAsia="Times New Roman" w:hAnsi="Times New Roman" w:cs="Times New Roman"/>
          <w:color w:val="auto"/>
          <w:sz w:val="28"/>
          <w:szCs w:val="28"/>
        </w:rPr>
        <w:t xml:space="preserve">The </w:t>
      </w:r>
      <w:r w:rsidRPr="00C461E3">
        <w:rPr>
          <w:rFonts w:ascii="Times New Roman" w:eastAsia="Times New Roman" w:hAnsi="Times New Roman" w:cs="Times New Roman"/>
          <w:color w:val="auto"/>
          <w:sz w:val="28"/>
          <w:szCs w:val="28"/>
        </w:rPr>
        <w:t>signal-to-noise ratio (SNR)</w:t>
      </w:r>
      <w:r w:rsidRPr="00F80471">
        <w:rPr>
          <w:rFonts w:ascii="Times New Roman" w:eastAsia="Times New Roman" w:hAnsi="Times New Roman" w:cs="Times New Roman"/>
          <w:color w:val="auto"/>
          <w:sz w:val="28"/>
          <w:szCs w:val="28"/>
        </w:rPr>
        <w:t xml:space="preserve"> is used in imaging as a physical measure of the</w:t>
      </w:r>
      <w:hyperlink r:id="rId116">
        <w:r w:rsidRPr="00F80471">
          <w:rPr>
            <w:rFonts w:ascii="Times New Roman" w:eastAsia="Times New Roman" w:hAnsi="Times New Roman" w:cs="Times New Roman"/>
            <w:color w:val="auto"/>
            <w:sz w:val="28"/>
            <w:szCs w:val="28"/>
          </w:rPr>
          <w:t xml:space="preserve"> </w:t>
        </w:r>
      </w:hyperlink>
      <w:hyperlink r:id="rId117">
        <w:r w:rsidRPr="00F80471">
          <w:rPr>
            <w:rFonts w:ascii="Times New Roman" w:eastAsia="Times New Roman" w:hAnsi="Times New Roman" w:cs="Times New Roman"/>
            <w:color w:val="auto"/>
            <w:sz w:val="28"/>
            <w:szCs w:val="28"/>
          </w:rPr>
          <w:t>sensitivity</w:t>
        </w:r>
      </w:hyperlink>
      <w:r w:rsidRPr="00F80471">
        <w:rPr>
          <w:rFonts w:ascii="Times New Roman" w:eastAsia="Times New Roman" w:hAnsi="Times New Roman" w:cs="Times New Roman"/>
          <w:color w:val="auto"/>
          <w:sz w:val="28"/>
          <w:szCs w:val="28"/>
        </w:rPr>
        <w:t xml:space="preserve"> of a</w:t>
      </w:r>
      <w:hyperlink r:id="rId118">
        <w:r w:rsidRPr="00F80471">
          <w:rPr>
            <w:rFonts w:ascii="Times New Roman" w:eastAsia="Times New Roman" w:hAnsi="Times New Roman" w:cs="Times New Roman"/>
            <w:color w:val="auto"/>
            <w:sz w:val="28"/>
            <w:szCs w:val="28"/>
          </w:rPr>
          <w:t xml:space="preserve"> </w:t>
        </w:r>
      </w:hyperlink>
      <w:hyperlink r:id="rId119">
        <w:r w:rsidRPr="00F80471">
          <w:rPr>
            <w:rFonts w:ascii="Times New Roman" w:eastAsia="Times New Roman" w:hAnsi="Times New Roman" w:cs="Times New Roman"/>
            <w:color w:val="auto"/>
            <w:sz w:val="28"/>
            <w:szCs w:val="28"/>
          </w:rPr>
          <w:t>(digital or film) imaging system</w:t>
        </w:r>
      </w:hyperlink>
      <w:r w:rsidRPr="00F80471">
        <w:rPr>
          <w:rFonts w:ascii="Times New Roman" w:eastAsia="Times New Roman" w:hAnsi="Times New Roman" w:cs="Times New Roman"/>
          <w:color w:val="auto"/>
          <w:sz w:val="28"/>
          <w:szCs w:val="28"/>
        </w:rPr>
        <w:t xml:space="preserve">. Industry standards measure </w:t>
      </w:r>
      <w:r w:rsidRPr="00C461E3">
        <w:rPr>
          <w:rFonts w:ascii="Times New Roman" w:eastAsia="Times New Roman" w:hAnsi="Times New Roman" w:cs="Times New Roman"/>
          <w:color w:val="auto"/>
          <w:sz w:val="28"/>
          <w:szCs w:val="28"/>
        </w:rPr>
        <w:t xml:space="preserve">SNR </w:t>
      </w:r>
      <w:r w:rsidRPr="00F80471">
        <w:rPr>
          <w:rFonts w:ascii="Times New Roman" w:eastAsia="Times New Roman" w:hAnsi="Times New Roman" w:cs="Times New Roman"/>
          <w:color w:val="auto"/>
          <w:sz w:val="28"/>
          <w:szCs w:val="28"/>
        </w:rPr>
        <w:t>in</w:t>
      </w:r>
      <w:hyperlink r:id="rId120">
        <w:r w:rsidRPr="00F80471">
          <w:rPr>
            <w:rFonts w:ascii="Times New Roman" w:eastAsia="Times New Roman" w:hAnsi="Times New Roman" w:cs="Times New Roman"/>
            <w:color w:val="auto"/>
            <w:sz w:val="28"/>
            <w:szCs w:val="28"/>
          </w:rPr>
          <w:t xml:space="preserve"> </w:t>
        </w:r>
      </w:hyperlink>
      <w:hyperlink r:id="rId121">
        <w:r w:rsidRPr="00F80471">
          <w:rPr>
            <w:rFonts w:ascii="Times New Roman" w:eastAsia="Times New Roman" w:hAnsi="Times New Roman" w:cs="Times New Roman"/>
            <w:color w:val="auto"/>
            <w:sz w:val="28"/>
            <w:szCs w:val="28"/>
          </w:rPr>
          <w:t>decibels</w:t>
        </w:r>
      </w:hyperlink>
      <w:r w:rsidRPr="00F80471">
        <w:rPr>
          <w:rFonts w:ascii="Times New Roman" w:eastAsia="Times New Roman" w:hAnsi="Times New Roman" w:cs="Times New Roman"/>
          <w:color w:val="auto"/>
          <w:sz w:val="28"/>
          <w:szCs w:val="28"/>
        </w:rPr>
        <w:t xml:space="preserve"> (dB) of</w:t>
      </w:r>
      <w:hyperlink r:id="rId122">
        <w:r w:rsidRPr="00F80471">
          <w:rPr>
            <w:rFonts w:ascii="Times New Roman" w:eastAsia="Times New Roman" w:hAnsi="Times New Roman" w:cs="Times New Roman"/>
            <w:color w:val="auto"/>
            <w:sz w:val="28"/>
            <w:szCs w:val="28"/>
          </w:rPr>
          <w:t xml:space="preserve"> </w:t>
        </w:r>
      </w:hyperlink>
      <w:hyperlink r:id="rId123">
        <w:r w:rsidRPr="00F80471">
          <w:rPr>
            <w:rFonts w:ascii="Times New Roman" w:eastAsia="Times New Roman" w:hAnsi="Times New Roman" w:cs="Times New Roman"/>
            <w:color w:val="auto"/>
            <w:sz w:val="28"/>
            <w:szCs w:val="28"/>
          </w:rPr>
          <w:t>power</w:t>
        </w:r>
      </w:hyperlink>
      <w:r w:rsidRPr="00F80471">
        <w:rPr>
          <w:rFonts w:ascii="Times New Roman" w:eastAsia="Times New Roman" w:hAnsi="Times New Roman" w:cs="Times New Roman"/>
          <w:color w:val="auto"/>
          <w:sz w:val="28"/>
          <w:szCs w:val="28"/>
        </w:rPr>
        <w:t xml:space="preserve"> and therefore apply the</w:t>
      </w:r>
      <w:hyperlink r:id="rId124">
        <w:r w:rsidRPr="00F80471">
          <w:rPr>
            <w:rFonts w:ascii="Times New Roman" w:eastAsia="Times New Roman" w:hAnsi="Times New Roman" w:cs="Times New Roman"/>
            <w:color w:val="auto"/>
            <w:sz w:val="28"/>
            <w:szCs w:val="28"/>
          </w:rPr>
          <w:t xml:space="preserve"> </w:t>
        </w:r>
      </w:hyperlink>
      <w:hyperlink r:id="rId125">
        <w:r w:rsidRPr="00F80471">
          <w:rPr>
            <w:rFonts w:ascii="Times New Roman" w:eastAsia="Times New Roman" w:hAnsi="Times New Roman" w:cs="Times New Roman"/>
            <w:color w:val="auto"/>
            <w:sz w:val="28"/>
            <w:szCs w:val="28"/>
          </w:rPr>
          <w:t>10 log rule</w:t>
        </w:r>
      </w:hyperlink>
      <w:r w:rsidRPr="00F80471">
        <w:rPr>
          <w:rFonts w:ascii="Times New Roman" w:eastAsia="Times New Roman" w:hAnsi="Times New Roman" w:cs="Times New Roman"/>
          <w:color w:val="auto"/>
          <w:sz w:val="28"/>
          <w:szCs w:val="28"/>
        </w:rPr>
        <w:t xml:space="preserve"> to the "pure" </w:t>
      </w:r>
      <w:r w:rsidRPr="00C461E3">
        <w:rPr>
          <w:rFonts w:ascii="Times New Roman" w:eastAsia="Times New Roman" w:hAnsi="Times New Roman" w:cs="Times New Roman"/>
          <w:color w:val="auto"/>
          <w:sz w:val="28"/>
          <w:szCs w:val="28"/>
        </w:rPr>
        <w:t>SNR</w:t>
      </w:r>
      <w:r w:rsidRPr="00F80471">
        <w:rPr>
          <w:rFonts w:ascii="Times New Roman" w:eastAsia="Times New Roman" w:hAnsi="Times New Roman" w:cs="Times New Roman"/>
          <w:color w:val="auto"/>
          <w:sz w:val="28"/>
          <w:szCs w:val="28"/>
        </w:rPr>
        <w:t xml:space="preserve"> </w:t>
      </w:r>
      <w:r w:rsidRPr="00F80471">
        <w:rPr>
          <w:rFonts w:ascii="Times New Roman" w:eastAsia="Times New Roman" w:hAnsi="Times New Roman" w:cs="Times New Roman"/>
          <w:i/>
          <w:color w:val="auto"/>
          <w:sz w:val="28"/>
          <w:szCs w:val="28"/>
        </w:rPr>
        <w:t>ratio</w:t>
      </w:r>
      <w:r w:rsidRPr="00F80471">
        <w:rPr>
          <w:rFonts w:ascii="Times New Roman" w:eastAsia="Times New Roman" w:hAnsi="Times New Roman" w:cs="Times New Roman"/>
          <w:color w:val="auto"/>
          <w:sz w:val="28"/>
          <w:szCs w:val="28"/>
        </w:rPr>
        <w:t xml:space="preserve"> (a ratio of 1:1 yields 0 decibels, for instance). In turn, yielding the "sensitivity." Industry standards measure and define sensitivity in terms of the</w:t>
      </w:r>
      <w:hyperlink r:id="rId126">
        <w:r w:rsidRPr="00F80471">
          <w:rPr>
            <w:rFonts w:ascii="Times New Roman" w:eastAsia="Times New Roman" w:hAnsi="Times New Roman" w:cs="Times New Roman"/>
            <w:color w:val="auto"/>
            <w:sz w:val="28"/>
            <w:szCs w:val="28"/>
          </w:rPr>
          <w:t xml:space="preserve"> </w:t>
        </w:r>
      </w:hyperlink>
      <w:hyperlink r:id="rId127">
        <w:r w:rsidRPr="00F80471">
          <w:rPr>
            <w:rFonts w:ascii="Times New Roman" w:eastAsia="Times New Roman" w:hAnsi="Times New Roman" w:cs="Times New Roman"/>
            <w:color w:val="auto"/>
            <w:sz w:val="28"/>
            <w:szCs w:val="28"/>
          </w:rPr>
          <w:t>ISO film speed</w:t>
        </w:r>
      </w:hyperlink>
      <w:r w:rsidRPr="00F80471">
        <w:rPr>
          <w:rFonts w:ascii="Times New Roman" w:eastAsia="Times New Roman" w:hAnsi="Times New Roman" w:cs="Times New Roman"/>
          <w:color w:val="auto"/>
          <w:sz w:val="28"/>
          <w:szCs w:val="28"/>
        </w:rPr>
        <w:t xml:space="preserve"> equivalent; SNR:32.04 dB = excellent image quality and SNR:20 dB = acceptable image quality</w:t>
      </w:r>
      <w:r w:rsidRPr="00DC37B4">
        <w:rPr>
          <w:rFonts w:ascii="Times New Roman" w:eastAsia="Times New Roman" w:hAnsi="Times New Roman" w:cs="Times New Roman"/>
          <w:color w:val="auto"/>
          <w:sz w:val="28"/>
          <w:szCs w:val="28"/>
        </w:rPr>
        <w:t>.</w:t>
      </w:r>
      <w:r w:rsidR="00C461E3">
        <w:rPr>
          <w:rFonts w:ascii="Times New Roman" w:eastAsia="Times New Roman" w:hAnsi="Times New Roman" w:cs="Times New Roman"/>
          <w:color w:val="auto"/>
          <w:sz w:val="28"/>
          <w:szCs w:val="28"/>
        </w:rPr>
        <w:t xml:space="preserve"> </w:t>
      </w:r>
      <w:r w:rsidRPr="00DC37B4">
        <w:rPr>
          <w:rFonts w:ascii="Times New Roman" w:eastAsia="Times New Roman" w:hAnsi="Times New Roman" w:cs="Times New Roman"/>
          <w:sz w:val="28"/>
          <w:szCs w:val="28"/>
        </w:rPr>
        <w:t>There are several options (and definitions) for the calculation of the SNR of or in an image.</w:t>
      </w:r>
    </w:p>
    <w:p w:rsidR="00014D63" w:rsidRPr="00F80471" w:rsidRDefault="007B2550" w:rsidP="00DC37B4">
      <w:pPr>
        <w:spacing w:line="360" w:lineRule="auto"/>
        <w:ind w:firstLine="720"/>
        <w:jc w:val="both"/>
        <w:rPr>
          <w:rFonts w:ascii="Times New Roman" w:eastAsia="Times New Roman" w:hAnsi="Times New Roman" w:cs="Times New Roman"/>
          <w:sz w:val="28"/>
          <w:szCs w:val="28"/>
        </w:rPr>
      </w:pPr>
      <w:r w:rsidRPr="00F80471">
        <w:rPr>
          <w:rFonts w:ascii="Times New Roman" w:eastAsia="Times New Roman" w:hAnsi="Times New Roman" w:cs="Times New Roman"/>
          <w:sz w:val="28"/>
          <w:szCs w:val="28"/>
        </w:rPr>
        <w:t xml:space="preserve">First, there are two incompatible definitions of the SNR: SNR is frequently (e. g., in many engineering applications) defined as the ratio of the signal </w:t>
      </w:r>
      <w:r w:rsidRPr="00F80471">
        <w:rPr>
          <w:rFonts w:ascii="Times New Roman" w:eastAsia="Times New Roman" w:hAnsi="Times New Roman" w:cs="Times New Roman"/>
          <w:i/>
          <w:sz w:val="28"/>
          <w:szCs w:val="28"/>
        </w:rPr>
        <w:t>power</w:t>
      </w:r>
      <w:r w:rsidRPr="00F80471">
        <w:rPr>
          <w:rFonts w:ascii="Times New Roman" w:eastAsia="Times New Roman" w:hAnsi="Times New Roman" w:cs="Times New Roman"/>
          <w:sz w:val="28"/>
          <w:szCs w:val="28"/>
        </w:rPr>
        <w:t xml:space="preserve"> and the noise </w:t>
      </w:r>
      <w:r w:rsidRPr="00F80471">
        <w:rPr>
          <w:rFonts w:ascii="Times New Roman" w:eastAsia="Times New Roman" w:hAnsi="Times New Roman" w:cs="Times New Roman"/>
          <w:i/>
          <w:sz w:val="28"/>
          <w:szCs w:val="28"/>
        </w:rPr>
        <w:t>power</w:t>
      </w:r>
      <w:r w:rsidRPr="00F80471">
        <w:rPr>
          <w:rFonts w:ascii="Times New Roman" w:eastAsia="Times New Roman" w:hAnsi="Times New Roman" w:cs="Times New Roman"/>
          <w:sz w:val="28"/>
          <w:szCs w:val="28"/>
        </w:rPr>
        <w:t xml:space="preserve"> (which is consistent with the definition by Gonzalez given above), but – particularly in imaging – an alternative definition can be found, where SNR is given as the ratio of the </w:t>
      </w:r>
      <w:r w:rsidRPr="00F80471">
        <w:rPr>
          <w:rFonts w:ascii="Times New Roman" w:eastAsia="Times New Roman" w:hAnsi="Times New Roman" w:cs="Times New Roman"/>
          <w:i/>
          <w:sz w:val="28"/>
          <w:szCs w:val="28"/>
        </w:rPr>
        <w:t>mean value</w:t>
      </w:r>
      <w:r w:rsidRPr="00F80471">
        <w:rPr>
          <w:rFonts w:ascii="Times New Roman" w:eastAsia="Times New Roman" w:hAnsi="Times New Roman" w:cs="Times New Roman"/>
          <w:sz w:val="28"/>
          <w:szCs w:val="28"/>
        </w:rPr>
        <w:t xml:space="preserve"> of the signal and the </w:t>
      </w:r>
      <w:r w:rsidRPr="00F80471">
        <w:rPr>
          <w:rFonts w:ascii="Times New Roman" w:eastAsia="Times New Roman" w:hAnsi="Times New Roman" w:cs="Times New Roman"/>
          <w:i/>
          <w:sz w:val="28"/>
          <w:szCs w:val="28"/>
        </w:rPr>
        <w:t>standard deviation</w:t>
      </w:r>
      <w:r w:rsidRPr="00F80471">
        <w:rPr>
          <w:rFonts w:ascii="Times New Roman" w:eastAsia="Times New Roman" w:hAnsi="Times New Roman" w:cs="Times New Roman"/>
          <w:sz w:val="28"/>
          <w:szCs w:val="28"/>
        </w:rPr>
        <w:t xml:space="preserve"> of the noise.</w:t>
      </w:r>
      <w:r w:rsidR="00C461E3">
        <w:rPr>
          <w:rFonts w:ascii="Times New Roman" w:eastAsia="Times New Roman" w:hAnsi="Times New Roman" w:cs="Times New Roman"/>
          <w:sz w:val="28"/>
          <w:szCs w:val="28"/>
        </w:rPr>
        <w:t xml:space="preserve"> </w:t>
      </w:r>
      <w:r w:rsidRPr="00F80471">
        <w:rPr>
          <w:rFonts w:ascii="Times New Roman" w:eastAsia="Times New Roman" w:hAnsi="Times New Roman" w:cs="Times New Roman"/>
          <w:sz w:val="28"/>
          <w:szCs w:val="28"/>
        </w:rPr>
        <w:t>The power ratio (first definition above) is frequently expressed in dB (using the logarithm), while the signal ratio (second definition) is more often given as a number (of dimension 1).</w:t>
      </w:r>
    </w:p>
    <w:p w:rsidR="00014D63" w:rsidRPr="00F80471" w:rsidRDefault="007B2550" w:rsidP="0080083E">
      <w:pPr>
        <w:spacing w:line="360" w:lineRule="auto"/>
        <w:ind w:firstLine="720"/>
        <w:jc w:val="both"/>
        <w:rPr>
          <w:rFonts w:ascii="Times New Roman" w:eastAsia="Times New Roman" w:hAnsi="Times New Roman" w:cs="Times New Roman"/>
          <w:sz w:val="28"/>
          <w:szCs w:val="28"/>
        </w:rPr>
      </w:pPr>
      <w:r w:rsidRPr="00F80471">
        <w:rPr>
          <w:rFonts w:ascii="Times New Roman" w:eastAsia="Times New Roman" w:hAnsi="Times New Roman" w:cs="Times New Roman"/>
          <w:sz w:val="28"/>
          <w:szCs w:val="28"/>
        </w:rPr>
        <w:lastRenderedPageBreak/>
        <w:t>Second, you must define in which part of the image the signal (power or mean value) is determined. Typical choices are: (1) the maximum power or intensity within the image; this gives you the peak-signal-to-noise ratio (PSNR); (2) the mean power or intensity; or (3) the power or signal of a reference structure within the image (e. g., in medical images with large amounts of (zero</w:t>
      </w:r>
      <w:r w:rsidRPr="00F80471">
        <w:rPr>
          <w:rFonts w:ascii="Times New Roman" w:eastAsia="Times New Roman" w:hAnsi="Times New Roman" w:cs="Times New Roman"/>
          <w:sz w:val="28"/>
          <w:szCs w:val="28"/>
          <w:vertAlign w:val="superscript"/>
        </w:rPr>
        <w:t xml:space="preserve"> </w:t>
      </w:r>
      <w:r w:rsidRPr="00F80471">
        <w:rPr>
          <w:rFonts w:ascii="Times New Roman" w:eastAsia="Times New Roman" w:hAnsi="Times New Roman" w:cs="Times New Roman"/>
          <w:sz w:val="28"/>
          <w:szCs w:val="28"/>
        </w:rPr>
        <w:t>signal) background this is more useful than including the background into the mean power or signal).</w:t>
      </w:r>
    </w:p>
    <w:p w:rsidR="00014D63" w:rsidRPr="00F80471" w:rsidRDefault="007B2550" w:rsidP="0080083E">
      <w:pPr>
        <w:spacing w:line="360" w:lineRule="auto"/>
        <w:ind w:firstLine="720"/>
        <w:jc w:val="both"/>
        <w:rPr>
          <w:rFonts w:ascii="Times New Roman" w:eastAsia="Times New Roman" w:hAnsi="Times New Roman" w:cs="Times New Roman"/>
          <w:sz w:val="28"/>
          <w:szCs w:val="28"/>
        </w:rPr>
      </w:pPr>
      <w:r w:rsidRPr="00F80471">
        <w:rPr>
          <w:rFonts w:ascii="Times New Roman" w:eastAsia="Times New Roman" w:hAnsi="Times New Roman" w:cs="Times New Roman"/>
          <w:sz w:val="28"/>
          <w:szCs w:val="28"/>
        </w:rPr>
        <w:t xml:space="preserve">If you already know the noise standard deviation (and the statistical distribution of noise and its spatial distribution – noise may be distributed non-uniformly over the image), then you are </w:t>
      </w:r>
      <w:proofErr w:type="gramStart"/>
      <w:r w:rsidRPr="00F80471">
        <w:rPr>
          <w:rFonts w:ascii="Times New Roman" w:eastAsia="Times New Roman" w:hAnsi="Times New Roman" w:cs="Times New Roman"/>
          <w:sz w:val="28"/>
          <w:szCs w:val="28"/>
        </w:rPr>
        <w:t>done</w:t>
      </w:r>
      <w:proofErr w:type="gramEnd"/>
      <w:r w:rsidRPr="00F80471">
        <w:rPr>
          <w:rFonts w:ascii="Times New Roman" w:eastAsia="Times New Roman" w:hAnsi="Times New Roman" w:cs="Times New Roman"/>
          <w:sz w:val="28"/>
          <w:szCs w:val="28"/>
        </w:rPr>
        <w:t xml:space="preserve"> and you can calculate the SNR of your choice. (If you do not know the noise level (standard deviation or variance), it can be difficult to measure it reliably in an image – at least, if you do not have a noise-free image.)</w:t>
      </w:r>
    </w:p>
    <w:p w:rsidR="0080083E" w:rsidRDefault="007B2550" w:rsidP="00F80471">
      <w:pPr>
        <w:pStyle w:val="NormalWeb"/>
        <w:shd w:val="clear" w:color="auto" w:fill="FFFFFF"/>
        <w:spacing w:before="105" w:beforeAutospacing="0" w:after="105" w:afterAutospacing="0" w:line="360" w:lineRule="auto"/>
        <w:jc w:val="both"/>
        <w:rPr>
          <w:rFonts w:eastAsia="Times New Roman" w:cs="Times New Roman"/>
          <w:color w:val="000000"/>
          <w:sz w:val="28"/>
          <w:szCs w:val="28"/>
        </w:rPr>
      </w:pPr>
      <w:r w:rsidRPr="0080083E">
        <w:rPr>
          <w:rFonts w:eastAsia="Times New Roman" w:cs="Times New Roman"/>
          <w:b/>
          <w:bCs/>
          <w:color w:val="000000"/>
          <w:sz w:val="32"/>
          <w:szCs w:val="32"/>
          <w:u w:val="single"/>
        </w:rPr>
        <w:t>Blind Deconvolution:</w:t>
      </w:r>
      <w:r w:rsidRPr="00F80471">
        <w:rPr>
          <w:rFonts w:eastAsia="Times New Roman" w:cs="Times New Roman"/>
          <w:b/>
          <w:bCs/>
          <w:color w:val="000000"/>
          <w:sz w:val="28"/>
          <w:szCs w:val="28"/>
        </w:rPr>
        <w:t xml:space="preserve"> </w:t>
      </w:r>
    </w:p>
    <w:p w:rsidR="00F43AF0" w:rsidRDefault="007B2550" w:rsidP="00DC37B4">
      <w:pPr>
        <w:pStyle w:val="NormalWeb"/>
        <w:shd w:val="clear" w:color="auto" w:fill="FFFFFF"/>
        <w:spacing w:before="105" w:beforeAutospacing="0" w:after="105" w:afterAutospacing="0" w:line="360" w:lineRule="auto"/>
        <w:ind w:firstLine="720"/>
        <w:jc w:val="both"/>
        <w:rPr>
          <w:rFonts w:eastAsia="Times New Roman" w:cs="Times New Roman"/>
          <w:color w:val="000000"/>
          <w:sz w:val="28"/>
          <w:szCs w:val="28"/>
        </w:rPr>
      </w:pPr>
      <w:r w:rsidRPr="00F80471">
        <w:rPr>
          <w:rFonts w:eastAsia="Times New Roman" w:cs="Times New Roman"/>
          <w:color w:val="000000"/>
          <w:sz w:val="28"/>
          <w:szCs w:val="28"/>
        </w:rPr>
        <w:t xml:space="preserve">It refers to the deconvolution without explicit knowledge of the impulse response function used in the convolution. Blind deconvolution is a deconvolution technique that permits recovery of the target scene from a single or set of "blurred" images in the presence of a poorly determined or unknown point spread function (PSF). Blind deconvolution can be performed iteratively, whereby each iteration improves the estimation of the PSF and the scene. Blind deconvolution techniques have always been a challenging and critical problem. But, since the techniques are more useful for the practical scenario compared to classical ones, the methods cannot be ignored. Different blind image deconvolution techniques assume various parameters to solve the problem. The literature review on different techniques reveal that some strong underlying concept </w:t>
      </w:r>
      <w:proofErr w:type="gramStart"/>
      <w:r w:rsidRPr="00F80471">
        <w:rPr>
          <w:rFonts w:eastAsia="Times New Roman" w:cs="Times New Roman"/>
          <w:color w:val="000000"/>
          <w:sz w:val="28"/>
          <w:szCs w:val="28"/>
        </w:rPr>
        <w:t>has to</w:t>
      </w:r>
      <w:proofErr w:type="gramEnd"/>
      <w:r w:rsidRPr="00F80471">
        <w:rPr>
          <w:rFonts w:eastAsia="Times New Roman" w:cs="Times New Roman"/>
          <w:color w:val="000000"/>
          <w:sz w:val="28"/>
          <w:szCs w:val="28"/>
        </w:rPr>
        <w:t xml:space="preserve"> be used as a key to crack the problem. Though the convergence is not </w:t>
      </w:r>
      <w:r w:rsidR="00C461E3" w:rsidRPr="00F80471">
        <w:rPr>
          <w:rFonts w:eastAsia="Times New Roman" w:cs="Times New Roman"/>
          <w:color w:val="000000"/>
          <w:sz w:val="28"/>
          <w:szCs w:val="28"/>
        </w:rPr>
        <w:t>well defined</w:t>
      </w:r>
      <w:r w:rsidRPr="00F80471">
        <w:rPr>
          <w:rFonts w:eastAsia="Times New Roman" w:cs="Times New Roman"/>
          <w:color w:val="000000"/>
          <w:sz w:val="28"/>
          <w:szCs w:val="28"/>
        </w:rPr>
        <w:t xml:space="preserve"> as well as n</w:t>
      </w:r>
      <w:r w:rsidR="00DC37B4">
        <w:rPr>
          <w:rFonts w:eastAsia="Times New Roman" w:cs="Times New Roman"/>
          <w:color w:val="000000"/>
          <w:sz w:val="28"/>
          <w:szCs w:val="28"/>
        </w:rPr>
        <w:t>ot sure.</w:t>
      </w:r>
    </w:p>
    <w:p w:rsidR="001E4594" w:rsidRPr="001E4594" w:rsidRDefault="001E4594" w:rsidP="001E4594">
      <w:pPr>
        <w:pStyle w:val="NormalWeb"/>
        <w:spacing w:beforeAutospacing="0" w:afterAutospacing="0"/>
        <w:rPr>
          <w:rFonts w:eastAsia="Times New Roman" w:cs="Times New Roman"/>
          <w:b/>
          <w:sz w:val="32"/>
          <w:szCs w:val="32"/>
        </w:rPr>
      </w:pPr>
      <w:r w:rsidRPr="001E4594">
        <w:rPr>
          <w:b/>
          <w:color w:val="000000"/>
          <w:sz w:val="32"/>
          <w:szCs w:val="32"/>
          <w:u w:val="single"/>
        </w:rPr>
        <w:lastRenderedPageBreak/>
        <w:t xml:space="preserve">Richardson </w:t>
      </w:r>
      <w:proofErr w:type="spellStart"/>
      <w:r w:rsidRPr="001E4594">
        <w:rPr>
          <w:b/>
          <w:color w:val="000000"/>
          <w:sz w:val="32"/>
          <w:szCs w:val="32"/>
          <w:u w:val="single"/>
        </w:rPr>
        <w:t>lucy</w:t>
      </w:r>
      <w:proofErr w:type="spellEnd"/>
      <w:r w:rsidRPr="001E4594">
        <w:rPr>
          <w:b/>
          <w:color w:val="000000"/>
          <w:sz w:val="32"/>
          <w:szCs w:val="32"/>
        </w:rPr>
        <w:t>:</w:t>
      </w:r>
    </w:p>
    <w:p w:rsidR="001E4594" w:rsidRPr="001E4594" w:rsidRDefault="001E4594" w:rsidP="000931C9">
      <w:pPr>
        <w:pStyle w:val="NormalWeb"/>
        <w:spacing w:beforeAutospacing="0" w:afterAutospacing="0" w:line="360" w:lineRule="auto"/>
        <w:rPr>
          <w:sz w:val="28"/>
          <w:szCs w:val="28"/>
        </w:rPr>
      </w:pPr>
      <w:r w:rsidRPr="001E4594">
        <w:rPr>
          <w:color w:val="000000"/>
          <w:sz w:val="28"/>
          <w:szCs w:val="28"/>
        </w:rPr>
        <w:t xml:space="preserve">                          The </w:t>
      </w:r>
      <w:r w:rsidRPr="001E4594">
        <w:rPr>
          <w:bCs/>
          <w:color w:val="000000"/>
          <w:sz w:val="28"/>
          <w:szCs w:val="28"/>
        </w:rPr>
        <w:t>Richardson–Lucy algorithm</w:t>
      </w:r>
      <w:r w:rsidRPr="001E4594">
        <w:rPr>
          <w:color w:val="000000"/>
          <w:sz w:val="28"/>
          <w:szCs w:val="28"/>
        </w:rPr>
        <w:t xml:space="preserve">, also known as </w:t>
      </w:r>
      <w:r w:rsidRPr="001E4594">
        <w:rPr>
          <w:bCs/>
          <w:color w:val="000000"/>
          <w:sz w:val="28"/>
          <w:szCs w:val="28"/>
        </w:rPr>
        <w:t>Lucy–Richardson</w:t>
      </w:r>
      <w:hyperlink r:id="rId128" w:history="1">
        <w:r w:rsidRPr="001E4594">
          <w:rPr>
            <w:rStyle w:val="Hyperlink"/>
            <w:bCs/>
            <w:color w:val="000000"/>
            <w:sz w:val="28"/>
            <w:szCs w:val="28"/>
            <w:u w:val="none"/>
          </w:rPr>
          <w:t xml:space="preserve"> deconvolution</w:t>
        </w:r>
      </w:hyperlink>
      <w:r w:rsidRPr="001E4594">
        <w:rPr>
          <w:color w:val="000000"/>
          <w:sz w:val="28"/>
          <w:szCs w:val="28"/>
        </w:rPr>
        <w:t>, is an</w:t>
      </w:r>
      <w:hyperlink r:id="rId129" w:history="1">
        <w:r w:rsidRPr="001E4594">
          <w:rPr>
            <w:rStyle w:val="Hyperlink"/>
            <w:color w:val="000000"/>
            <w:sz w:val="28"/>
            <w:szCs w:val="28"/>
            <w:u w:val="none"/>
          </w:rPr>
          <w:t xml:space="preserve"> iterative procedure</w:t>
        </w:r>
      </w:hyperlink>
      <w:r w:rsidRPr="001E4594">
        <w:rPr>
          <w:color w:val="000000"/>
          <w:sz w:val="28"/>
          <w:szCs w:val="28"/>
        </w:rPr>
        <w:t xml:space="preserve"> for recovering a</w:t>
      </w:r>
      <w:hyperlink r:id="rId130" w:history="1">
        <w:r w:rsidRPr="001E4594">
          <w:rPr>
            <w:rStyle w:val="Hyperlink"/>
            <w:color w:val="000000"/>
            <w:sz w:val="28"/>
            <w:szCs w:val="28"/>
            <w:u w:val="none"/>
          </w:rPr>
          <w:t xml:space="preserve"> latent image</w:t>
        </w:r>
      </w:hyperlink>
      <w:r w:rsidRPr="001E4594">
        <w:rPr>
          <w:color w:val="000000"/>
          <w:sz w:val="28"/>
          <w:szCs w:val="28"/>
        </w:rPr>
        <w:t xml:space="preserve"> that has been</w:t>
      </w:r>
      <w:hyperlink r:id="rId131" w:history="1">
        <w:r w:rsidRPr="001E4594">
          <w:rPr>
            <w:rStyle w:val="Hyperlink"/>
            <w:color w:val="000000"/>
            <w:sz w:val="28"/>
            <w:szCs w:val="28"/>
            <w:u w:val="none"/>
          </w:rPr>
          <w:t xml:space="preserve"> blurred</w:t>
        </w:r>
      </w:hyperlink>
      <w:r w:rsidRPr="001E4594">
        <w:rPr>
          <w:color w:val="000000"/>
          <w:sz w:val="28"/>
          <w:szCs w:val="28"/>
        </w:rPr>
        <w:t xml:space="preserve"> by a known</w:t>
      </w:r>
      <w:hyperlink r:id="rId132" w:history="1">
        <w:r w:rsidRPr="001E4594">
          <w:rPr>
            <w:rStyle w:val="Hyperlink"/>
            <w:color w:val="000000"/>
            <w:sz w:val="28"/>
            <w:szCs w:val="28"/>
            <w:u w:val="none"/>
          </w:rPr>
          <w:t xml:space="preserve"> point spread function</w:t>
        </w:r>
      </w:hyperlink>
      <w:r w:rsidRPr="001E4594">
        <w:rPr>
          <w:color w:val="000000"/>
          <w:sz w:val="28"/>
          <w:szCs w:val="28"/>
        </w:rPr>
        <w:t>. It was named after William Richardson and Leon Lucy, who described it independently.   </w:t>
      </w:r>
    </w:p>
    <w:p w:rsidR="001E4594" w:rsidRPr="001E4594" w:rsidRDefault="001E4594" w:rsidP="000931C9">
      <w:pPr>
        <w:pStyle w:val="NormalWeb"/>
        <w:spacing w:beforeAutospacing="0" w:afterAutospacing="0" w:line="360" w:lineRule="auto"/>
        <w:rPr>
          <w:sz w:val="28"/>
          <w:szCs w:val="28"/>
        </w:rPr>
      </w:pPr>
      <w:r>
        <w:rPr>
          <w:color w:val="000000"/>
          <w:sz w:val="28"/>
          <w:szCs w:val="28"/>
        </w:rPr>
        <w:t xml:space="preserve">     </w:t>
      </w:r>
      <w:r w:rsidRPr="001E4594">
        <w:rPr>
          <w:color w:val="000000"/>
          <w:sz w:val="28"/>
          <w:szCs w:val="28"/>
        </w:rPr>
        <w:t>    When an image is recorded on a detector such as</w:t>
      </w:r>
      <w:hyperlink r:id="rId133" w:history="1">
        <w:r w:rsidRPr="001E4594">
          <w:rPr>
            <w:rStyle w:val="Hyperlink"/>
            <w:color w:val="000000"/>
            <w:sz w:val="28"/>
            <w:szCs w:val="28"/>
            <w:u w:val="none"/>
          </w:rPr>
          <w:t xml:space="preserve"> photographic film</w:t>
        </w:r>
      </w:hyperlink>
      <w:r w:rsidRPr="001E4594">
        <w:rPr>
          <w:color w:val="000000"/>
          <w:sz w:val="28"/>
          <w:szCs w:val="28"/>
        </w:rPr>
        <w:t xml:space="preserve"> or a</w:t>
      </w:r>
      <w:hyperlink r:id="rId134" w:history="1">
        <w:r w:rsidRPr="001E4594">
          <w:rPr>
            <w:rStyle w:val="Hyperlink"/>
            <w:color w:val="000000"/>
            <w:sz w:val="28"/>
            <w:szCs w:val="28"/>
            <w:u w:val="none"/>
          </w:rPr>
          <w:t xml:space="preserve"> </w:t>
        </w:r>
        <w:proofErr w:type="spellStart"/>
        <w:r>
          <w:rPr>
            <w:rStyle w:val="Hyperlink"/>
            <w:color w:val="000000"/>
            <w:sz w:val="28"/>
            <w:szCs w:val="28"/>
            <w:u w:val="none"/>
          </w:rPr>
          <w:t>h</w:t>
        </w:r>
        <w:r w:rsidRPr="001E4594">
          <w:rPr>
            <w:rStyle w:val="Hyperlink"/>
            <w:color w:val="000000"/>
            <w:sz w:val="28"/>
            <w:szCs w:val="28"/>
            <w:u w:val="none"/>
          </w:rPr>
          <w:t>charge</w:t>
        </w:r>
        <w:proofErr w:type="spellEnd"/>
        <w:r w:rsidRPr="001E4594">
          <w:rPr>
            <w:rStyle w:val="Hyperlink"/>
            <w:color w:val="000000"/>
            <w:sz w:val="28"/>
            <w:szCs w:val="28"/>
            <w:u w:val="none"/>
          </w:rPr>
          <w:t xml:space="preserve"> coupled device</w:t>
        </w:r>
      </w:hyperlink>
      <w:r w:rsidRPr="001E4594">
        <w:rPr>
          <w:color w:val="000000"/>
          <w:sz w:val="28"/>
          <w:szCs w:val="28"/>
        </w:rPr>
        <w:t>, it is generally slightly blurred, with an ideal</w:t>
      </w:r>
      <w:hyperlink r:id="rId135" w:history="1">
        <w:r w:rsidRPr="001E4594">
          <w:rPr>
            <w:rStyle w:val="Hyperlink"/>
            <w:color w:val="000000"/>
            <w:sz w:val="28"/>
            <w:szCs w:val="28"/>
            <w:u w:val="none"/>
          </w:rPr>
          <w:t xml:space="preserve"> point source</w:t>
        </w:r>
      </w:hyperlink>
      <w:r w:rsidRPr="001E4594">
        <w:rPr>
          <w:color w:val="000000"/>
          <w:sz w:val="28"/>
          <w:szCs w:val="28"/>
        </w:rPr>
        <w:t xml:space="preserve"> not appearing as a point but being spread out, into what is known as the</w:t>
      </w:r>
      <w:hyperlink r:id="rId136" w:history="1">
        <w:r w:rsidRPr="001E4594">
          <w:rPr>
            <w:rStyle w:val="Hyperlink"/>
            <w:color w:val="000000"/>
            <w:sz w:val="28"/>
            <w:szCs w:val="28"/>
            <w:u w:val="none"/>
          </w:rPr>
          <w:t xml:space="preserve"> point spread function</w:t>
        </w:r>
      </w:hyperlink>
      <w:r w:rsidRPr="001E4594">
        <w:rPr>
          <w:color w:val="000000"/>
          <w:sz w:val="28"/>
          <w:szCs w:val="28"/>
        </w:rPr>
        <w:t>. Non-point sources are effectively the sum of many individual point sources, and pixels in an observed image can be represented in terms of the point spread function and the latent image as</w:t>
      </w:r>
    </w:p>
    <w:p w:rsidR="001E4594" w:rsidRPr="001E4594" w:rsidRDefault="001E4594" w:rsidP="000931C9">
      <w:pPr>
        <w:pStyle w:val="NormalWeb"/>
        <w:spacing w:beforeAutospacing="0" w:afterAutospacing="0" w:line="360" w:lineRule="auto"/>
        <w:rPr>
          <w:sz w:val="28"/>
          <w:szCs w:val="28"/>
        </w:rPr>
      </w:pPr>
      <w:r w:rsidRPr="001E4594">
        <w:rPr>
          <w:color w:val="000000"/>
          <w:sz w:val="28"/>
          <w:szCs w:val="28"/>
        </w:rPr>
        <w:t xml:space="preserve">d </w:t>
      </w:r>
      <w:proofErr w:type="spellStart"/>
      <w:r w:rsidRPr="001E4594">
        <w:rPr>
          <w:color w:val="000000"/>
          <w:sz w:val="28"/>
          <w:szCs w:val="28"/>
        </w:rPr>
        <w:t>i</w:t>
      </w:r>
      <w:proofErr w:type="spellEnd"/>
      <w:r w:rsidRPr="001E4594">
        <w:rPr>
          <w:color w:val="000000"/>
          <w:sz w:val="28"/>
          <w:szCs w:val="28"/>
        </w:rPr>
        <w:t xml:space="preserve"> = ∑ j p </w:t>
      </w:r>
      <w:proofErr w:type="spellStart"/>
      <w:r w:rsidRPr="001E4594">
        <w:rPr>
          <w:color w:val="000000"/>
          <w:sz w:val="28"/>
          <w:szCs w:val="28"/>
        </w:rPr>
        <w:t>i</w:t>
      </w:r>
      <w:proofErr w:type="spellEnd"/>
      <w:r w:rsidRPr="001E4594">
        <w:rPr>
          <w:color w:val="000000"/>
          <w:sz w:val="28"/>
          <w:szCs w:val="28"/>
        </w:rPr>
        <w:t xml:space="preserve"> j u j </w:t>
      </w:r>
      <w:proofErr w:type="gramStart"/>
      <w:r w:rsidRPr="001E4594">
        <w:rPr>
          <w:color w:val="000000"/>
          <w:sz w:val="28"/>
          <w:szCs w:val="28"/>
        </w:rPr>
        <w:t>{ d</w:t>
      </w:r>
      <w:proofErr w:type="gramEnd"/>
      <w:r w:rsidRPr="001E4594">
        <w:rPr>
          <w:color w:val="000000"/>
          <w:sz w:val="28"/>
          <w:szCs w:val="28"/>
        </w:rPr>
        <w:t>_{</w:t>
      </w:r>
      <w:proofErr w:type="spellStart"/>
      <w:r w:rsidRPr="001E4594">
        <w:rPr>
          <w:color w:val="000000"/>
          <w:sz w:val="28"/>
          <w:szCs w:val="28"/>
        </w:rPr>
        <w:t>i</w:t>
      </w:r>
      <w:proofErr w:type="spellEnd"/>
      <w:r w:rsidRPr="001E4594">
        <w:rPr>
          <w:color w:val="000000"/>
          <w:sz w:val="28"/>
          <w:szCs w:val="28"/>
        </w:rPr>
        <w:t>}=\sum _{j}p_{</w:t>
      </w:r>
      <w:proofErr w:type="spellStart"/>
      <w:r w:rsidRPr="001E4594">
        <w:rPr>
          <w:color w:val="000000"/>
          <w:sz w:val="28"/>
          <w:szCs w:val="28"/>
        </w:rPr>
        <w:t>ij</w:t>
      </w:r>
      <w:proofErr w:type="spellEnd"/>
      <w:r w:rsidRPr="001E4594">
        <w:rPr>
          <w:color w:val="000000"/>
          <w:sz w:val="28"/>
          <w:szCs w:val="28"/>
        </w:rPr>
        <w:t xml:space="preserve">}u_{j}\,} </w:t>
      </w:r>
    </w:p>
    <w:p w:rsidR="001E4594" w:rsidRPr="001E4594" w:rsidRDefault="001E4594" w:rsidP="000931C9">
      <w:pPr>
        <w:pStyle w:val="NormalWeb"/>
        <w:spacing w:beforeAutospacing="0" w:afterAutospacing="0" w:line="360" w:lineRule="auto"/>
        <w:rPr>
          <w:sz w:val="28"/>
          <w:szCs w:val="28"/>
        </w:rPr>
      </w:pPr>
      <w:r w:rsidRPr="001E4594">
        <w:rPr>
          <w:color w:val="000000"/>
          <w:sz w:val="28"/>
          <w:szCs w:val="28"/>
        </w:rPr>
        <w:t xml:space="preserve">where p </w:t>
      </w:r>
      <w:proofErr w:type="spellStart"/>
      <w:r w:rsidRPr="001E4594">
        <w:rPr>
          <w:color w:val="000000"/>
          <w:sz w:val="28"/>
          <w:szCs w:val="28"/>
        </w:rPr>
        <w:t>i</w:t>
      </w:r>
      <w:proofErr w:type="spellEnd"/>
      <w:r w:rsidRPr="001E4594">
        <w:rPr>
          <w:color w:val="000000"/>
          <w:sz w:val="28"/>
          <w:szCs w:val="28"/>
        </w:rPr>
        <w:t xml:space="preserve"> j </w:t>
      </w:r>
      <w:proofErr w:type="gramStart"/>
      <w:r w:rsidRPr="001E4594">
        <w:rPr>
          <w:color w:val="000000"/>
          <w:sz w:val="28"/>
          <w:szCs w:val="28"/>
        </w:rPr>
        <w:t>{ p</w:t>
      </w:r>
      <w:proofErr w:type="gramEnd"/>
      <w:r w:rsidRPr="001E4594">
        <w:rPr>
          <w:color w:val="000000"/>
          <w:sz w:val="28"/>
          <w:szCs w:val="28"/>
        </w:rPr>
        <w:t>_{</w:t>
      </w:r>
      <w:proofErr w:type="spellStart"/>
      <w:r w:rsidRPr="001E4594">
        <w:rPr>
          <w:color w:val="000000"/>
          <w:sz w:val="28"/>
          <w:szCs w:val="28"/>
        </w:rPr>
        <w:t>ij</w:t>
      </w:r>
      <w:proofErr w:type="spellEnd"/>
      <w:r w:rsidRPr="001E4594">
        <w:rPr>
          <w:color w:val="000000"/>
          <w:sz w:val="28"/>
          <w:szCs w:val="28"/>
        </w:rPr>
        <w:t>}} is the point spread function (the fraction of ligh</w:t>
      </w:r>
      <w:r w:rsidR="000931C9">
        <w:rPr>
          <w:color w:val="000000"/>
          <w:sz w:val="28"/>
          <w:szCs w:val="28"/>
        </w:rPr>
        <w:t>t coming from true location j {</w:t>
      </w:r>
      <w:r w:rsidRPr="001E4594">
        <w:rPr>
          <w:color w:val="000000"/>
          <w:sz w:val="28"/>
          <w:szCs w:val="28"/>
        </w:rPr>
        <w:t xml:space="preserve"> j} that is observed at position </w:t>
      </w:r>
      <w:proofErr w:type="spellStart"/>
      <w:r w:rsidRPr="001E4594">
        <w:rPr>
          <w:color w:val="000000"/>
          <w:sz w:val="28"/>
          <w:szCs w:val="28"/>
        </w:rPr>
        <w:t>i</w:t>
      </w:r>
      <w:proofErr w:type="spellEnd"/>
      <w:r w:rsidRPr="001E4594">
        <w:rPr>
          <w:color w:val="000000"/>
          <w:sz w:val="28"/>
          <w:szCs w:val="28"/>
        </w:rPr>
        <w:t xml:space="preserve"> { </w:t>
      </w:r>
      <w:proofErr w:type="spellStart"/>
      <w:r w:rsidRPr="001E4594">
        <w:rPr>
          <w:color w:val="000000"/>
          <w:sz w:val="28"/>
          <w:szCs w:val="28"/>
        </w:rPr>
        <w:t>i</w:t>
      </w:r>
      <w:proofErr w:type="spellEnd"/>
      <w:r w:rsidRPr="001E4594">
        <w:rPr>
          <w:color w:val="000000"/>
          <w:sz w:val="28"/>
          <w:szCs w:val="28"/>
        </w:rPr>
        <w:t xml:space="preserve">} ), u j { u_{j}}  is the pixel value at location j { j}  in the latent image, and d </w:t>
      </w:r>
      <w:proofErr w:type="spellStart"/>
      <w:r w:rsidRPr="001E4594">
        <w:rPr>
          <w:color w:val="000000"/>
          <w:sz w:val="28"/>
          <w:szCs w:val="28"/>
        </w:rPr>
        <w:t>i</w:t>
      </w:r>
      <w:proofErr w:type="spellEnd"/>
      <w:r w:rsidRPr="001E4594">
        <w:rPr>
          <w:color w:val="000000"/>
          <w:sz w:val="28"/>
          <w:szCs w:val="28"/>
        </w:rPr>
        <w:t xml:space="preserve"> { d_{</w:t>
      </w:r>
      <w:proofErr w:type="spellStart"/>
      <w:r w:rsidRPr="001E4594">
        <w:rPr>
          <w:color w:val="000000"/>
          <w:sz w:val="28"/>
          <w:szCs w:val="28"/>
        </w:rPr>
        <w:t>i</w:t>
      </w:r>
      <w:proofErr w:type="spellEnd"/>
      <w:r w:rsidRPr="001E4594">
        <w:rPr>
          <w:color w:val="000000"/>
          <w:sz w:val="28"/>
          <w:szCs w:val="28"/>
        </w:rPr>
        <w:t xml:space="preserve">}} is the observed value at pixel location </w:t>
      </w:r>
      <w:proofErr w:type="spellStart"/>
      <w:r w:rsidRPr="001E4594">
        <w:rPr>
          <w:color w:val="000000"/>
          <w:sz w:val="28"/>
          <w:szCs w:val="28"/>
        </w:rPr>
        <w:t>i</w:t>
      </w:r>
      <w:proofErr w:type="spellEnd"/>
      <w:r w:rsidRPr="001E4594">
        <w:rPr>
          <w:color w:val="000000"/>
          <w:sz w:val="28"/>
          <w:szCs w:val="28"/>
        </w:rPr>
        <w:t xml:space="preserve"> { </w:t>
      </w:r>
      <w:proofErr w:type="spellStart"/>
      <w:r w:rsidRPr="001E4594">
        <w:rPr>
          <w:color w:val="000000"/>
          <w:sz w:val="28"/>
          <w:szCs w:val="28"/>
        </w:rPr>
        <w:t>i</w:t>
      </w:r>
      <w:proofErr w:type="spellEnd"/>
      <w:r w:rsidRPr="001E4594">
        <w:rPr>
          <w:color w:val="000000"/>
          <w:sz w:val="28"/>
          <w:szCs w:val="28"/>
        </w:rPr>
        <w:t>} . The statistics are performed under the assumption that u j { u_{j}}  are</w:t>
      </w:r>
      <w:hyperlink r:id="rId137" w:history="1">
        <w:r w:rsidRPr="001E4594">
          <w:rPr>
            <w:rStyle w:val="Hyperlink"/>
            <w:color w:val="000000"/>
            <w:sz w:val="28"/>
            <w:szCs w:val="28"/>
            <w:u w:val="none"/>
          </w:rPr>
          <w:t xml:space="preserve"> Poisson distributed</w:t>
        </w:r>
      </w:hyperlink>
      <w:r w:rsidRPr="001E4594">
        <w:rPr>
          <w:color w:val="000000"/>
          <w:sz w:val="28"/>
          <w:szCs w:val="28"/>
        </w:rPr>
        <w:t>, which is appropriate for</w:t>
      </w:r>
      <w:hyperlink r:id="rId138" w:history="1">
        <w:r w:rsidRPr="001E4594">
          <w:rPr>
            <w:rStyle w:val="Hyperlink"/>
            <w:color w:val="000000"/>
            <w:sz w:val="28"/>
            <w:szCs w:val="28"/>
            <w:u w:val="none"/>
          </w:rPr>
          <w:t xml:space="preserve"> photon noise</w:t>
        </w:r>
      </w:hyperlink>
      <w:r w:rsidRPr="001E4594">
        <w:rPr>
          <w:color w:val="000000"/>
          <w:sz w:val="28"/>
          <w:szCs w:val="28"/>
        </w:rPr>
        <w:t xml:space="preserve"> in the data.</w:t>
      </w:r>
    </w:p>
    <w:p w:rsidR="001E4594" w:rsidRPr="001E4594" w:rsidRDefault="001E4594" w:rsidP="000931C9">
      <w:pPr>
        <w:pStyle w:val="NormalWeb"/>
        <w:spacing w:beforeAutospacing="0" w:afterAutospacing="0" w:line="360" w:lineRule="auto"/>
        <w:rPr>
          <w:sz w:val="28"/>
          <w:szCs w:val="28"/>
        </w:rPr>
      </w:pPr>
      <w:r w:rsidRPr="001E4594">
        <w:rPr>
          <w:color w:val="000000"/>
          <w:sz w:val="28"/>
          <w:szCs w:val="28"/>
        </w:rPr>
        <w:t>The basic idea is to calculate the</w:t>
      </w:r>
      <w:hyperlink r:id="rId139" w:history="1">
        <w:r w:rsidRPr="001E4594">
          <w:rPr>
            <w:rStyle w:val="Hyperlink"/>
            <w:color w:val="000000"/>
            <w:sz w:val="28"/>
            <w:szCs w:val="28"/>
            <w:u w:val="none"/>
          </w:rPr>
          <w:t xml:space="preserve"> most likely</w:t>
        </w:r>
      </w:hyperlink>
      <w:r w:rsidRPr="001E4594">
        <w:rPr>
          <w:color w:val="000000"/>
          <w:sz w:val="28"/>
          <w:szCs w:val="28"/>
        </w:rPr>
        <w:t xml:space="preserve"> u j </w:t>
      </w:r>
      <w:proofErr w:type="gramStart"/>
      <w:r w:rsidRPr="001E4594">
        <w:rPr>
          <w:color w:val="000000"/>
          <w:sz w:val="28"/>
          <w:szCs w:val="28"/>
        </w:rPr>
        <w:t>{ u</w:t>
      </w:r>
      <w:proofErr w:type="gramEnd"/>
      <w:r w:rsidRPr="001E4594">
        <w:rPr>
          <w:color w:val="000000"/>
          <w:sz w:val="28"/>
          <w:szCs w:val="28"/>
        </w:rPr>
        <w:t xml:space="preserve">_{j}} given the observed d </w:t>
      </w:r>
      <w:proofErr w:type="spellStart"/>
      <w:r w:rsidRPr="001E4594">
        <w:rPr>
          <w:color w:val="000000"/>
          <w:sz w:val="28"/>
          <w:szCs w:val="28"/>
        </w:rPr>
        <w:t>i</w:t>
      </w:r>
      <w:proofErr w:type="spellEnd"/>
      <w:r w:rsidRPr="001E4594">
        <w:rPr>
          <w:color w:val="000000"/>
          <w:sz w:val="28"/>
          <w:szCs w:val="28"/>
        </w:rPr>
        <w:t xml:space="preserve"> { d_{</w:t>
      </w:r>
      <w:proofErr w:type="spellStart"/>
      <w:r w:rsidRPr="001E4594">
        <w:rPr>
          <w:color w:val="000000"/>
          <w:sz w:val="28"/>
          <w:szCs w:val="28"/>
        </w:rPr>
        <w:t>i</w:t>
      </w:r>
      <w:proofErr w:type="spellEnd"/>
      <w:r w:rsidRPr="001E4594">
        <w:rPr>
          <w:color w:val="000000"/>
          <w:sz w:val="28"/>
          <w:szCs w:val="28"/>
        </w:rPr>
        <w:t xml:space="preserve">}} and known p </w:t>
      </w:r>
      <w:proofErr w:type="spellStart"/>
      <w:r w:rsidRPr="001E4594">
        <w:rPr>
          <w:color w:val="000000"/>
          <w:sz w:val="28"/>
          <w:szCs w:val="28"/>
        </w:rPr>
        <w:t>i</w:t>
      </w:r>
      <w:proofErr w:type="spellEnd"/>
      <w:r w:rsidRPr="001E4594">
        <w:rPr>
          <w:color w:val="000000"/>
          <w:sz w:val="28"/>
          <w:szCs w:val="28"/>
        </w:rPr>
        <w:t xml:space="preserve"> j { p_{</w:t>
      </w:r>
      <w:proofErr w:type="spellStart"/>
      <w:r w:rsidRPr="001E4594">
        <w:rPr>
          <w:color w:val="000000"/>
          <w:sz w:val="28"/>
          <w:szCs w:val="28"/>
        </w:rPr>
        <w:t>ij</w:t>
      </w:r>
      <w:proofErr w:type="spellEnd"/>
      <w:r w:rsidRPr="001E4594">
        <w:rPr>
          <w:color w:val="000000"/>
          <w:sz w:val="28"/>
          <w:szCs w:val="28"/>
        </w:rPr>
        <w:t xml:space="preserve">}} . This leads to an equation for u j </w:t>
      </w:r>
      <w:proofErr w:type="gramStart"/>
      <w:r w:rsidRPr="001E4594">
        <w:rPr>
          <w:color w:val="000000"/>
          <w:sz w:val="28"/>
          <w:szCs w:val="28"/>
        </w:rPr>
        <w:t>{ u</w:t>
      </w:r>
      <w:proofErr w:type="gramEnd"/>
      <w:r w:rsidRPr="001E4594">
        <w:rPr>
          <w:color w:val="000000"/>
          <w:sz w:val="28"/>
          <w:szCs w:val="28"/>
        </w:rPr>
        <w:t>_{j}} which can be solved iteratively according to</w:t>
      </w:r>
    </w:p>
    <w:p w:rsidR="001E4594" w:rsidRPr="001E4594" w:rsidRDefault="001E4594" w:rsidP="000931C9">
      <w:pPr>
        <w:pStyle w:val="NormalWeb"/>
        <w:spacing w:beforeAutospacing="0" w:afterAutospacing="0" w:line="360" w:lineRule="auto"/>
        <w:rPr>
          <w:sz w:val="28"/>
          <w:szCs w:val="28"/>
        </w:rPr>
      </w:pPr>
      <w:r w:rsidRPr="001E4594">
        <w:rPr>
          <w:color w:val="000000"/>
          <w:sz w:val="28"/>
          <w:szCs w:val="28"/>
        </w:rPr>
        <w:t xml:space="preserve">u j </w:t>
      </w:r>
      <w:proofErr w:type="gramStart"/>
      <w:r w:rsidRPr="001E4594">
        <w:rPr>
          <w:color w:val="000000"/>
          <w:sz w:val="28"/>
          <w:szCs w:val="28"/>
        </w:rPr>
        <w:t>( t</w:t>
      </w:r>
      <w:proofErr w:type="gramEnd"/>
      <w:r w:rsidRPr="001E4594">
        <w:rPr>
          <w:color w:val="000000"/>
          <w:sz w:val="28"/>
          <w:szCs w:val="28"/>
        </w:rPr>
        <w:t xml:space="preserve"> + 1 ) = u j ( t ) ∑ </w:t>
      </w:r>
      <w:proofErr w:type="spellStart"/>
      <w:r w:rsidRPr="001E4594">
        <w:rPr>
          <w:color w:val="000000"/>
          <w:sz w:val="28"/>
          <w:szCs w:val="28"/>
        </w:rPr>
        <w:t>i</w:t>
      </w:r>
      <w:proofErr w:type="spellEnd"/>
      <w:r w:rsidRPr="001E4594">
        <w:rPr>
          <w:color w:val="000000"/>
          <w:sz w:val="28"/>
          <w:szCs w:val="28"/>
        </w:rPr>
        <w:t xml:space="preserve"> d </w:t>
      </w:r>
      <w:proofErr w:type="spellStart"/>
      <w:r w:rsidRPr="001E4594">
        <w:rPr>
          <w:color w:val="000000"/>
          <w:sz w:val="28"/>
          <w:szCs w:val="28"/>
        </w:rPr>
        <w:t>i</w:t>
      </w:r>
      <w:proofErr w:type="spellEnd"/>
      <w:r w:rsidRPr="001E4594">
        <w:rPr>
          <w:color w:val="000000"/>
          <w:sz w:val="28"/>
          <w:szCs w:val="28"/>
        </w:rPr>
        <w:t xml:space="preserve"> c </w:t>
      </w:r>
      <w:proofErr w:type="spellStart"/>
      <w:r w:rsidRPr="001E4594">
        <w:rPr>
          <w:color w:val="000000"/>
          <w:sz w:val="28"/>
          <w:szCs w:val="28"/>
        </w:rPr>
        <w:t>i</w:t>
      </w:r>
      <w:proofErr w:type="spellEnd"/>
      <w:r w:rsidRPr="001E4594">
        <w:rPr>
          <w:color w:val="000000"/>
          <w:sz w:val="28"/>
          <w:szCs w:val="28"/>
        </w:rPr>
        <w:t xml:space="preserve"> p </w:t>
      </w:r>
      <w:proofErr w:type="spellStart"/>
      <w:r w:rsidRPr="001E4594">
        <w:rPr>
          <w:color w:val="000000"/>
          <w:sz w:val="28"/>
          <w:szCs w:val="28"/>
        </w:rPr>
        <w:t>i</w:t>
      </w:r>
      <w:proofErr w:type="spellEnd"/>
      <w:r w:rsidRPr="001E4594">
        <w:rPr>
          <w:color w:val="000000"/>
          <w:sz w:val="28"/>
          <w:szCs w:val="28"/>
        </w:rPr>
        <w:t xml:space="preserve"> j { u_{j}^{(t+1)}=u_{j}^{(t)}\sum _{</w:t>
      </w:r>
      <w:proofErr w:type="spellStart"/>
      <w:r w:rsidRPr="001E4594">
        <w:rPr>
          <w:color w:val="000000"/>
          <w:sz w:val="28"/>
          <w:szCs w:val="28"/>
        </w:rPr>
        <w:t>i</w:t>
      </w:r>
      <w:proofErr w:type="spellEnd"/>
      <w:r w:rsidRPr="001E4594">
        <w:rPr>
          <w:color w:val="000000"/>
          <w:sz w:val="28"/>
          <w:szCs w:val="28"/>
        </w:rPr>
        <w:t>}{\</w:t>
      </w:r>
      <w:proofErr w:type="spellStart"/>
      <w:r w:rsidRPr="001E4594">
        <w:rPr>
          <w:color w:val="000000"/>
          <w:sz w:val="28"/>
          <w:szCs w:val="28"/>
        </w:rPr>
        <w:t>frac</w:t>
      </w:r>
      <w:proofErr w:type="spellEnd"/>
      <w:r w:rsidRPr="001E4594">
        <w:rPr>
          <w:color w:val="000000"/>
          <w:sz w:val="28"/>
          <w:szCs w:val="28"/>
        </w:rPr>
        <w:t xml:space="preserve"> {d_{</w:t>
      </w:r>
      <w:proofErr w:type="spellStart"/>
      <w:r w:rsidRPr="001E4594">
        <w:rPr>
          <w:color w:val="000000"/>
          <w:sz w:val="28"/>
          <w:szCs w:val="28"/>
        </w:rPr>
        <w:t>i</w:t>
      </w:r>
      <w:proofErr w:type="spellEnd"/>
      <w:r w:rsidRPr="001E4594">
        <w:rPr>
          <w:color w:val="000000"/>
          <w:sz w:val="28"/>
          <w:szCs w:val="28"/>
        </w:rPr>
        <w:t>}}{c_{</w:t>
      </w:r>
      <w:proofErr w:type="spellStart"/>
      <w:r w:rsidRPr="001E4594">
        <w:rPr>
          <w:color w:val="000000"/>
          <w:sz w:val="28"/>
          <w:szCs w:val="28"/>
        </w:rPr>
        <w:t>i</w:t>
      </w:r>
      <w:proofErr w:type="spellEnd"/>
      <w:r w:rsidRPr="001E4594">
        <w:rPr>
          <w:color w:val="000000"/>
          <w:sz w:val="28"/>
          <w:szCs w:val="28"/>
        </w:rPr>
        <w:t>}}}p_{</w:t>
      </w:r>
      <w:proofErr w:type="spellStart"/>
      <w:r w:rsidRPr="001E4594">
        <w:rPr>
          <w:color w:val="000000"/>
          <w:sz w:val="28"/>
          <w:szCs w:val="28"/>
        </w:rPr>
        <w:t>ij</w:t>
      </w:r>
      <w:proofErr w:type="spellEnd"/>
      <w:r w:rsidRPr="001E4594">
        <w:rPr>
          <w:color w:val="000000"/>
          <w:sz w:val="28"/>
          <w:szCs w:val="28"/>
        </w:rPr>
        <w:t xml:space="preserve">}} </w:t>
      </w:r>
    </w:p>
    <w:p w:rsidR="001E4594" w:rsidRPr="001E4594" w:rsidRDefault="001E4594" w:rsidP="000931C9">
      <w:pPr>
        <w:pStyle w:val="NormalWeb"/>
        <w:spacing w:beforeAutospacing="0" w:afterAutospacing="0" w:line="360" w:lineRule="auto"/>
        <w:rPr>
          <w:sz w:val="28"/>
          <w:szCs w:val="28"/>
        </w:rPr>
      </w:pPr>
      <w:r w:rsidRPr="001E4594">
        <w:rPr>
          <w:color w:val="000000"/>
          <w:sz w:val="28"/>
          <w:szCs w:val="28"/>
        </w:rPr>
        <w:t>where</w:t>
      </w:r>
    </w:p>
    <w:p w:rsidR="001E4594" w:rsidRPr="001E4594" w:rsidRDefault="001E4594" w:rsidP="000931C9">
      <w:pPr>
        <w:pStyle w:val="NormalWeb"/>
        <w:spacing w:beforeAutospacing="0" w:afterAutospacing="0" w:line="360" w:lineRule="auto"/>
        <w:rPr>
          <w:sz w:val="28"/>
          <w:szCs w:val="28"/>
        </w:rPr>
      </w:pPr>
      <w:r w:rsidRPr="001E4594">
        <w:rPr>
          <w:color w:val="000000"/>
          <w:sz w:val="28"/>
          <w:szCs w:val="28"/>
        </w:rPr>
        <w:t xml:space="preserve">c </w:t>
      </w:r>
      <w:proofErr w:type="spellStart"/>
      <w:r w:rsidRPr="001E4594">
        <w:rPr>
          <w:color w:val="000000"/>
          <w:sz w:val="28"/>
          <w:szCs w:val="28"/>
        </w:rPr>
        <w:t>i</w:t>
      </w:r>
      <w:proofErr w:type="spellEnd"/>
      <w:r w:rsidRPr="001E4594">
        <w:rPr>
          <w:color w:val="000000"/>
          <w:sz w:val="28"/>
          <w:szCs w:val="28"/>
        </w:rPr>
        <w:t xml:space="preserve"> = ∑ j p </w:t>
      </w:r>
      <w:proofErr w:type="spellStart"/>
      <w:r w:rsidRPr="001E4594">
        <w:rPr>
          <w:color w:val="000000"/>
          <w:sz w:val="28"/>
          <w:szCs w:val="28"/>
        </w:rPr>
        <w:t>i</w:t>
      </w:r>
      <w:proofErr w:type="spellEnd"/>
      <w:r w:rsidRPr="001E4594">
        <w:rPr>
          <w:color w:val="000000"/>
          <w:sz w:val="28"/>
          <w:szCs w:val="28"/>
        </w:rPr>
        <w:t xml:space="preserve"> j u j </w:t>
      </w:r>
      <w:proofErr w:type="gramStart"/>
      <w:r w:rsidRPr="001E4594">
        <w:rPr>
          <w:color w:val="000000"/>
          <w:sz w:val="28"/>
          <w:szCs w:val="28"/>
        </w:rPr>
        <w:t>( t</w:t>
      </w:r>
      <w:proofErr w:type="gramEnd"/>
      <w:r w:rsidRPr="001E4594">
        <w:rPr>
          <w:color w:val="000000"/>
          <w:sz w:val="28"/>
          <w:szCs w:val="28"/>
        </w:rPr>
        <w:t xml:space="preserve"> ) . </w:t>
      </w:r>
      <w:proofErr w:type="gramStart"/>
      <w:r w:rsidRPr="001E4594">
        <w:rPr>
          <w:color w:val="000000"/>
          <w:sz w:val="28"/>
          <w:szCs w:val="28"/>
        </w:rPr>
        <w:t>{ c</w:t>
      </w:r>
      <w:proofErr w:type="gramEnd"/>
      <w:r w:rsidRPr="001E4594">
        <w:rPr>
          <w:color w:val="000000"/>
          <w:sz w:val="28"/>
          <w:szCs w:val="28"/>
        </w:rPr>
        <w:t>_{</w:t>
      </w:r>
      <w:proofErr w:type="spellStart"/>
      <w:r w:rsidRPr="001E4594">
        <w:rPr>
          <w:color w:val="000000"/>
          <w:sz w:val="28"/>
          <w:szCs w:val="28"/>
        </w:rPr>
        <w:t>i</w:t>
      </w:r>
      <w:proofErr w:type="spellEnd"/>
      <w:r w:rsidRPr="001E4594">
        <w:rPr>
          <w:color w:val="000000"/>
          <w:sz w:val="28"/>
          <w:szCs w:val="28"/>
        </w:rPr>
        <w:t>}=\sum _{j}p_{</w:t>
      </w:r>
      <w:proofErr w:type="spellStart"/>
      <w:r w:rsidRPr="001E4594">
        <w:rPr>
          <w:color w:val="000000"/>
          <w:sz w:val="28"/>
          <w:szCs w:val="28"/>
        </w:rPr>
        <w:t>ij</w:t>
      </w:r>
      <w:proofErr w:type="spellEnd"/>
      <w:r w:rsidRPr="001E4594">
        <w:rPr>
          <w:color w:val="000000"/>
          <w:sz w:val="28"/>
          <w:szCs w:val="28"/>
        </w:rPr>
        <w:t xml:space="preserve">}u_{j}^{(t)}.} </w:t>
      </w:r>
    </w:p>
    <w:p w:rsidR="001E4594" w:rsidRPr="001E4594" w:rsidRDefault="001E4594" w:rsidP="000931C9">
      <w:pPr>
        <w:pStyle w:val="NormalWeb"/>
        <w:spacing w:beforeAutospacing="0" w:afterAutospacing="0" w:line="360" w:lineRule="auto"/>
        <w:rPr>
          <w:sz w:val="28"/>
          <w:szCs w:val="28"/>
        </w:rPr>
      </w:pPr>
      <w:r w:rsidRPr="001E4594">
        <w:rPr>
          <w:color w:val="000000"/>
          <w:sz w:val="28"/>
          <w:szCs w:val="28"/>
        </w:rPr>
        <w:t xml:space="preserve">It has been shown empirically that if this iteration converges, it converges to the maximum likelihood solution for u j </w:t>
      </w:r>
      <w:proofErr w:type="gramStart"/>
      <w:r w:rsidRPr="001E4594">
        <w:rPr>
          <w:color w:val="000000"/>
          <w:sz w:val="28"/>
          <w:szCs w:val="28"/>
        </w:rPr>
        <w:t>{ u</w:t>
      </w:r>
      <w:proofErr w:type="gramEnd"/>
      <w:r w:rsidRPr="001E4594">
        <w:rPr>
          <w:color w:val="000000"/>
          <w:sz w:val="28"/>
          <w:szCs w:val="28"/>
        </w:rPr>
        <w:t>_{j}}.</w:t>
      </w:r>
    </w:p>
    <w:p w:rsidR="001E4594" w:rsidRPr="001E4594" w:rsidRDefault="001E4594" w:rsidP="000931C9">
      <w:pPr>
        <w:spacing w:line="360" w:lineRule="auto"/>
      </w:pPr>
    </w:p>
    <w:p w:rsidR="001E4594" w:rsidRPr="000931C9" w:rsidRDefault="001E4594" w:rsidP="001E4594">
      <w:pPr>
        <w:pStyle w:val="NormalWeb"/>
        <w:spacing w:beforeAutospacing="0" w:afterAutospacing="0"/>
        <w:rPr>
          <w:b/>
          <w:u w:val="single"/>
        </w:rPr>
      </w:pPr>
      <w:r w:rsidRPr="000931C9">
        <w:rPr>
          <w:b/>
          <w:color w:val="000000"/>
          <w:sz w:val="28"/>
          <w:szCs w:val="28"/>
          <w:u w:val="single"/>
        </w:rPr>
        <w:lastRenderedPageBreak/>
        <w:t>WIENER FILTERING:</w:t>
      </w:r>
    </w:p>
    <w:p w:rsidR="001E4594" w:rsidRPr="001E4594" w:rsidRDefault="001E4594" w:rsidP="000931C9">
      <w:pPr>
        <w:pStyle w:val="NormalWeb"/>
        <w:spacing w:beforeAutospacing="0" w:afterAutospacing="0" w:line="360" w:lineRule="auto"/>
      </w:pPr>
      <w:r w:rsidRPr="001E4594">
        <w:rPr>
          <w:color w:val="000000"/>
          <w:sz w:val="28"/>
          <w:szCs w:val="28"/>
        </w:rPr>
        <w:t xml:space="preserve">                          The inverse filtering is a restoration technique for deconvolution, i.e., when the image is blurred by a known lowpass filter, it is possible to recover the image by inverse filtering or generalized inverse filtering. However, inverse filtering is very sensitive to additive noise. The approach of reducing one degradation at a time allows us to develop a restoration algorithm for each type of degradation and simply combine them. The Wiener filtering executes an optimal tradeoff between inverse filtering and noise smoothing. It removes the additive noise and inverts the blurring simultaneously.</w:t>
      </w:r>
    </w:p>
    <w:p w:rsidR="001E4594" w:rsidRPr="001E4594" w:rsidRDefault="001E4594" w:rsidP="000931C9">
      <w:pPr>
        <w:pStyle w:val="NormalWeb"/>
        <w:spacing w:beforeAutospacing="0" w:afterAutospacing="0" w:line="360" w:lineRule="auto"/>
      </w:pPr>
      <w:r w:rsidRPr="001E4594">
        <w:rPr>
          <w:color w:val="000000"/>
          <w:sz w:val="28"/>
          <w:szCs w:val="28"/>
        </w:rPr>
        <w:t>The Wiener filtering is optimal in terms of the mean square error. In other words, it minimizes the overall mean square error in the process of inverse filtering and noise smoothing. The Wiener filtering is a linear estimation of the original image. The approach is based on a stochastic framework. The orthogonality principle implies that the Wiener filter in Fourier domain can be expressed as follows:</w:t>
      </w:r>
    </w:p>
    <w:p w:rsidR="001E4594" w:rsidRPr="001E4594" w:rsidRDefault="001E4594" w:rsidP="000931C9">
      <w:pPr>
        <w:pStyle w:val="NormalWeb"/>
        <w:spacing w:beforeAutospacing="0" w:afterAutospacing="0" w:line="360" w:lineRule="auto"/>
      </w:pPr>
      <w:r w:rsidRPr="001E4594">
        <w:rPr>
          <w:noProof/>
          <w:color w:val="000000"/>
          <w:sz w:val="28"/>
          <w:szCs w:val="28"/>
        </w:rPr>
        <w:drawing>
          <wp:inline distT="0" distB="0" distL="0" distR="0">
            <wp:extent cx="4819650" cy="666750"/>
            <wp:effectExtent l="0" t="0" r="0" b="0"/>
            <wp:docPr id="55" name="Picture 55" descr="https://lh5.googleusercontent.com/JVoriIDLvZbL4_d2f3ZIhEg3D5Dg81ejdzE-1zuSwJXql6vKDpHgXEfggC40MT2qGPU9LdjNF-89obXm09mfTuCiM2ZB0Cc4E2LDAYMQdyiYvHq7ezf7UEBUsuY7Ylscbzb_PQ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JVoriIDLvZbL4_d2f3ZIhEg3D5Dg81ejdzE-1zuSwJXql6vKDpHgXEfggC40MT2qGPU9LdjNF-89obXm09mfTuCiM2ZB0Cc4E2LDAYMQdyiYvHq7ezf7UEBUsuY7Ylscbzb_PQK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19650" cy="666750"/>
                    </a:xfrm>
                    <a:prstGeom prst="rect">
                      <a:avLst/>
                    </a:prstGeom>
                    <a:noFill/>
                    <a:ln>
                      <a:noFill/>
                    </a:ln>
                  </pic:spPr>
                </pic:pic>
              </a:graphicData>
            </a:graphic>
          </wp:inline>
        </w:drawing>
      </w:r>
    </w:p>
    <w:p w:rsidR="001E4594" w:rsidRPr="000931C9" w:rsidRDefault="001E4594" w:rsidP="000931C9">
      <w:pPr>
        <w:pStyle w:val="NormalWeb"/>
        <w:spacing w:beforeAutospacing="0" w:afterAutospacing="0" w:line="360" w:lineRule="auto"/>
        <w:rPr>
          <w:sz w:val="28"/>
          <w:szCs w:val="28"/>
        </w:rPr>
      </w:pPr>
      <w:r w:rsidRPr="001E4594">
        <w:rPr>
          <w:color w:val="000000"/>
          <w:sz w:val="28"/>
          <w:szCs w:val="28"/>
        </w:rPr>
        <w:t xml:space="preserve">where </w:t>
      </w:r>
      <w:r w:rsidRPr="001E4594">
        <w:rPr>
          <w:noProof/>
          <w:color w:val="000000"/>
          <w:sz w:val="28"/>
          <w:szCs w:val="28"/>
        </w:rPr>
        <w:drawing>
          <wp:inline distT="0" distB="0" distL="0" distR="0">
            <wp:extent cx="1066800" cy="171450"/>
            <wp:effectExtent l="0" t="0" r="0" b="0"/>
            <wp:docPr id="54" name="Picture 54" descr="https://lh4.googleusercontent.com/xFBPZojC97BL1jOsPPO9Dw0JmR6EahCUe0hbnjshhjCs40AE68Q9hKmLSVmWo5N6xu_9ek0MG8seQ6ZLQ-RdqohiQ9TEC0fqk4h-5ZbHpUKEAH5tkaaXiaKi4DBoLu_sDsM1xH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4.googleusercontent.com/xFBPZojC97BL1jOsPPO9Dw0JmR6EahCUe0hbnjshhjCs40AE68Q9hKmLSVmWo5N6xu_9ek0MG8seQ6ZLQ-RdqohiQ9TEC0fqk4h-5ZbHpUKEAH5tkaaXiaKi4DBoLu_sDsM1xHcv"/>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66800" cy="171450"/>
                    </a:xfrm>
                    <a:prstGeom prst="rect">
                      <a:avLst/>
                    </a:prstGeom>
                    <a:noFill/>
                    <a:ln>
                      <a:noFill/>
                    </a:ln>
                  </pic:spPr>
                </pic:pic>
              </a:graphicData>
            </a:graphic>
          </wp:inline>
        </w:drawing>
      </w:r>
      <w:r w:rsidRPr="001E4594">
        <w:rPr>
          <w:color w:val="000000"/>
          <w:sz w:val="28"/>
          <w:szCs w:val="28"/>
        </w:rPr>
        <w:t xml:space="preserve"> are respectively power spectra of the original image and the additive noise, and </w:t>
      </w:r>
      <w:r w:rsidRPr="001E4594">
        <w:rPr>
          <w:noProof/>
          <w:color w:val="000000"/>
          <w:sz w:val="28"/>
          <w:szCs w:val="28"/>
        </w:rPr>
        <w:drawing>
          <wp:inline distT="0" distB="0" distL="0" distR="0">
            <wp:extent cx="457200" cy="123825"/>
            <wp:effectExtent l="0" t="0" r="0" b="9525"/>
            <wp:docPr id="53" name="Picture 53" descr="https://lh3.googleusercontent.com/GwfVZVQFmNbrpuqj5OZvm24HhazOmXyR_EWSmp_spJOTcDj05WiTm2hxlt04uM4fscJOZe2klOdG8uPB7HOO8LuahH1MYHowUxwW7st58tloCuUetfIjKWOCmL0G-nx6OotGsZ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GwfVZVQFmNbrpuqj5OZvm24HhazOmXyR_EWSmp_spJOTcDj05WiTm2hxlt04uM4fscJOZe2klOdG8uPB7HOO8LuahH1MYHowUxwW7st58tloCuUetfIjKWOCmL0G-nx6OotGsZPU"/>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7200" cy="123825"/>
                    </a:xfrm>
                    <a:prstGeom prst="rect">
                      <a:avLst/>
                    </a:prstGeom>
                    <a:noFill/>
                    <a:ln>
                      <a:noFill/>
                    </a:ln>
                  </pic:spPr>
                </pic:pic>
              </a:graphicData>
            </a:graphic>
          </wp:inline>
        </w:drawing>
      </w:r>
      <w:r w:rsidRPr="001E4594">
        <w:rPr>
          <w:color w:val="000000"/>
          <w:sz w:val="28"/>
          <w:szCs w:val="28"/>
        </w:rPr>
        <w:t xml:space="preserve"> is the blurring filter. It is easy to see that the Wiener filter has two separate part, an inverse filtering part and a noise smoothing part. It not only performs the deconvolution by inverse filtering (</w:t>
      </w:r>
      <w:proofErr w:type="spellStart"/>
      <w:r w:rsidRPr="001E4594">
        <w:rPr>
          <w:color w:val="000000"/>
          <w:sz w:val="28"/>
          <w:szCs w:val="28"/>
        </w:rPr>
        <w:t>highpass</w:t>
      </w:r>
      <w:proofErr w:type="spellEnd"/>
      <w:r w:rsidRPr="001E4594">
        <w:rPr>
          <w:color w:val="000000"/>
          <w:sz w:val="28"/>
          <w:szCs w:val="28"/>
        </w:rPr>
        <w:t xml:space="preserve"> filtering) but also removes the noise with a compression operation (lowpass filtering). </w:t>
      </w:r>
      <w:r w:rsidRPr="000931C9">
        <w:rPr>
          <w:color w:val="000000"/>
          <w:sz w:val="28"/>
          <w:szCs w:val="28"/>
        </w:rPr>
        <w:t>Implementation</w:t>
      </w:r>
      <w:r w:rsidR="000931C9" w:rsidRPr="000931C9">
        <w:rPr>
          <w:color w:val="000000"/>
          <w:sz w:val="28"/>
          <w:szCs w:val="28"/>
        </w:rPr>
        <w:t>:</w:t>
      </w:r>
    </w:p>
    <w:p w:rsidR="001E4594" w:rsidRPr="001E4594" w:rsidRDefault="001E4594" w:rsidP="001E4594">
      <w:pPr>
        <w:pStyle w:val="NormalWeb"/>
        <w:spacing w:beforeAutospacing="0" w:afterAutospacing="0"/>
      </w:pPr>
      <w:r w:rsidRPr="001E4594">
        <w:rPr>
          <w:color w:val="000000"/>
          <w:sz w:val="28"/>
          <w:szCs w:val="28"/>
        </w:rPr>
        <w:t xml:space="preserve">To implement the Wiener filter in practice we </w:t>
      </w:r>
      <w:proofErr w:type="gramStart"/>
      <w:r w:rsidRPr="001E4594">
        <w:rPr>
          <w:color w:val="000000"/>
          <w:sz w:val="28"/>
          <w:szCs w:val="28"/>
        </w:rPr>
        <w:t>have to</w:t>
      </w:r>
      <w:proofErr w:type="gramEnd"/>
      <w:r w:rsidRPr="001E4594">
        <w:rPr>
          <w:color w:val="000000"/>
          <w:sz w:val="28"/>
          <w:szCs w:val="28"/>
        </w:rPr>
        <w:t xml:space="preserve"> estimate the power spectra of the original image and the additive noise. For white additive noise the power spectrum is equal to the variance of the noise. To estimate the power spectrum of the original image many methods can be used. A direct estimate is the periodogram estimate of the power spectrum computed from the observation:</w:t>
      </w:r>
    </w:p>
    <w:p w:rsidR="001E4594" w:rsidRPr="001E4594" w:rsidRDefault="001E4594" w:rsidP="001E4594">
      <w:pPr>
        <w:pStyle w:val="NormalWeb"/>
        <w:spacing w:beforeAutospacing="0" w:afterAutospacing="0"/>
      </w:pPr>
      <w:r w:rsidRPr="001E4594">
        <w:rPr>
          <w:noProof/>
          <w:color w:val="000000"/>
          <w:sz w:val="28"/>
          <w:szCs w:val="28"/>
        </w:rPr>
        <w:lastRenderedPageBreak/>
        <w:drawing>
          <wp:inline distT="0" distB="0" distL="0" distR="0">
            <wp:extent cx="2676525" cy="504825"/>
            <wp:effectExtent l="0" t="0" r="9525" b="9525"/>
            <wp:docPr id="52" name="Picture 52" descr="https://lh4.googleusercontent.com/iYPUCzQnWb3KCmoDQ3YSoNEwpVbFTVleUR1WGkUMf2CtYTR8nV4fu-ymV6OdtHcZuwLhi3Pt1OeoJDvxf-On0ckW70ragzV1topXTWLky28mU6EGs12QdwnbRRqoEn2-QY63mm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4.googleusercontent.com/iYPUCzQnWb3KCmoDQ3YSoNEwpVbFTVleUR1WGkUMf2CtYTR8nV4fu-ymV6OdtHcZuwLhi3Pt1OeoJDvxf-On0ckW70ragzV1topXTWLky28mU6EGs12QdwnbRRqoEn2-QY63mmTX"/>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76525" cy="504825"/>
                    </a:xfrm>
                    <a:prstGeom prst="rect">
                      <a:avLst/>
                    </a:prstGeom>
                    <a:noFill/>
                    <a:ln>
                      <a:noFill/>
                    </a:ln>
                  </pic:spPr>
                </pic:pic>
              </a:graphicData>
            </a:graphic>
          </wp:inline>
        </w:drawing>
      </w:r>
    </w:p>
    <w:p w:rsidR="001E4594" w:rsidRPr="001E4594" w:rsidRDefault="001E4594" w:rsidP="001E4594">
      <w:pPr>
        <w:pStyle w:val="NormalWeb"/>
        <w:spacing w:beforeAutospacing="0" w:afterAutospacing="0"/>
      </w:pPr>
      <w:r w:rsidRPr="001E4594">
        <w:rPr>
          <w:color w:val="000000"/>
          <w:sz w:val="28"/>
          <w:szCs w:val="28"/>
        </w:rPr>
        <w:t xml:space="preserve">where </w:t>
      </w:r>
      <w:r w:rsidRPr="001E4594">
        <w:rPr>
          <w:b/>
          <w:bCs/>
          <w:color w:val="000000"/>
          <w:sz w:val="28"/>
          <w:szCs w:val="28"/>
        </w:rPr>
        <w:t>Y(</w:t>
      </w:r>
      <w:proofErr w:type="spellStart"/>
      <w:proofErr w:type="gramStart"/>
      <w:r w:rsidRPr="001E4594">
        <w:rPr>
          <w:b/>
          <w:bCs/>
          <w:color w:val="000000"/>
          <w:sz w:val="28"/>
          <w:szCs w:val="28"/>
        </w:rPr>
        <w:t>k,l</w:t>
      </w:r>
      <w:proofErr w:type="spellEnd"/>
      <w:proofErr w:type="gramEnd"/>
      <w:r w:rsidRPr="001E4594">
        <w:rPr>
          <w:b/>
          <w:bCs/>
          <w:color w:val="000000"/>
          <w:sz w:val="28"/>
          <w:szCs w:val="28"/>
        </w:rPr>
        <w:t>)</w:t>
      </w:r>
      <w:r w:rsidRPr="001E4594">
        <w:rPr>
          <w:color w:val="000000"/>
          <w:sz w:val="28"/>
          <w:szCs w:val="28"/>
        </w:rPr>
        <w:t xml:space="preserve"> is the DFT of the observation. The advantage of the estimate is that it can be implemented very easily without worrying about the singularity of the inverse filtering. Another estimate which leads to a cascade implementation of the inverse filtering and the noise smoothing is</w:t>
      </w:r>
    </w:p>
    <w:p w:rsidR="001E4594" w:rsidRPr="001E4594" w:rsidRDefault="001E4594" w:rsidP="001E4594">
      <w:pPr>
        <w:pStyle w:val="NormalWeb"/>
        <w:spacing w:beforeAutospacing="0" w:afterAutospacing="0"/>
      </w:pPr>
      <w:r w:rsidRPr="001E4594">
        <w:rPr>
          <w:noProof/>
          <w:color w:val="000000"/>
          <w:sz w:val="28"/>
          <w:szCs w:val="28"/>
        </w:rPr>
        <w:drawing>
          <wp:inline distT="0" distB="0" distL="0" distR="0">
            <wp:extent cx="2038350" cy="628650"/>
            <wp:effectExtent l="0" t="0" r="0" b="0"/>
            <wp:docPr id="51" name="Picture 51" descr="https://lh5.googleusercontent.com/bRxlgQZQGgZREunLwUJYC6PrrOY5TI5yU1NPhyASA_oRn8_TIqAXo2wuflRMIrgQNsgGShhGiGpX5FXYGLHKeE9_u24i-kQSciWisrGC8Iuk5gtt84IP2sYY2AxPx_eNwwP1v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5.googleusercontent.com/bRxlgQZQGgZREunLwUJYC6PrrOY5TI5yU1NPhyASA_oRn8_TIqAXo2wuflRMIrgQNsgGShhGiGpX5FXYGLHKeE9_u24i-kQSciWisrGC8Iuk5gtt84IP2sYY2AxPx_eNwwP1vOW-"/>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38350" cy="628650"/>
                    </a:xfrm>
                    <a:prstGeom prst="rect">
                      <a:avLst/>
                    </a:prstGeom>
                    <a:noFill/>
                    <a:ln>
                      <a:noFill/>
                    </a:ln>
                  </pic:spPr>
                </pic:pic>
              </a:graphicData>
            </a:graphic>
          </wp:inline>
        </w:drawing>
      </w:r>
    </w:p>
    <w:p w:rsidR="001E4594" w:rsidRPr="001E4594" w:rsidRDefault="001E4594" w:rsidP="001E4594">
      <w:pPr>
        <w:pStyle w:val="NormalWeb"/>
        <w:spacing w:beforeAutospacing="0" w:afterAutospacing="0"/>
      </w:pPr>
      <w:r w:rsidRPr="001E4594">
        <w:rPr>
          <w:color w:val="000000"/>
          <w:sz w:val="28"/>
          <w:szCs w:val="28"/>
        </w:rPr>
        <w:t xml:space="preserve">which is a straightforward result of the fact: </w:t>
      </w:r>
      <w:r w:rsidRPr="001E4594">
        <w:rPr>
          <w:noProof/>
          <w:color w:val="000000"/>
          <w:sz w:val="28"/>
          <w:szCs w:val="28"/>
        </w:rPr>
        <w:drawing>
          <wp:inline distT="0" distB="0" distL="0" distR="0">
            <wp:extent cx="1047750" cy="152400"/>
            <wp:effectExtent l="0" t="0" r="0" b="0"/>
            <wp:docPr id="50" name="Picture 50" descr="https://lh3.googleusercontent.com/mHj_ShQa0kP4xiZ_Mqx5H0UC3258T7xC1SXeqq8KMh2R6aessX2h23zk3CDrifh5rcvv1-4m9r7GQTiy-WPmV8ijIXu1rIhE5k1mEoRnTLmVfpZ_bblCZ92FCJdLkZcDj2rycI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3.googleusercontent.com/mHj_ShQa0kP4xiZ_Mqx5H0UC3258T7xC1SXeqq8KMh2R6aessX2h23zk3CDrifh5rcvv1-4m9r7GQTiy-WPmV8ijIXu1rIhE5k1mEoRnTLmVfpZ_bblCZ92FCJdLkZcDj2rycIX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047750" cy="152400"/>
                    </a:xfrm>
                    <a:prstGeom prst="rect">
                      <a:avLst/>
                    </a:prstGeom>
                    <a:noFill/>
                    <a:ln>
                      <a:noFill/>
                    </a:ln>
                  </pic:spPr>
                </pic:pic>
              </a:graphicData>
            </a:graphic>
          </wp:inline>
        </w:drawing>
      </w:r>
      <w:r w:rsidRPr="001E4594">
        <w:rPr>
          <w:color w:val="000000"/>
          <w:sz w:val="28"/>
          <w:szCs w:val="28"/>
        </w:rPr>
        <w:t xml:space="preserve"> The power spectrum </w:t>
      </w:r>
      <w:r w:rsidRPr="001E4594">
        <w:rPr>
          <w:noProof/>
          <w:color w:val="000000"/>
          <w:sz w:val="28"/>
          <w:szCs w:val="28"/>
        </w:rPr>
        <w:drawing>
          <wp:inline distT="0" distB="0" distL="0" distR="0">
            <wp:extent cx="209550" cy="142875"/>
            <wp:effectExtent l="0" t="0" r="0" b="9525"/>
            <wp:docPr id="49" name="Picture 49" descr="https://lh5.googleusercontent.com/oJ1hQQ6otHMrO00R_cihEsIKqAZAOWdv4lG13EJlCwzmZsL8ZPJEbpAm3SZOOn24Wmxg2lfysbyyF8jeRfDxFHjieKhuRh9bJDxkPrPJuCFGvHPu66lcEYnpC5c5wGXt0s32B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oJ1hQQ6otHMrO00R_cihEsIKqAZAOWdv4lG13EJlCwzmZsL8ZPJEbpAm3SZOOn24Wmxg2lfysbyyF8jeRfDxFHjieKhuRh9bJDxkPrPJuCFGvHPu66lcEYnpC5c5wGXt0s32BcCi"/>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r w:rsidRPr="001E4594">
        <w:rPr>
          <w:color w:val="000000"/>
          <w:sz w:val="28"/>
          <w:szCs w:val="28"/>
        </w:rPr>
        <w:t xml:space="preserve"> can be estimated directly from the observation using the periodogram estimate. This estimate results in a cascade implementation of inverse filtering and noise smoothing:</w:t>
      </w:r>
    </w:p>
    <w:p w:rsidR="001E4594" w:rsidRPr="001E4594" w:rsidRDefault="001E4594" w:rsidP="001E4594">
      <w:pPr>
        <w:pStyle w:val="NormalWeb"/>
        <w:spacing w:beforeAutospacing="0" w:afterAutospacing="0"/>
      </w:pPr>
      <w:r w:rsidRPr="001E4594">
        <w:rPr>
          <w:noProof/>
          <w:color w:val="000000"/>
          <w:sz w:val="28"/>
          <w:szCs w:val="28"/>
        </w:rPr>
        <w:drawing>
          <wp:inline distT="0" distB="0" distL="0" distR="0">
            <wp:extent cx="2095500" cy="590550"/>
            <wp:effectExtent l="0" t="0" r="0" b="0"/>
            <wp:docPr id="48" name="Picture 48" descr="https://lh5.googleusercontent.com/hZws3K4FGbfF4Ey9fTOiXhDpNgqFQRzJsezjm7tZQdruJpaOHxlePn3FZfOENopTHqNaxUeAr1I0DKwolMMwAQeoq8FXQxBgH-4Y_QrsyjfcDxafb5aTnXCOw0DWvAPkMc7AI5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hZws3K4FGbfF4Ey9fTOiXhDpNgqFQRzJsezjm7tZQdruJpaOHxlePn3FZfOENopTHqNaxUeAr1I0DKwolMMwAQeoq8FXQxBgH-4Y_QrsyjfcDxafb5aTnXCOw0DWvAPkMc7AI5GW"/>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95500" cy="590550"/>
                    </a:xfrm>
                    <a:prstGeom prst="rect">
                      <a:avLst/>
                    </a:prstGeom>
                    <a:noFill/>
                    <a:ln>
                      <a:noFill/>
                    </a:ln>
                  </pic:spPr>
                </pic:pic>
              </a:graphicData>
            </a:graphic>
          </wp:inline>
        </w:drawing>
      </w:r>
    </w:p>
    <w:p w:rsidR="001E4594" w:rsidRPr="001E4594" w:rsidRDefault="001E4594" w:rsidP="001E4594">
      <w:pPr>
        <w:pStyle w:val="NormalWeb"/>
        <w:spacing w:beforeAutospacing="0" w:afterAutospacing="0"/>
      </w:pPr>
      <w:r w:rsidRPr="001E4594">
        <w:rPr>
          <w:color w:val="000000"/>
          <w:sz w:val="28"/>
          <w:szCs w:val="28"/>
        </w:rPr>
        <w:t xml:space="preserve">The disadvantage of this implementation is that when the inverse filter is singular, we </w:t>
      </w:r>
      <w:proofErr w:type="gramStart"/>
      <w:r w:rsidRPr="001E4594">
        <w:rPr>
          <w:color w:val="000000"/>
          <w:sz w:val="28"/>
          <w:szCs w:val="28"/>
        </w:rPr>
        <w:t>have to</w:t>
      </w:r>
      <w:proofErr w:type="gramEnd"/>
      <w:r w:rsidRPr="001E4594">
        <w:rPr>
          <w:color w:val="000000"/>
          <w:sz w:val="28"/>
          <w:szCs w:val="28"/>
        </w:rPr>
        <w:t xml:space="preserve"> use the generalized inverse filtering. People also suggest the power spectrum of the original image can be estimated based on a model such as the </w:t>
      </w:r>
      <w:r w:rsidRPr="001E4594">
        <w:rPr>
          <w:noProof/>
          <w:color w:val="000000"/>
          <w:sz w:val="28"/>
          <w:szCs w:val="28"/>
        </w:rPr>
        <w:drawing>
          <wp:inline distT="0" distB="0" distL="0" distR="0">
            <wp:extent cx="247650" cy="142875"/>
            <wp:effectExtent l="0" t="0" r="0" b="9525"/>
            <wp:docPr id="47" name="Picture 47" descr="https://lh6.googleusercontent.com/dglYv9DMDXEHG0OQyXmjECKeeLa5fBrd7W7ZyWTCXCMbzQ8_-BZgFEtaEAb0sVKvYFwi33vs5-uGSKBBHQEbSpbBglfpVzggkXu--S6J6eAuV8I1COnKJxjTzOr_FuQPLOnd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dglYv9DMDXEHG0OQyXmjECKeeLa5fBrd7W7ZyWTCXCMbzQ8_-BZgFEtaEAb0sVKvYFwi33vs5-uGSKBBHQEbSpbBglfpVzggkXu--S6J6eAuV8I1COnKJxjTzOr_FuQPLOndoY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r w:rsidRPr="001E4594">
        <w:rPr>
          <w:color w:val="000000"/>
          <w:sz w:val="28"/>
          <w:szCs w:val="28"/>
        </w:rPr>
        <w:t xml:space="preserve"> model</w:t>
      </w:r>
    </w:p>
    <w:p w:rsidR="001E4594" w:rsidRPr="000931C9" w:rsidRDefault="001E4594" w:rsidP="001E4594">
      <w:pPr>
        <w:rPr>
          <w:u w:val="single"/>
        </w:rPr>
      </w:pPr>
    </w:p>
    <w:p w:rsidR="001E4594" w:rsidRPr="000931C9" w:rsidRDefault="001E4594" w:rsidP="000931C9">
      <w:pPr>
        <w:pStyle w:val="NormalWeb"/>
        <w:spacing w:beforeAutospacing="0" w:afterAutospacing="0" w:line="360" w:lineRule="auto"/>
        <w:jc w:val="both"/>
        <w:rPr>
          <w:color w:val="000000"/>
          <w:sz w:val="28"/>
          <w:szCs w:val="28"/>
          <w:u w:val="single"/>
        </w:rPr>
      </w:pPr>
      <w:r w:rsidRPr="000931C9">
        <w:rPr>
          <w:b/>
          <w:color w:val="000000"/>
          <w:sz w:val="32"/>
          <w:szCs w:val="32"/>
          <w:u w:val="single"/>
        </w:rPr>
        <w:t>REGULARIZED FILTER:</w:t>
      </w:r>
    </w:p>
    <w:p w:rsidR="000931C9" w:rsidRDefault="001E4594" w:rsidP="000931C9">
      <w:pPr>
        <w:pStyle w:val="NormalWeb"/>
        <w:spacing w:beforeAutospacing="0" w:afterAutospacing="0" w:line="360" w:lineRule="auto"/>
        <w:jc w:val="both"/>
        <w:rPr>
          <w:color w:val="000000"/>
          <w:sz w:val="28"/>
          <w:szCs w:val="28"/>
        </w:rPr>
      </w:pPr>
      <w:r w:rsidRPr="000931C9">
        <w:rPr>
          <w:color w:val="000000"/>
          <w:sz w:val="28"/>
          <w:szCs w:val="28"/>
        </w:rPr>
        <w:t xml:space="preserve">Use the </w:t>
      </w:r>
      <w:hyperlink r:id="rId149" w:history="1">
        <w:proofErr w:type="spellStart"/>
        <w:r w:rsidRPr="000931C9">
          <w:rPr>
            <w:rStyle w:val="Hyperlink"/>
            <w:color w:val="000000"/>
            <w:sz w:val="28"/>
            <w:szCs w:val="28"/>
            <w:u w:val="none"/>
          </w:rPr>
          <w:t>deconvreg</w:t>
        </w:r>
        <w:proofErr w:type="spellEnd"/>
      </w:hyperlink>
      <w:r w:rsidRPr="000931C9">
        <w:rPr>
          <w:color w:val="000000"/>
          <w:sz w:val="28"/>
          <w:szCs w:val="28"/>
        </w:rPr>
        <w:t xml:space="preserve"> function to deblur an image using a regularized filter. A regularized filter can be used effectively when limited information is known about the additive noise.</w:t>
      </w:r>
    </w:p>
    <w:p w:rsidR="001E4594" w:rsidRPr="000931C9" w:rsidRDefault="001E4594" w:rsidP="000931C9">
      <w:pPr>
        <w:pStyle w:val="NormalWeb"/>
        <w:spacing w:beforeAutospacing="0" w:afterAutospacing="0" w:line="360" w:lineRule="auto"/>
        <w:jc w:val="both"/>
        <w:rPr>
          <w:sz w:val="28"/>
          <w:szCs w:val="28"/>
        </w:rPr>
      </w:pPr>
      <w:r w:rsidRPr="000931C9">
        <w:rPr>
          <w:color w:val="000000"/>
          <w:sz w:val="28"/>
          <w:szCs w:val="28"/>
        </w:rPr>
        <w:t>Description</w:t>
      </w:r>
    </w:p>
    <w:p w:rsidR="001E4594" w:rsidRPr="000931C9" w:rsidRDefault="006A27C5" w:rsidP="000931C9">
      <w:pPr>
        <w:pStyle w:val="NormalWeb"/>
        <w:spacing w:beforeAutospacing="0" w:afterAutospacing="0" w:line="360" w:lineRule="auto"/>
        <w:jc w:val="both"/>
        <w:rPr>
          <w:sz w:val="28"/>
          <w:szCs w:val="28"/>
        </w:rPr>
      </w:pPr>
      <w:hyperlink r:id="rId150" w:anchor="bvighsz" w:history="1">
        <w:r w:rsidR="001E4594" w:rsidRPr="000931C9">
          <w:rPr>
            <w:rStyle w:val="Hyperlink"/>
            <w:color w:val="000000"/>
            <w:sz w:val="28"/>
            <w:szCs w:val="28"/>
            <w:u w:val="none"/>
          </w:rPr>
          <w:t>example</w:t>
        </w:r>
      </w:hyperlink>
    </w:p>
    <w:p w:rsidR="001E4594" w:rsidRPr="000931C9" w:rsidRDefault="006A27C5" w:rsidP="000931C9">
      <w:pPr>
        <w:pStyle w:val="NormalWeb"/>
        <w:spacing w:beforeAutospacing="0" w:afterAutospacing="0" w:line="360" w:lineRule="auto"/>
        <w:jc w:val="both"/>
        <w:rPr>
          <w:sz w:val="28"/>
          <w:szCs w:val="28"/>
        </w:rPr>
      </w:pPr>
      <w:hyperlink r:id="rId151" w:anchor="d119e33254" w:history="1">
        <w:r w:rsidR="001E4594" w:rsidRPr="000931C9">
          <w:rPr>
            <w:rStyle w:val="Hyperlink"/>
            <w:color w:val="000000"/>
            <w:sz w:val="28"/>
            <w:szCs w:val="28"/>
            <w:u w:val="none"/>
          </w:rPr>
          <w:t>J</w:t>
        </w:r>
      </w:hyperlink>
      <w:r w:rsidR="001E4594" w:rsidRPr="000931C9">
        <w:rPr>
          <w:color w:val="000000"/>
          <w:sz w:val="28"/>
          <w:szCs w:val="28"/>
        </w:rPr>
        <w:t xml:space="preserve"> = </w:t>
      </w:r>
      <w:proofErr w:type="spellStart"/>
      <w:r w:rsidR="001E4594" w:rsidRPr="000931C9">
        <w:rPr>
          <w:color w:val="000000"/>
          <w:sz w:val="28"/>
          <w:szCs w:val="28"/>
        </w:rPr>
        <w:t>deconvreg</w:t>
      </w:r>
      <w:proofErr w:type="spellEnd"/>
      <w:r w:rsidR="001E4594" w:rsidRPr="000931C9">
        <w:rPr>
          <w:color w:val="000000"/>
          <w:sz w:val="28"/>
          <w:szCs w:val="28"/>
        </w:rPr>
        <w:t>(</w:t>
      </w:r>
      <w:proofErr w:type="spellStart"/>
      <w:r w:rsidR="001E4594" w:rsidRPr="000931C9">
        <w:rPr>
          <w:sz w:val="28"/>
          <w:szCs w:val="28"/>
        </w:rPr>
        <w:fldChar w:fldCharType="begin"/>
      </w:r>
      <w:r w:rsidR="001E4594" w:rsidRPr="000931C9">
        <w:rPr>
          <w:sz w:val="28"/>
          <w:szCs w:val="28"/>
        </w:rPr>
        <w:instrText xml:space="preserve"> HYPERLINK "https://in.mathworks.com/help/images/ref/deconvreg.html" \l "d119e33070" </w:instrText>
      </w:r>
      <w:r w:rsidR="001E4594" w:rsidRPr="000931C9">
        <w:rPr>
          <w:sz w:val="28"/>
          <w:szCs w:val="28"/>
        </w:rPr>
        <w:fldChar w:fldCharType="separate"/>
      </w:r>
      <w:r w:rsidR="001E4594" w:rsidRPr="000931C9">
        <w:rPr>
          <w:rStyle w:val="Hyperlink"/>
          <w:color w:val="1155CC"/>
          <w:sz w:val="28"/>
          <w:szCs w:val="28"/>
          <w:u w:val="none"/>
        </w:rPr>
        <w:t>I</w:t>
      </w:r>
      <w:r w:rsidR="001E4594" w:rsidRPr="000931C9">
        <w:rPr>
          <w:sz w:val="28"/>
          <w:szCs w:val="28"/>
        </w:rPr>
        <w:fldChar w:fldCharType="end"/>
      </w:r>
      <w:r w:rsidR="001E4594" w:rsidRPr="000931C9">
        <w:rPr>
          <w:color w:val="000000"/>
          <w:sz w:val="28"/>
          <w:szCs w:val="28"/>
        </w:rPr>
        <w:t>,</w:t>
      </w:r>
      <w:hyperlink r:id="rId152" w:anchor="d119e33109" w:history="1">
        <w:r w:rsidR="001E4594" w:rsidRPr="000931C9">
          <w:rPr>
            <w:rStyle w:val="Hyperlink"/>
            <w:color w:val="1155CC"/>
            <w:sz w:val="28"/>
            <w:szCs w:val="28"/>
            <w:u w:val="none"/>
          </w:rPr>
          <w:t>psf</w:t>
        </w:r>
        <w:proofErr w:type="spellEnd"/>
      </w:hyperlink>
      <w:r w:rsidR="001E4594" w:rsidRPr="000931C9">
        <w:rPr>
          <w:color w:val="000000"/>
          <w:sz w:val="28"/>
          <w:szCs w:val="28"/>
        </w:rPr>
        <w:t xml:space="preserve">) deconvolves image I using the regularized filter algorithm, returning deblurred image J. The assumption is that the image I was created by convolving a true image with a point-spread function (PSF), </w:t>
      </w:r>
      <w:proofErr w:type="spellStart"/>
      <w:r w:rsidR="001E4594" w:rsidRPr="000931C9">
        <w:rPr>
          <w:color w:val="000000"/>
          <w:sz w:val="28"/>
          <w:szCs w:val="28"/>
        </w:rPr>
        <w:t>psf</w:t>
      </w:r>
      <w:proofErr w:type="spellEnd"/>
      <w:r w:rsidR="001E4594" w:rsidRPr="000931C9">
        <w:rPr>
          <w:color w:val="000000"/>
          <w:sz w:val="28"/>
          <w:szCs w:val="28"/>
        </w:rPr>
        <w:t xml:space="preserve">, and possibly by adding noise. The algorithm is a constrained optimum in the sense of least square </w:t>
      </w:r>
      <w:r w:rsidR="001E4594" w:rsidRPr="000931C9">
        <w:rPr>
          <w:color w:val="000000"/>
          <w:sz w:val="28"/>
          <w:szCs w:val="28"/>
        </w:rPr>
        <w:lastRenderedPageBreak/>
        <w:t>error between the estimated and the true images under requirement of preserving image smoothness.</w:t>
      </w:r>
    </w:p>
    <w:p w:rsidR="001E4594" w:rsidRPr="000931C9" w:rsidRDefault="006A27C5" w:rsidP="000931C9">
      <w:pPr>
        <w:pStyle w:val="NormalWeb"/>
        <w:spacing w:beforeAutospacing="0" w:afterAutospacing="0" w:line="360" w:lineRule="auto"/>
        <w:jc w:val="both"/>
        <w:rPr>
          <w:sz w:val="28"/>
          <w:szCs w:val="28"/>
        </w:rPr>
      </w:pPr>
      <w:hyperlink r:id="rId153" w:anchor="d119e33254" w:history="1">
        <w:r w:rsidR="001E4594" w:rsidRPr="000931C9">
          <w:rPr>
            <w:rStyle w:val="Hyperlink"/>
            <w:color w:val="000000"/>
            <w:sz w:val="28"/>
            <w:szCs w:val="28"/>
            <w:u w:val="none"/>
          </w:rPr>
          <w:t>J</w:t>
        </w:r>
      </w:hyperlink>
      <w:r w:rsidR="001E4594" w:rsidRPr="000931C9">
        <w:rPr>
          <w:color w:val="000000"/>
          <w:sz w:val="28"/>
          <w:szCs w:val="28"/>
        </w:rPr>
        <w:t xml:space="preserve"> = </w:t>
      </w:r>
      <w:proofErr w:type="spellStart"/>
      <w:r w:rsidR="001E4594" w:rsidRPr="000931C9">
        <w:rPr>
          <w:color w:val="000000"/>
          <w:sz w:val="28"/>
          <w:szCs w:val="28"/>
        </w:rPr>
        <w:t>deconvreg</w:t>
      </w:r>
      <w:proofErr w:type="spellEnd"/>
      <w:r w:rsidR="001E4594" w:rsidRPr="000931C9">
        <w:rPr>
          <w:color w:val="000000"/>
          <w:sz w:val="28"/>
          <w:szCs w:val="28"/>
        </w:rPr>
        <w:t>(</w:t>
      </w:r>
      <w:proofErr w:type="spellStart"/>
      <w:r w:rsidR="001E4594" w:rsidRPr="000931C9">
        <w:rPr>
          <w:sz w:val="28"/>
          <w:szCs w:val="28"/>
        </w:rPr>
        <w:fldChar w:fldCharType="begin"/>
      </w:r>
      <w:r w:rsidR="001E4594" w:rsidRPr="000931C9">
        <w:rPr>
          <w:sz w:val="28"/>
          <w:szCs w:val="28"/>
        </w:rPr>
        <w:instrText xml:space="preserve"> HYPERLINK "https://in.mathworks.com/help/images/ref/deconvreg.html" \l "d119e33070" </w:instrText>
      </w:r>
      <w:r w:rsidR="001E4594" w:rsidRPr="000931C9">
        <w:rPr>
          <w:sz w:val="28"/>
          <w:szCs w:val="28"/>
        </w:rPr>
        <w:fldChar w:fldCharType="separate"/>
      </w:r>
      <w:r w:rsidR="001E4594" w:rsidRPr="000931C9">
        <w:rPr>
          <w:rStyle w:val="Hyperlink"/>
          <w:color w:val="1155CC"/>
          <w:sz w:val="28"/>
          <w:szCs w:val="28"/>
          <w:u w:val="none"/>
        </w:rPr>
        <w:t>I</w:t>
      </w:r>
      <w:r w:rsidR="001E4594" w:rsidRPr="000931C9">
        <w:rPr>
          <w:sz w:val="28"/>
          <w:szCs w:val="28"/>
        </w:rPr>
        <w:fldChar w:fldCharType="end"/>
      </w:r>
      <w:r w:rsidR="001E4594" w:rsidRPr="000931C9">
        <w:rPr>
          <w:color w:val="000000"/>
          <w:sz w:val="28"/>
          <w:szCs w:val="28"/>
        </w:rPr>
        <w:t>,</w:t>
      </w:r>
      <w:hyperlink r:id="rId154" w:anchor="d119e33109" w:history="1">
        <w:r w:rsidR="001E4594" w:rsidRPr="000931C9">
          <w:rPr>
            <w:rStyle w:val="Hyperlink"/>
            <w:color w:val="1155CC"/>
            <w:sz w:val="28"/>
            <w:szCs w:val="28"/>
            <w:u w:val="none"/>
          </w:rPr>
          <w:t>psf</w:t>
        </w:r>
      </w:hyperlink>
      <w:r w:rsidR="001E4594" w:rsidRPr="000931C9">
        <w:rPr>
          <w:color w:val="000000"/>
          <w:sz w:val="28"/>
          <w:szCs w:val="28"/>
        </w:rPr>
        <w:t>,</w:t>
      </w:r>
      <w:hyperlink r:id="rId155" w:anchor="d119e33136" w:history="1">
        <w:r w:rsidR="001E4594" w:rsidRPr="000931C9">
          <w:rPr>
            <w:rStyle w:val="Hyperlink"/>
            <w:color w:val="1155CC"/>
            <w:sz w:val="28"/>
            <w:szCs w:val="28"/>
            <w:u w:val="none"/>
          </w:rPr>
          <w:t>np</w:t>
        </w:r>
        <w:proofErr w:type="spellEnd"/>
      </w:hyperlink>
      <w:r w:rsidR="001E4594" w:rsidRPr="000931C9">
        <w:rPr>
          <w:color w:val="000000"/>
          <w:sz w:val="28"/>
          <w:szCs w:val="28"/>
        </w:rPr>
        <w:t>) specifies the additive noise power, np.</w:t>
      </w:r>
    </w:p>
    <w:p w:rsidR="001E4594" w:rsidRPr="000931C9" w:rsidRDefault="006A27C5" w:rsidP="000931C9">
      <w:pPr>
        <w:pStyle w:val="NormalWeb"/>
        <w:spacing w:beforeAutospacing="0" w:afterAutospacing="0" w:line="360" w:lineRule="auto"/>
        <w:jc w:val="both"/>
        <w:rPr>
          <w:sz w:val="28"/>
          <w:szCs w:val="28"/>
        </w:rPr>
      </w:pPr>
      <w:hyperlink r:id="rId156" w:anchor="d119e33254" w:history="1">
        <w:r w:rsidR="001E4594" w:rsidRPr="000931C9">
          <w:rPr>
            <w:rStyle w:val="Hyperlink"/>
            <w:color w:val="000000"/>
            <w:sz w:val="28"/>
            <w:szCs w:val="28"/>
            <w:u w:val="none"/>
          </w:rPr>
          <w:t>J</w:t>
        </w:r>
      </w:hyperlink>
      <w:r w:rsidR="001E4594" w:rsidRPr="000931C9">
        <w:rPr>
          <w:color w:val="000000"/>
          <w:sz w:val="28"/>
          <w:szCs w:val="28"/>
        </w:rPr>
        <w:t xml:space="preserve"> = </w:t>
      </w:r>
      <w:proofErr w:type="spellStart"/>
      <w:r w:rsidR="001E4594" w:rsidRPr="000931C9">
        <w:rPr>
          <w:color w:val="000000"/>
          <w:sz w:val="28"/>
          <w:szCs w:val="28"/>
        </w:rPr>
        <w:t>deconvreg</w:t>
      </w:r>
      <w:proofErr w:type="spellEnd"/>
      <w:r w:rsidR="001E4594" w:rsidRPr="000931C9">
        <w:rPr>
          <w:color w:val="000000"/>
          <w:sz w:val="28"/>
          <w:szCs w:val="28"/>
        </w:rPr>
        <w:t>(</w:t>
      </w:r>
      <w:proofErr w:type="spellStart"/>
      <w:r w:rsidR="001E4594" w:rsidRPr="000931C9">
        <w:rPr>
          <w:sz w:val="28"/>
          <w:szCs w:val="28"/>
        </w:rPr>
        <w:fldChar w:fldCharType="begin"/>
      </w:r>
      <w:r w:rsidR="001E4594" w:rsidRPr="000931C9">
        <w:rPr>
          <w:sz w:val="28"/>
          <w:szCs w:val="28"/>
        </w:rPr>
        <w:instrText xml:space="preserve"> HYPERLINK "https://in.mathworks.com/help/images/ref/deconvreg.html" \l "d119e33070" </w:instrText>
      </w:r>
      <w:r w:rsidR="001E4594" w:rsidRPr="000931C9">
        <w:rPr>
          <w:sz w:val="28"/>
          <w:szCs w:val="28"/>
        </w:rPr>
        <w:fldChar w:fldCharType="separate"/>
      </w:r>
      <w:r w:rsidR="001E4594" w:rsidRPr="000931C9">
        <w:rPr>
          <w:rStyle w:val="Hyperlink"/>
          <w:color w:val="1155CC"/>
          <w:sz w:val="28"/>
          <w:szCs w:val="28"/>
          <w:u w:val="none"/>
        </w:rPr>
        <w:t>I</w:t>
      </w:r>
      <w:r w:rsidR="001E4594" w:rsidRPr="000931C9">
        <w:rPr>
          <w:sz w:val="28"/>
          <w:szCs w:val="28"/>
        </w:rPr>
        <w:fldChar w:fldCharType="end"/>
      </w:r>
      <w:r w:rsidR="001E4594" w:rsidRPr="000931C9">
        <w:rPr>
          <w:color w:val="000000"/>
          <w:sz w:val="28"/>
          <w:szCs w:val="28"/>
        </w:rPr>
        <w:t>,</w:t>
      </w:r>
      <w:hyperlink r:id="rId157" w:anchor="d119e33109" w:history="1">
        <w:r w:rsidR="001E4594" w:rsidRPr="000931C9">
          <w:rPr>
            <w:rStyle w:val="Hyperlink"/>
            <w:color w:val="1155CC"/>
            <w:sz w:val="28"/>
            <w:szCs w:val="28"/>
            <w:u w:val="none"/>
          </w:rPr>
          <w:t>psf</w:t>
        </w:r>
      </w:hyperlink>
      <w:r w:rsidR="001E4594" w:rsidRPr="000931C9">
        <w:rPr>
          <w:color w:val="000000"/>
          <w:sz w:val="28"/>
          <w:szCs w:val="28"/>
        </w:rPr>
        <w:t>,</w:t>
      </w:r>
      <w:hyperlink r:id="rId158" w:anchor="d119e33136" w:history="1">
        <w:r w:rsidR="001E4594" w:rsidRPr="000931C9">
          <w:rPr>
            <w:rStyle w:val="Hyperlink"/>
            <w:color w:val="1155CC"/>
            <w:sz w:val="28"/>
            <w:szCs w:val="28"/>
            <w:u w:val="none"/>
          </w:rPr>
          <w:t>np</w:t>
        </w:r>
      </w:hyperlink>
      <w:r w:rsidR="001E4594" w:rsidRPr="000931C9">
        <w:rPr>
          <w:color w:val="000000"/>
          <w:sz w:val="28"/>
          <w:szCs w:val="28"/>
        </w:rPr>
        <w:t>,</w:t>
      </w:r>
      <w:hyperlink r:id="rId159" w:anchor="d119e33167" w:history="1">
        <w:r w:rsidR="001E4594" w:rsidRPr="000931C9">
          <w:rPr>
            <w:rStyle w:val="Hyperlink"/>
            <w:color w:val="1155CC"/>
            <w:sz w:val="28"/>
            <w:szCs w:val="28"/>
            <w:u w:val="none"/>
          </w:rPr>
          <w:t>lrange</w:t>
        </w:r>
        <w:proofErr w:type="spellEnd"/>
      </w:hyperlink>
      <w:r w:rsidR="001E4594" w:rsidRPr="000931C9">
        <w:rPr>
          <w:color w:val="000000"/>
          <w:sz w:val="28"/>
          <w:szCs w:val="28"/>
        </w:rPr>
        <w:t xml:space="preserve">) specifies the range, </w:t>
      </w:r>
      <w:proofErr w:type="spellStart"/>
      <w:r w:rsidR="001E4594" w:rsidRPr="000931C9">
        <w:rPr>
          <w:color w:val="000000"/>
          <w:sz w:val="28"/>
          <w:szCs w:val="28"/>
        </w:rPr>
        <w:t>lrange</w:t>
      </w:r>
      <w:proofErr w:type="spellEnd"/>
      <w:r w:rsidR="001E4594" w:rsidRPr="000931C9">
        <w:rPr>
          <w:color w:val="000000"/>
          <w:sz w:val="28"/>
          <w:szCs w:val="28"/>
        </w:rPr>
        <w:t>, where the search for the optimal solution is performed. The algorithm finds an optimal Lagrange multiplier</w:t>
      </w:r>
      <w:hyperlink r:id="rId160" w:anchor="d119e33281" w:history="1">
        <w:r w:rsidR="001E4594" w:rsidRPr="000931C9">
          <w:rPr>
            <w:rStyle w:val="Hyperlink"/>
            <w:color w:val="000000"/>
            <w:sz w:val="28"/>
            <w:szCs w:val="28"/>
            <w:u w:val="none"/>
          </w:rPr>
          <w:t xml:space="preserve"> </w:t>
        </w:r>
        <w:proofErr w:type="spellStart"/>
        <w:r w:rsidR="001E4594" w:rsidRPr="000931C9">
          <w:rPr>
            <w:rStyle w:val="Hyperlink"/>
            <w:color w:val="000000"/>
            <w:sz w:val="28"/>
            <w:szCs w:val="28"/>
            <w:u w:val="none"/>
          </w:rPr>
          <w:t>lagra</w:t>
        </w:r>
        <w:proofErr w:type="spellEnd"/>
      </w:hyperlink>
      <w:r w:rsidR="001E4594" w:rsidRPr="000931C9">
        <w:rPr>
          <w:color w:val="000000"/>
          <w:sz w:val="28"/>
          <w:szCs w:val="28"/>
        </w:rPr>
        <w:t xml:space="preserve"> within the </w:t>
      </w:r>
      <w:proofErr w:type="spellStart"/>
      <w:r w:rsidR="001E4594" w:rsidRPr="000931C9">
        <w:rPr>
          <w:color w:val="000000"/>
          <w:sz w:val="28"/>
          <w:szCs w:val="28"/>
        </w:rPr>
        <w:t>lrange</w:t>
      </w:r>
      <w:proofErr w:type="spellEnd"/>
      <w:r w:rsidR="001E4594" w:rsidRPr="000931C9">
        <w:rPr>
          <w:color w:val="000000"/>
          <w:sz w:val="28"/>
          <w:szCs w:val="28"/>
        </w:rPr>
        <w:t xml:space="preserve"> range.</w:t>
      </w:r>
    </w:p>
    <w:p w:rsidR="001E4594" w:rsidRPr="000931C9" w:rsidRDefault="006A27C5" w:rsidP="000931C9">
      <w:pPr>
        <w:pStyle w:val="NormalWeb"/>
        <w:spacing w:beforeAutospacing="0" w:afterAutospacing="0" w:line="360" w:lineRule="auto"/>
        <w:jc w:val="both"/>
        <w:rPr>
          <w:sz w:val="28"/>
          <w:szCs w:val="28"/>
        </w:rPr>
      </w:pPr>
      <w:hyperlink r:id="rId161" w:anchor="d119e33254" w:history="1">
        <w:r w:rsidR="001E4594" w:rsidRPr="000931C9">
          <w:rPr>
            <w:rStyle w:val="Hyperlink"/>
            <w:color w:val="000000"/>
            <w:sz w:val="28"/>
            <w:szCs w:val="28"/>
            <w:u w:val="none"/>
          </w:rPr>
          <w:t>J</w:t>
        </w:r>
      </w:hyperlink>
      <w:r w:rsidR="001E4594" w:rsidRPr="000931C9">
        <w:rPr>
          <w:color w:val="000000"/>
          <w:sz w:val="28"/>
          <w:szCs w:val="28"/>
        </w:rPr>
        <w:t xml:space="preserve"> = </w:t>
      </w:r>
      <w:proofErr w:type="spellStart"/>
      <w:r w:rsidR="001E4594" w:rsidRPr="000931C9">
        <w:rPr>
          <w:color w:val="000000"/>
          <w:sz w:val="28"/>
          <w:szCs w:val="28"/>
        </w:rPr>
        <w:t>deconvreg</w:t>
      </w:r>
      <w:proofErr w:type="spellEnd"/>
      <w:r w:rsidR="001E4594" w:rsidRPr="000931C9">
        <w:rPr>
          <w:color w:val="000000"/>
          <w:sz w:val="28"/>
          <w:szCs w:val="28"/>
        </w:rPr>
        <w:t>(</w:t>
      </w:r>
      <w:proofErr w:type="spellStart"/>
      <w:r w:rsidR="001E4594" w:rsidRPr="000931C9">
        <w:rPr>
          <w:sz w:val="28"/>
          <w:szCs w:val="28"/>
        </w:rPr>
        <w:fldChar w:fldCharType="begin"/>
      </w:r>
      <w:r w:rsidR="001E4594" w:rsidRPr="000931C9">
        <w:rPr>
          <w:sz w:val="28"/>
          <w:szCs w:val="28"/>
        </w:rPr>
        <w:instrText xml:space="preserve"> HYPERLINK "https://in.mathworks.com/help/images/ref/deconvreg.html" \l "d119e33070" </w:instrText>
      </w:r>
      <w:r w:rsidR="001E4594" w:rsidRPr="000931C9">
        <w:rPr>
          <w:sz w:val="28"/>
          <w:szCs w:val="28"/>
        </w:rPr>
        <w:fldChar w:fldCharType="separate"/>
      </w:r>
      <w:r w:rsidR="001E4594" w:rsidRPr="000931C9">
        <w:rPr>
          <w:rStyle w:val="Hyperlink"/>
          <w:color w:val="1155CC"/>
          <w:sz w:val="28"/>
          <w:szCs w:val="28"/>
          <w:u w:val="none"/>
        </w:rPr>
        <w:t>I</w:t>
      </w:r>
      <w:r w:rsidR="001E4594" w:rsidRPr="000931C9">
        <w:rPr>
          <w:sz w:val="28"/>
          <w:szCs w:val="28"/>
        </w:rPr>
        <w:fldChar w:fldCharType="end"/>
      </w:r>
      <w:r w:rsidR="001E4594" w:rsidRPr="000931C9">
        <w:rPr>
          <w:color w:val="000000"/>
          <w:sz w:val="28"/>
          <w:szCs w:val="28"/>
        </w:rPr>
        <w:t>,</w:t>
      </w:r>
      <w:hyperlink r:id="rId162" w:anchor="d119e33109" w:history="1">
        <w:r w:rsidR="001E4594" w:rsidRPr="000931C9">
          <w:rPr>
            <w:rStyle w:val="Hyperlink"/>
            <w:color w:val="1155CC"/>
            <w:sz w:val="28"/>
            <w:szCs w:val="28"/>
            <w:u w:val="none"/>
          </w:rPr>
          <w:t>psf</w:t>
        </w:r>
      </w:hyperlink>
      <w:r w:rsidR="001E4594" w:rsidRPr="000931C9">
        <w:rPr>
          <w:color w:val="000000"/>
          <w:sz w:val="28"/>
          <w:szCs w:val="28"/>
        </w:rPr>
        <w:t>,</w:t>
      </w:r>
      <w:hyperlink r:id="rId163" w:anchor="d119e33136" w:history="1">
        <w:r w:rsidR="001E4594" w:rsidRPr="000931C9">
          <w:rPr>
            <w:rStyle w:val="Hyperlink"/>
            <w:color w:val="1155CC"/>
            <w:sz w:val="28"/>
            <w:szCs w:val="28"/>
            <w:u w:val="none"/>
          </w:rPr>
          <w:t>np</w:t>
        </w:r>
      </w:hyperlink>
      <w:r w:rsidR="001E4594" w:rsidRPr="000931C9">
        <w:rPr>
          <w:color w:val="000000"/>
          <w:sz w:val="28"/>
          <w:szCs w:val="28"/>
        </w:rPr>
        <w:t>,</w:t>
      </w:r>
      <w:hyperlink r:id="rId164" w:anchor="d119e33167" w:history="1">
        <w:r w:rsidR="001E4594" w:rsidRPr="000931C9">
          <w:rPr>
            <w:rStyle w:val="Hyperlink"/>
            <w:color w:val="1155CC"/>
            <w:sz w:val="28"/>
            <w:szCs w:val="28"/>
            <w:u w:val="none"/>
          </w:rPr>
          <w:t>lrange</w:t>
        </w:r>
      </w:hyperlink>
      <w:r w:rsidR="001E4594" w:rsidRPr="000931C9">
        <w:rPr>
          <w:color w:val="000000"/>
          <w:sz w:val="28"/>
          <w:szCs w:val="28"/>
        </w:rPr>
        <w:t>,</w:t>
      </w:r>
      <w:hyperlink r:id="rId165" w:anchor="d119e33213" w:history="1">
        <w:r w:rsidR="001E4594" w:rsidRPr="000931C9">
          <w:rPr>
            <w:rStyle w:val="Hyperlink"/>
            <w:color w:val="1155CC"/>
            <w:sz w:val="28"/>
            <w:szCs w:val="28"/>
            <w:u w:val="none"/>
          </w:rPr>
          <w:t>regop</w:t>
        </w:r>
        <w:proofErr w:type="spellEnd"/>
      </w:hyperlink>
      <w:r w:rsidR="001E4594" w:rsidRPr="000931C9">
        <w:rPr>
          <w:color w:val="000000"/>
          <w:sz w:val="28"/>
          <w:szCs w:val="28"/>
        </w:rPr>
        <w:t xml:space="preserve">) constrains the deconvolution using regularization operator </w:t>
      </w:r>
      <w:proofErr w:type="spellStart"/>
      <w:r w:rsidR="001E4594" w:rsidRPr="000931C9">
        <w:rPr>
          <w:color w:val="000000"/>
          <w:sz w:val="28"/>
          <w:szCs w:val="28"/>
        </w:rPr>
        <w:t>regop</w:t>
      </w:r>
      <w:proofErr w:type="spellEnd"/>
      <w:r w:rsidR="001E4594" w:rsidRPr="000931C9">
        <w:rPr>
          <w:color w:val="000000"/>
          <w:sz w:val="28"/>
          <w:szCs w:val="28"/>
        </w:rPr>
        <w:t>. The default regularization operator is the Laplacian operator, to retain the image smoothness.</w:t>
      </w:r>
    </w:p>
    <w:p w:rsidR="001E4594" w:rsidRPr="000931C9" w:rsidRDefault="001E4594" w:rsidP="000931C9">
      <w:pPr>
        <w:pStyle w:val="NormalWeb"/>
        <w:spacing w:beforeAutospacing="0" w:afterAutospacing="0" w:line="360" w:lineRule="auto"/>
        <w:jc w:val="both"/>
        <w:rPr>
          <w:sz w:val="28"/>
          <w:szCs w:val="28"/>
        </w:rPr>
      </w:pPr>
      <w:r w:rsidRPr="000931C9">
        <w:rPr>
          <w:color w:val="000000"/>
          <w:sz w:val="28"/>
          <w:szCs w:val="28"/>
        </w:rPr>
        <w:t>[</w:t>
      </w:r>
      <w:proofErr w:type="spellStart"/>
      <w:r w:rsidRPr="000931C9">
        <w:rPr>
          <w:sz w:val="28"/>
          <w:szCs w:val="28"/>
        </w:rPr>
        <w:fldChar w:fldCharType="begin"/>
      </w:r>
      <w:r w:rsidRPr="000931C9">
        <w:rPr>
          <w:sz w:val="28"/>
          <w:szCs w:val="28"/>
        </w:rPr>
        <w:instrText xml:space="preserve"> HYPERLINK "https://in.mathworks.com/help/images/ref/deconvreg.html" \l "d119e33254" </w:instrText>
      </w:r>
      <w:r w:rsidRPr="000931C9">
        <w:rPr>
          <w:sz w:val="28"/>
          <w:szCs w:val="28"/>
        </w:rPr>
        <w:fldChar w:fldCharType="separate"/>
      </w:r>
      <w:r w:rsidRPr="000931C9">
        <w:rPr>
          <w:rStyle w:val="Hyperlink"/>
          <w:color w:val="1155CC"/>
          <w:sz w:val="28"/>
          <w:szCs w:val="28"/>
          <w:u w:val="none"/>
        </w:rPr>
        <w:t>J</w:t>
      </w:r>
      <w:r w:rsidRPr="000931C9">
        <w:rPr>
          <w:sz w:val="28"/>
          <w:szCs w:val="28"/>
        </w:rPr>
        <w:fldChar w:fldCharType="end"/>
      </w:r>
      <w:r w:rsidRPr="000931C9">
        <w:rPr>
          <w:color w:val="000000"/>
          <w:sz w:val="28"/>
          <w:szCs w:val="28"/>
        </w:rPr>
        <w:t>,</w:t>
      </w:r>
      <w:hyperlink r:id="rId166" w:anchor="d119e33281" w:history="1">
        <w:r w:rsidRPr="000931C9">
          <w:rPr>
            <w:rStyle w:val="Hyperlink"/>
            <w:color w:val="1155CC"/>
            <w:sz w:val="28"/>
            <w:szCs w:val="28"/>
            <w:u w:val="none"/>
          </w:rPr>
          <w:t>lagra</w:t>
        </w:r>
        <w:proofErr w:type="spellEnd"/>
      </w:hyperlink>
      <w:r w:rsidRPr="000931C9">
        <w:rPr>
          <w:color w:val="000000"/>
          <w:sz w:val="28"/>
          <w:szCs w:val="28"/>
        </w:rPr>
        <w:t xml:space="preserve">] = </w:t>
      </w:r>
      <w:proofErr w:type="spellStart"/>
      <w:r w:rsidRPr="000931C9">
        <w:rPr>
          <w:color w:val="000000"/>
          <w:sz w:val="28"/>
          <w:szCs w:val="28"/>
        </w:rPr>
        <w:t>deconvreg</w:t>
      </w:r>
      <w:proofErr w:type="spellEnd"/>
      <w:r w:rsidRPr="000931C9">
        <w:rPr>
          <w:color w:val="000000"/>
          <w:sz w:val="28"/>
          <w:szCs w:val="28"/>
        </w:rPr>
        <w:t xml:space="preserve">(___) outputs the value of the Lagrange multiplier, </w:t>
      </w:r>
      <w:proofErr w:type="spellStart"/>
      <w:r w:rsidRPr="000931C9">
        <w:rPr>
          <w:color w:val="000000"/>
          <w:sz w:val="28"/>
          <w:szCs w:val="28"/>
        </w:rPr>
        <w:t>lagra</w:t>
      </w:r>
      <w:proofErr w:type="spellEnd"/>
      <w:r w:rsidRPr="000931C9">
        <w:rPr>
          <w:color w:val="000000"/>
          <w:sz w:val="28"/>
          <w:szCs w:val="28"/>
        </w:rPr>
        <w:t xml:space="preserve"> in addition to the restored image, J.</w:t>
      </w:r>
    </w:p>
    <w:p w:rsidR="001E4594" w:rsidRPr="00DC37B4" w:rsidRDefault="001E4594" w:rsidP="00DC37B4">
      <w:pPr>
        <w:pStyle w:val="NormalWeb"/>
        <w:shd w:val="clear" w:color="auto" w:fill="FFFFFF"/>
        <w:spacing w:before="105" w:beforeAutospacing="0" w:after="105" w:afterAutospacing="0" w:line="360" w:lineRule="auto"/>
        <w:ind w:firstLine="720"/>
        <w:jc w:val="both"/>
        <w:rPr>
          <w:rFonts w:eastAsia="Times New Roman" w:cs="Times New Roman"/>
          <w:color w:val="000000"/>
          <w:sz w:val="28"/>
          <w:szCs w:val="28"/>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931C9" w:rsidRDefault="000931C9">
      <w:pPr>
        <w:spacing w:after="0" w:line="360" w:lineRule="auto"/>
        <w:jc w:val="both"/>
        <w:rPr>
          <w:rFonts w:ascii="Times New Roman" w:eastAsia="Times New Roman" w:hAnsi="Times New Roman" w:cs="Times New Roman"/>
          <w:b/>
          <w:sz w:val="32"/>
          <w:szCs w:val="32"/>
        </w:rPr>
      </w:pPr>
    </w:p>
    <w:p w:rsidR="00014D63" w:rsidRDefault="007B2550">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5.1 </w:t>
      </w:r>
      <w:r>
        <w:rPr>
          <w:rFonts w:ascii="Times New Roman" w:eastAsia="Times New Roman" w:hAnsi="Times New Roman" w:cs="Times New Roman"/>
          <w:b/>
          <w:sz w:val="32"/>
          <w:szCs w:val="32"/>
          <w:u w:val="single"/>
        </w:rPr>
        <w:t>ARCHITECTURE:</w:t>
      </w:r>
    </w:p>
    <w:p w:rsidR="00014D63" w:rsidRDefault="00014D63">
      <w:pPr>
        <w:spacing w:after="0" w:line="360" w:lineRule="auto"/>
        <w:jc w:val="both"/>
        <w:rPr>
          <w:rFonts w:ascii="Times New Roman" w:eastAsia="Times New Roman" w:hAnsi="Times New Roman" w:cs="Times New Roman"/>
          <w:b/>
          <w:sz w:val="32"/>
          <w:szCs w:val="32"/>
        </w:rPr>
      </w:pPr>
    </w:p>
    <w:p w:rsidR="00014D63" w:rsidRDefault="00F804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57728" behindDoc="1" locked="0" layoutInCell="1" allowOverlap="1">
            <wp:simplePos x="0" y="0"/>
            <wp:positionH relativeFrom="column">
              <wp:posOffset>0</wp:posOffset>
            </wp:positionH>
            <wp:positionV relativeFrom="paragraph">
              <wp:posOffset>471170</wp:posOffset>
            </wp:positionV>
            <wp:extent cx="6172200" cy="5883910"/>
            <wp:effectExtent l="0" t="0" r="0" b="2540"/>
            <wp:wrapTight wrapText="bothSides">
              <wp:wrapPolygon edited="0">
                <wp:start x="0" y="0"/>
                <wp:lineTo x="0" y="21539"/>
                <wp:lineTo x="21533" y="21539"/>
                <wp:lineTo x="21533" y="0"/>
                <wp:lineTo x="0" y="0"/>
              </wp:wrapPolygon>
            </wp:wrapTight>
            <wp:docPr id="12" name="image31.jpg"/>
            <wp:cNvGraphicFramePr/>
            <a:graphic xmlns:a="http://schemas.openxmlformats.org/drawingml/2006/main">
              <a:graphicData uri="http://schemas.openxmlformats.org/drawingml/2006/picture">
                <pic:pic xmlns:pic="http://schemas.openxmlformats.org/drawingml/2006/picture">
                  <pic:nvPicPr>
                    <pic:cNvPr id="12" name="image31.jpg"/>
                    <pic:cNvPicPr preferRelativeResize="0"/>
                  </pic:nvPicPr>
                  <pic:blipFill>
                    <a:blip r:embed="rId167">
                      <a:extLst>
                        <a:ext uri="{28A0092B-C50C-407E-A947-70E740481C1C}">
                          <a14:useLocalDpi xmlns:a14="http://schemas.microsoft.com/office/drawing/2010/main" val="0"/>
                        </a:ext>
                      </a:extLst>
                    </a:blip>
                    <a:srcRect/>
                    <a:stretch>
                      <a:fillRect/>
                    </a:stretch>
                  </pic:blipFill>
                  <pic:spPr>
                    <a:xfrm>
                      <a:off x="0" y="0"/>
                      <a:ext cx="6172200" cy="5883910"/>
                    </a:xfrm>
                    <a:prstGeom prst="rect">
                      <a:avLst/>
                    </a:prstGeom>
                  </pic:spPr>
                </pic:pic>
              </a:graphicData>
            </a:graphic>
            <wp14:sizeRelH relativeFrom="page">
              <wp14:pctWidth>0</wp14:pctWidth>
            </wp14:sizeRelH>
            <wp14:sizeRelV relativeFrom="page">
              <wp14:pctHeight>0</wp14:pctHeight>
            </wp14:sizeRelV>
          </wp:anchor>
        </w:drawing>
      </w:r>
    </w:p>
    <w:p w:rsidR="00014D63" w:rsidRDefault="00014D63">
      <w:pPr>
        <w:spacing w:after="0" w:line="360" w:lineRule="auto"/>
        <w:jc w:val="both"/>
        <w:rPr>
          <w:rFonts w:ascii="Times New Roman" w:eastAsia="Times New Roman" w:hAnsi="Times New Roman" w:cs="Times New Roman"/>
          <w:b/>
          <w:sz w:val="32"/>
          <w:szCs w:val="32"/>
        </w:rPr>
      </w:pPr>
    </w:p>
    <w:p w:rsidR="000B1C35" w:rsidRDefault="000B1C35">
      <w:pPr>
        <w:spacing w:after="0" w:line="360" w:lineRule="auto"/>
        <w:jc w:val="both"/>
        <w:rPr>
          <w:rFonts w:ascii="Times New Roman" w:eastAsia="Times New Roman" w:hAnsi="Times New Roman" w:cs="Times New Roman"/>
          <w:b/>
          <w:sz w:val="32"/>
          <w:szCs w:val="32"/>
        </w:rPr>
      </w:pPr>
    </w:p>
    <w:p w:rsidR="000B1C35" w:rsidRDefault="000B1C35">
      <w:pPr>
        <w:spacing w:after="0" w:line="360" w:lineRule="auto"/>
        <w:jc w:val="both"/>
        <w:rPr>
          <w:rFonts w:ascii="Times New Roman" w:eastAsia="Times New Roman" w:hAnsi="Times New Roman" w:cs="Times New Roman"/>
          <w:b/>
          <w:sz w:val="32"/>
          <w:szCs w:val="32"/>
        </w:rPr>
      </w:pPr>
    </w:p>
    <w:p w:rsidR="00014D63" w:rsidRDefault="007B2550">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5.2 </w:t>
      </w:r>
      <w:r>
        <w:rPr>
          <w:rFonts w:ascii="Times New Roman" w:eastAsia="Times New Roman" w:hAnsi="Times New Roman" w:cs="Times New Roman"/>
          <w:b/>
          <w:sz w:val="32"/>
          <w:szCs w:val="32"/>
          <w:u w:val="single"/>
        </w:rPr>
        <w:t>Processing Steps:</w:t>
      </w:r>
    </w:p>
    <w:p w:rsidR="00014D63" w:rsidRDefault="000B1C35">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Read the blurred image as input through </w:t>
      </w:r>
      <w:proofErr w:type="spellStart"/>
      <w:r>
        <w:rPr>
          <w:rFonts w:ascii="Times New Roman" w:eastAsia="Times New Roman" w:hAnsi="Times New Roman" w:cs="Times New Roman"/>
          <w:sz w:val="28"/>
          <w:szCs w:val="28"/>
        </w:rPr>
        <w:t>matlab</w:t>
      </w:r>
      <w:proofErr w:type="spellEnd"/>
      <w:r>
        <w:rPr>
          <w:rFonts w:ascii="Times New Roman" w:eastAsia="Times New Roman" w:hAnsi="Times New Roman" w:cs="Times New Roman"/>
          <w:sz w:val="28"/>
          <w:szCs w:val="28"/>
        </w:rPr>
        <w:t xml:space="preserve"> and convert that image in matrix form for calculation.</w:t>
      </w:r>
    </w:p>
    <w:p w:rsidR="00014D63" w:rsidRDefault="007B2550">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that </w:t>
      </w:r>
      <w:r w:rsidR="000B1C35">
        <w:rPr>
          <w:rFonts w:ascii="Times New Roman" w:eastAsia="Times New Roman" w:hAnsi="Times New Roman" w:cs="Times New Roman"/>
          <w:sz w:val="28"/>
          <w:szCs w:val="28"/>
        </w:rPr>
        <w:t>estimate the PSF values which is generated randomly from given values.</w:t>
      </w:r>
    </w:p>
    <w:p w:rsidR="000B1C35" w:rsidRDefault="000B1C35">
      <w:pPr>
        <w:numPr>
          <w:ilvl w:val="0"/>
          <w:numId w:val="5"/>
        </w:numPr>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Psf</w:t>
      </w:r>
      <w:proofErr w:type="spellEnd"/>
      <w:r>
        <w:rPr>
          <w:rFonts w:ascii="Times New Roman" w:eastAsia="Times New Roman" w:hAnsi="Times New Roman" w:cs="Times New Roman"/>
          <w:sz w:val="28"/>
          <w:szCs w:val="28"/>
        </w:rPr>
        <w:t xml:space="preserve"> values form matrix and by comparing both image and </w:t>
      </w:r>
      <w:proofErr w:type="spellStart"/>
      <w:r>
        <w:rPr>
          <w:rFonts w:ascii="Times New Roman" w:eastAsia="Times New Roman" w:hAnsi="Times New Roman" w:cs="Times New Roman"/>
          <w:sz w:val="28"/>
          <w:szCs w:val="28"/>
        </w:rPr>
        <w:t>psf</w:t>
      </w:r>
      <w:proofErr w:type="spellEnd"/>
      <w:r>
        <w:rPr>
          <w:rFonts w:ascii="Times New Roman" w:eastAsia="Times New Roman" w:hAnsi="Times New Roman" w:cs="Times New Roman"/>
          <w:sz w:val="28"/>
          <w:szCs w:val="28"/>
        </w:rPr>
        <w:t xml:space="preserve"> values remove </w:t>
      </w:r>
      <w:proofErr w:type="spellStart"/>
      <w:r>
        <w:rPr>
          <w:rFonts w:ascii="Times New Roman" w:eastAsia="Times New Roman" w:hAnsi="Times New Roman" w:cs="Times New Roman"/>
          <w:sz w:val="28"/>
          <w:szCs w:val="28"/>
        </w:rPr>
        <w:t>psf</w:t>
      </w:r>
      <w:proofErr w:type="spellEnd"/>
      <w:r>
        <w:rPr>
          <w:rFonts w:ascii="Times New Roman" w:eastAsia="Times New Roman" w:hAnsi="Times New Roman" w:cs="Times New Roman"/>
          <w:sz w:val="28"/>
          <w:szCs w:val="28"/>
        </w:rPr>
        <w:t xml:space="preserve"> from the blurred image</w:t>
      </w:r>
      <w:r w:rsidR="0080083E">
        <w:rPr>
          <w:rFonts w:ascii="Times New Roman" w:eastAsia="Times New Roman" w:hAnsi="Times New Roman" w:cs="Times New Roman"/>
          <w:sz w:val="28"/>
          <w:szCs w:val="28"/>
        </w:rPr>
        <w:t xml:space="preserve"> and generate multiple images by removing various </w:t>
      </w:r>
      <w:proofErr w:type="spellStart"/>
      <w:r w:rsidR="0080083E">
        <w:rPr>
          <w:rFonts w:ascii="Times New Roman" w:eastAsia="Times New Roman" w:hAnsi="Times New Roman" w:cs="Times New Roman"/>
          <w:sz w:val="28"/>
          <w:szCs w:val="28"/>
        </w:rPr>
        <w:t>psf</w:t>
      </w:r>
      <w:proofErr w:type="spellEnd"/>
      <w:r w:rsidR="0080083E">
        <w:rPr>
          <w:rFonts w:ascii="Times New Roman" w:eastAsia="Times New Roman" w:hAnsi="Times New Roman" w:cs="Times New Roman"/>
          <w:sz w:val="28"/>
          <w:szCs w:val="28"/>
        </w:rPr>
        <w:t xml:space="preserve"> from image.</w:t>
      </w:r>
    </w:p>
    <w:p w:rsidR="00014D63" w:rsidRDefault="007B2550">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multiple images are generated as output for those images we need to select one image as deblurred image. </w:t>
      </w:r>
    </w:p>
    <w:p w:rsidR="00014D63" w:rsidRDefault="007B2550">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generating multiple </w:t>
      </w:r>
      <w:r w:rsidR="00C461E3">
        <w:rPr>
          <w:rFonts w:ascii="Times New Roman" w:eastAsia="Times New Roman" w:hAnsi="Times New Roman" w:cs="Times New Roman"/>
          <w:sz w:val="28"/>
          <w:szCs w:val="28"/>
        </w:rPr>
        <w:t>images,</w:t>
      </w:r>
      <w:r>
        <w:rPr>
          <w:rFonts w:ascii="Times New Roman" w:eastAsia="Times New Roman" w:hAnsi="Times New Roman" w:cs="Times New Roman"/>
          <w:sz w:val="28"/>
          <w:szCs w:val="28"/>
        </w:rPr>
        <w:t xml:space="preserve"> we need to calculate SNR value for all the images that are generated.</w:t>
      </w:r>
    </w:p>
    <w:p w:rsidR="00014D63" w:rsidRDefault="00C461E3">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Calculating SNR for </w:t>
      </w:r>
      <w:r w:rsidR="007B2550">
        <w:rPr>
          <w:rFonts w:ascii="Times New Roman" w:eastAsia="Times New Roman" w:hAnsi="Times New Roman" w:cs="Times New Roman"/>
          <w:sz w:val="28"/>
          <w:szCs w:val="28"/>
        </w:rPr>
        <w:t>all images then pick the image which having maximum SNR value is the Main image that is deblurred image and best of all images that are generated.</w:t>
      </w:r>
    </w:p>
    <w:p w:rsidR="00014D63" w:rsidRDefault="007B2550">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completion Deblurred image is obtained as output.</w:t>
      </w:r>
    </w:p>
    <w:p w:rsidR="00014D63" w:rsidRDefault="00014D63">
      <w:pPr>
        <w:spacing w:after="0" w:line="360" w:lineRule="auto"/>
        <w:jc w:val="both"/>
        <w:rPr>
          <w:rFonts w:ascii="Times New Roman" w:eastAsia="Times New Roman" w:hAnsi="Times New Roman" w:cs="Times New Roman"/>
          <w:b/>
          <w:sz w:val="32"/>
          <w:szCs w:val="32"/>
        </w:rPr>
      </w:pPr>
    </w:p>
    <w:p w:rsidR="00014D63" w:rsidRDefault="00014D63">
      <w:pPr>
        <w:spacing w:after="0" w:line="360" w:lineRule="auto"/>
        <w:jc w:val="both"/>
        <w:rPr>
          <w:rFonts w:ascii="Times New Roman" w:eastAsia="Times New Roman" w:hAnsi="Times New Roman" w:cs="Times New Roman"/>
          <w:b/>
          <w:sz w:val="32"/>
          <w:szCs w:val="32"/>
        </w:rPr>
      </w:pPr>
    </w:p>
    <w:p w:rsidR="00014D63" w:rsidRDefault="00014D63">
      <w:pPr>
        <w:spacing w:after="0" w:line="360" w:lineRule="auto"/>
        <w:jc w:val="both"/>
        <w:rPr>
          <w:rFonts w:ascii="Times New Roman" w:eastAsia="Times New Roman" w:hAnsi="Times New Roman" w:cs="Times New Roman"/>
          <w:b/>
          <w:sz w:val="32"/>
          <w:szCs w:val="32"/>
        </w:rPr>
      </w:pPr>
    </w:p>
    <w:p w:rsidR="00014D63" w:rsidRDefault="00014D63">
      <w:pPr>
        <w:spacing w:after="0" w:line="360" w:lineRule="auto"/>
        <w:jc w:val="both"/>
        <w:rPr>
          <w:rFonts w:ascii="Times New Roman" w:eastAsia="Times New Roman" w:hAnsi="Times New Roman" w:cs="Times New Roman"/>
          <w:b/>
          <w:sz w:val="32"/>
          <w:szCs w:val="32"/>
        </w:rPr>
      </w:pPr>
    </w:p>
    <w:p w:rsidR="00014D63" w:rsidRDefault="00014D63">
      <w:pPr>
        <w:spacing w:after="0" w:line="360" w:lineRule="auto"/>
        <w:jc w:val="both"/>
        <w:rPr>
          <w:rFonts w:ascii="Times New Roman" w:eastAsia="Times New Roman" w:hAnsi="Times New Roman" w:cs="Times New Roman"/>
          <w:b/>
          <w:sz w:val="32"/>
          <w:szCs w:val="32"/>
        </w:rPr>
      </w:pPr>
    </w:p>
    <w:p w:rsidR="00014D63" w:rsidRDefault="00014D63">
      <w:pPr>
        <w:spacing w:after="0" w:line="360" w:lineRule="auto"/>
        <w:jc w:val="both"/>
        <w:rPr>
          <w:rFonts w:ascii="Times New Roman" w:eastAsia="Times New Roman" w:hAnsi="Times New Roman" w:cs="Times New Roman"/>
          <w:b/>
          <w:sz w:val="32"/>
          <w:szCs w:val="32"/>
        </w:rPr>
      </w:pPr>
    </w:p>
    <w:p w:rsidR="00014D63" w:rsidRDefault="00014D63">
      <w:pPr>
        <w:spacing w:after="0" w:line="360" w:lineRule="auto"/>
        <w:jc w:val="both"/>
        <w:rPr>
          <w:rFonts w:ascii="Times New Roman" w:eastAsia="Times New Roman" w:hAnsi="Times New Roman" w:cs="Times New Roman"/>
          <w:b/>
          <w:sz w:val="32"/>
          <w:szCs w:val="32"/>
        </w:rPr>
      </w:pPr>
    </w:p>
    <w:p w:rsidR="005B77DB" w:rsidRDefault="005B77DB" w:rsidP="00F80471">
      <w:pPr>
        <w:spacing w:after="0" w:line="360" w:lineRule="auto"/>
        <w:rPr>
          <w:rFonts w:ascii="Times New Roman" w:eastAsia="Times New Roman" w:hAnsi="Times New Roman" w:cs="Times New Roman"/>
          <w:b/>
          <w:sz w:val="36"/>
          <w:szCs w:val="36"/>
        </w:rPr>
      </w:pPr>
    </w:p>
    <w:p w:rsidR="005B77DB" w:rsidRDefault="005B77DB" w:rsidP="00F80471">
      <w:pPr>
        <w:spacing w:after="0" w:line="360" w:lineRule="auto"/>
        <w:rPr>
          <w:rFonts w:ascii="Times New Roman" w:eastAsia="Times New Roman" w:hAnsi="Times New Roman" w:cs="Times New Roman"/>
          <w:b/>
          <w:sz w:val="36"/>
          <w:szCs w:val="36"/>
        </w:rPr>
      </w:pPr>
    </w:p>
    <w:p w:rsidR="00014D63" w:rsidRDefault="007B2550">
      <w:pPr>
        <w:spacing w:after="0"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6.</w:t>
      </w:r>
      <w:r>
        <w:rPr>
          <w:rFonts w:ascii="Times New Roman" w:eastAsia="Times New Roman" w:hAnsi="Times New Roman" w:cs="Times New Roman"/>
          <w:b/>
          <w:sz w:val="36"/>
          <w:szCs w:val="36"/>
          <w:u w:val="single"/>
        </w:rPr>
        <w:t>DESIGN</w:t>
      </w:r>
    </w:p>
    <w:p w:rsidR="00014D63" w:rsidRDefault="007B2550">
      <w:pP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6.1 </w:t>
      </w:r>
      <w:r w:rsidRPr="00555B21">
        <w:rPr>
          <w:rFonts w:ascii="Times New Roman" w:eastAsia="Times New Roman" w:hAnsi="Times New Roman" w:cs="Times New Roman"/>
          <w:b/>
          <w:sz w:val="32"/>
          <w:szCs w:val="32"/>
          <w:u w:val="single"/>
        </w:rPr>
        <w:t>STRUCTURE CHART:</w:t>
      </w:r>
    </w:p>
    <w:p w:rsidR="00014D63" w:rsidRDefault="007B255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Structure chart in software engineering and organizational theory, is a chart which shows the breakdown of a system to its </w:t>
      </w:r>
      <w:r w:rsidR="000B1C35">
        <w:rPr>
          <w:rFonts w:ascii="Times New Roman" w:eastAsia="Times New Roman" w:hAnsi="Times New Roman" w:cs="Times New Roman"/>
          <w:sz w:val="28"/>
          <w:szCs w:val="28"/>
        </w:rPr>
        <w:t>lowest manageable levels.</w:t>
      </w:r>
      <w:r w:rsidR="00C461E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They are used in structured programming to arrange program modules in a tree. Each module is represented by a box, which </w:t>
      </w:r>
      <w:r w:rsidR="000B1C35">
        <w:rPr>
          <w:rFonts w:ascii="Times New Roman" w:eastAsia="Times New Roman" w:hAnsi="Times New Roman" w:cs="Times New Roman"/>
          <w:sz w:val="28"/>
          <w:szCs w:val="28"/>
        </w:rPr>
        <w:t>contains the module’s name</w:t>
      </w:r>
      <w:r>
        <w:rPr>
          <w:rFonts w:ascii="Times New Roman" w:eastAsia="Times New Roman" w:hAnsi="Times New Roman" w:cs="Times New Roman"/>
          <w:sz w:val="28"/>
          <w:szCs w:val="28"/>
        </w:rPr>
        <w:t>.</w:t>
      </w:r>
      <w:r w:rsidR="00C461E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 structure chart is top-down modular design tool, constructed of squares representing the different modules in the system, and lines that connect them. The lines represent the connection and or ownership between activities and sub-activities as they are used in organization chart.</w:t>
      </w:r>
    </w:p>
    <w:p w:rsidR="000B1C35" w:rsidRPr="000B1C35" w:rsidRDefault="000B1C35" w:rsidP="000B1C35">
      <w:pPr>
        <w:spacing w:after="0" w:line="360" w:lineRule="auto"/>
        <w:ind w:firstLine="720"/>
        <w:jc w:val="both"/>
        <w:rPr>
          <w:rFonts w:ascii="Times New Roman" w:eastAsia="Times New Roman" w:hAnsi="Times New Roman" w:cs="Times New Roman"/>
          <w:color w:val="auto"/>
          <w:sz w:val="28"/>
          <w:szCs w:val="28"/>
        </w:rPr>
      </w:pPr>
      <w:r w:rsidRPr="000B1C35">
        <w:rPr>
          <w:rFonts w:ascii="Times New Roman" w:hAnsi="Times New Roman" w:cs="Times New Roman"/>
          <w:color w:val="auto"/>
          <w:sz w:val="28"/>
          <w:szCs w:val="28"/>
          <w:shd w:val="clear" w:color="auto" w:fill="FFFFFF"/>
        </w:rPr>
        <w:t xml:space="preserve">According to </w:t>
      </w:r>
      <w:proofErr w:type="spellStart"/>
      <w:r w:rsidRPr="000B1C35">
        <w:rPr>
          <w:rFonts w:ascii="Times New Roman" w:hAnsi="Times New Roman" w:cs="Times New Roman"/>
          <w:color w:val="auto"/>
          <w:sz w:val="28"/>
          <w:szCs w:val="28"/>
          <w:shd w:val="clear" w:color="auto" w:fill="FFFFFF"/>
        </w:rPr>
        <w:t>Wolber</w:t>
      </w:r>
      <w:proofErr w:type="spellEnd"/>
      <w:r w:rsidRPr="000B1C35">
        <w:rPr>
          <w:rFonts w:ascii="Times New Roman" w:hAnsi="Times New Roman" w:cs="Times New Roman"/>
          <w:color w:val="auto"/>
          <w:sz w:val="28"/>
          <w:szCs w:val="28"/>
          <w:shd w:val="clear" w:color="auto" w:fill="FFFFFF"/>
        </w:rPr>
        <w:t xml:space="preserve"> (2009), "a structure chart can be developed starting with the creating of a structure, which places the root of an upside-down tree which forms the structure chart. The next step is to conceptualize the main sub-tasks that must be performed by the program to solve the problem. Next, the programmer focuses on each sub-task individually, and conceptualizes how each can be broken down into even smaller tasks. Eventually, the program is broken down to a point where the leaves of the tree represent simple methods that can be coded with just a few program </w:t>
      </w:r>
      <w:proofErr w:type="spellStart"/>
      <w:r w:rsidRPr="000B1C35">
        <w:rPr>
          <w:rFonts w:ascii="Times New Roman" w:hAnsi="Times New Roman" w:cs="Times New Roman"/>
          <w:color w:val="auto"/>
          <w:sz w:val="28"/>
          <w:szCs w:val="28"/>
          <w:shd w:val="clear" w:color="auto" w:fill="FFFFFF"/>
        </w:rPr>
        <w:t>statements".A</w:t>
      </w:r>
      <w:proofErr w:type="spellEnd"/>
      <w:r w:rsidRPr="000B1C35">
        <w:rPr>
          <w:rFonts w:ascii="Times New Roman" w:hAnsi="Times New Roman" w:cs="Times New Roman"/>
          <w:color w:val="auto"/>
          <w:sz w:val="28"/>
          <w:szCs w:val="28"/>
          <w:shd w:val="clear" w:color="auto" w:fill="FFFFFF"/>
        </w:rPr>
        <w:t xml:space="preserve"> structure chart is also used to </w:t>
      </w:r>
      <w:hyperlink r:id="rId168" w:tooltip="Diagram" w:history="1">
        <w:r w:rsidRPr="000B1C35">
          <w:rPr>
            <w:rStyle w:val="Hyperlink"/>
            <w:rFonts w:ascii="Times New Roman" w:hAnsi="Times New Roman" w:cs="Times New Roman"/>
            <w:color w:val="auto"/>
            <w:sz w:val="28"/>
            <w:szCs w:val="28"/>
            <w:u w:val="none"/>
            <w:shd w:val="clear" w:color="auto" w:fill="FFFFFF"/>
          </w:rPr>
          <w:t>diagram</w:t>
        </w:r>
      </w:hyperlink>
      <w:r w:rsidRPr="000B1C35">
        <w:rPr>
          <w:rFonts w:ascii="Times New Roman" w:hAnsi="Times New Roman" w:cs="Times New Roman"/>
          <w:color w:val="auto"/>
          <w:sz w:val="28"/>
          <w:szCs w:val="28"/>
          <w:shd w:val="clear" w:color="auto" w:fill="FFFFFF"/>
        </w:rPr>
        <w:t> associated elements that comprise a run stream or thread. It is often developed as a </w:t>
      </w:r>
      <w:hyperlink r:id="rId169" w:tooltip="Hierarchical diagram (page does not exist)" w:history="1">
        <w:r w:rsidRPr="000B1C35">
          <w:rPr>
            <w:rStyle w:val="Hyperlink"/>
            <w:rFonts w:ascii="Times New Roman" w:hAnsi="Times New Roman" w:cs="Times New Roman"/>
            <w:color w:val="auto"/>
            <w:sz w:val="28"/>
            <w:szCs w:val="28"/>
            <w:u w:val="none"/>
            <w:shd w:val="clear" w:color="auto" w:fill="FFFFFF"/>
          </w:rPr>
          <w:t>hierarchical diagram</w:t>
        </w:r>
      </w:hyperlink>
      <w:r w:rsidRPr="000B1C35">
        <w:rPr>
          <w:rFonts w:ascii="Times New Roman" w:hAnsi="Times New Roman" w:cs="Times New Roman"/>
          <w:color w:val="auto"/>
          <w:sz w:val="28"/>
          <w:szCs w:val="28"/>
          <w:shd w:val="clear" w:color="auto" w:fill="FFFFFF"/>
        </w:rPr>
        <w:t>, but other representations are allowable. The representation must describe the breakdown of the </w:t>
      </w:r>
      <w:hyperlink r:id="rId170" w:tooltip="Configuration system" w:history="1">
        <w:r w:rsidRPr="000B1C35">
          <w:rPr>
            <w:rStyle w:val="Hyperlink"/>
            <w:rFonts w:ascii="Times New Roman" w:hAnsi="Times New Roman" w:cs="Times New Roman"/>
            <w:color w:val="auto"/>
            <w:sz w:val="28"/>
            <w:szCs w:val="28"/>
            <w:u w:val="none"/>
            <w:shd w:val="clear" w:color="auto" w:fill="FFFFFF"/>
          </w:rPr>
          <w:t>configuration system</w:t>
        </w:r>
      </w:hyperlink>
      <w:r w:rsidRPr="000B1C35">
        <w:rPr>
          <w:rFonts w:ascii="Times New Roman" w:hAnsi="Times New Roman" w:cs="Times New Roman"/>
          <w:color w:val="auto"/>
          <w:sz w:val="28"/>
          <w:szCs w:val="28"/>
          <w:shd w:val="clear" w:color="auto" w:fill="FFFFFF"/>
        </w:rPr>
        <w:t> into </w:t>
      </w:r>
      <w:hyperlink r:id="rId171" w:tooltip="Subsystem" w:history="1">
        <w:r w:rsidRPr="000B1C35">
          <w:rPr>
            <w:rStyle w:val="Hyperlink"/>
            <w:rFonts w:ascii="Times New Roman" w:hAnsi="Times New Roman" w:cs="Times New Roman"/>
            <w:color w:val="auto"/>
            <w:sz w:val="28"/>
            <w:szCs w:val="28"/>
            <w:u w:val="none"/>
            <w:shd w:val="clear" w:color="auto" w:fill="FFFFFF"/>
          </w:rPr>
          <w:t>subsystems</w:t>
        </w:r>
      </w:hyperlink>
      <w:r w:rsidRPr="000B1C35">
        <w:rPr>
          <w:rFonts w:ascii="Times New Roman" w:hAnsi="Times New Roman" w:cs="Times New Roman"/>
          <w:color w:val="auto"/>
          <w:sz w:val="28"/>
          <w:szCs w:val="28"/>
          <w:shd w:val="clear" w:color="auto" w:fill="FFFFFF"/>
        </w:rPr>
        <w:t> and the lowest manageable level. An accurate and complete structure chart is the key to the determination of the configuration items (CI), and a visual representation of the configuration system and the internal interfaces among its CI’s.</w:t>
      </w:r>
    </w:p>
    <w:p w:rsidR="00014D63" w:rsidRDefault="007B2550">
      <w:pPr>
        <w:spacing w:after="0" w:line="360" w:lineRule="auto"/>
        <w:rPr>
          <w:rFonts w:ascii="Times New Roman" w:eastAsia="Times New Roman" w:hAnsi="Times New Roman" w:cs="Times New Roman"/>
          <w:b/>
          <w:sz w:val="34"/>
          <w:szCs w:val="34"/>
          <w:u w:val="single"/>
        </w:rPr>
      </w:pPr>
      <w:r>
        <w:rPr>
          <w:rFonts w:ascii="Times New Roman" w:eastAsia="Times New Roman" w:hAnsi="Times New Roman" w:cs="Times New Roman"/>
          <w:b/>
          <w:sz w:val="32"/>
          <w:szCs w:val="32"/>
          <w:u w:val="single"/>
        </w:rPr>
        <w:lastRenderedPageBreak/>
        <w:t>Structure chart of this project:</w:t>
      </w:r>
      <w:r>
        <w:rPr>
          <w:rFonts w:ascii="Times New Roman" w:eastAsia="Times New Roman" w:hAnsi="Times New Roman" w:cs="Times New Roman"/>
          <w:b/>
          <w:sz w:val="36"/>
          <w:szCs w:val="36"/>
        </w:rPr>
        <w:t xml:space="preserve"> </w:t>
      </w:r>
      <w:r>
        <w:rPr>
          <w:rFonts w:ascii="Times New Roman" w:eastAsia="Times New Roman" w:hAnsi="Times New Roman" w:cs="Times New Roman"/>
          <w:b/>
          <w:noProof/>
          <w:sz w:val="36"/>
          <w:szCs w:val="36"/>
        </w:rPr>
        <w:drawing>
          <wp:inline distT="0" distB="0" distL="0" distR="0">
            <wp:extent cx="5943600" cy="6938010"/>
            <wp:effectExtent l="0" t="0" r="0" b="0"/>
            <wp:docPr id="11" name="image25.jpg"/>
            <wp:cNvGraphicFramePr/>
            <a:graphic xmlns:a="http://schemas.openxmlformats.org/drawingml/2006/main">
              <a:graphicData uri="http://schemas.openxmlformats.org/drawingml/2006/picture">
                <pic:pic xmlns:pic="http://schemas.openxmlformats.org/drawingml/2006/picture">
                  <pic:nvPicPr>
                    <pic:cNvPr id="11" name="image25.jpg"/>
                    <pic:cNvPicPr preferRelativeResize="0"/>
                  </pic:nvPicPr>
                  <pic:blipFill>
                    <a:blip r:embed="rId172"/>
                    <a:srcRect/>
                    <a:stretch>
                      <a:fillRect/>
                    </a:stretch>
                  </pic:blipFill>
                  <pic:spPr>
                    <a:xfrm>
                      <a:off x="0" y="0"/>
                      <a:ext cx="5943600" cy="6938010"/>
                    </a:xfrm>
                    <a:prstGeom prst="rect">
                      <a:avLst/>
                    </a:prstGeom>
                  </pic:spPr>
                </pic:pic>
              </a:graphicData>
            </a:graphic>
          </wp:inline>
        </w:drawing>
      </w: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7B2550">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Description of Modules:</w:t>
      </w:r>
    </w:p>
    <w:p w:rsidR="00014D63" w:rsidRDefault="007B2550">
      <w:pPr>
        <w:spacing w:after="0" w:line="360" w:lineRule="auto"/>
        <w:jc w:val="both"/>
        <w:rPr>
          <w:rFonts w:ascii="Times New Roman" w:eastAsia="Times New Roman" w:hAnsi="Times New Roman" w:cs="Times New Roman"/>
          <w:b/>
          <w:sz w:val="36"/>
          <w:szCs w:val="36"/>
          <w:u w:val="single"/>
        </w:rPr>
      </w:pPr>
      <w:r w:rsidRPr="00DC37B4">
        <w:rPr>
          <w:rFonts w:ascii="Times New Roman" w:eastAsia="Times New Roman" w:hAnsi="Times New Roman" w:cs="Times New Roman"/>
          <w:b/>
          <w:sz w:val="36"/>
          <w:szCs w:val="36"/>
        </w:rPr>
        <w:t xml:space="preserve">6.1.1 </w:t>
      </w:r>
      <w:r>
        <w:rPr>
          <w:rFonts w:ascii="Times New Roman" w:eastAsia="Times New Roman" w:hAnsi="Times New Roman" w:cs="Times New Roman"/>
          <w:b/>
          <w:sz w:val="36"/>
          <w:szCs w:val="36"/>
          <w:u w:val="single"/>
        </w:rPr>
        <w:t>I=</w:t>
      </w:r>
      <w:proofErr w:type="spellStart"/>
      <w:r>
        <w:rPr>
          <w:rFonts w:ascii="Times New Roman" w:eastAsia="Times New Roman" w:hAnsi="Times New Roman" w:cs="Times New Roman"/>
          <w:b/>
          <w:sz w:val="36"/>
          <w:szCs w:val="36"/>
          <w:u w:val="single"/>
        </w:rPr>
        <w:t>imread</w:t>
      </w:r>
      <w:proofErr w:type="spellEnd"/>
      <w:r>
        <w:rPr>
          <w:rFonts w:ascii="Times New Roman" w:eastAsia="Times New Roman" w:hAnsi="Times New Roman" w:cs="Times New Roman"/>
          <w:b/>
          <w:sz w:val="36"/>
          <w:szCs w:val="36"/>
          <w:u w:val="single"/>
        </w:rPr>
        <w:t>('</w:t>
      </w:r>
      <w:proofErr w:type="spellStart"/>
      <w:r>
        <w:rPr>
          <w:rFonts w:ascii="Times New Roman" w:eastAsia="Times New Roman" w:hAnsi="Times New Roman" w:cs="Times New Roman"/>
          <w:b/>
          <w:sz w:val="36"/>
          <w:szCs w:val="36"/>
          <w:u w:val="single"/>
        </w:rPr>
        <w:t>image.tif</w:t>
      </w:r>
      <w:proofErr w:type="spellEnd"/>
      <w:r>
        <w:rPr>
          <w:rFonts w:ascii="Times New Roman" w:eastAsia="Times New Roman" w:hAnsi="Times New Roman" w:cs="Times New Roman"/>
          <w:b/>
          <w:sz w:val="36"/>
          <w:szCs w:val="36"/>
          <w:u w:val="single"/>
        </w:rPr>
        <w:t>');</w:t>
      </w:r>
    </w:p>
    <w:p w:rsidR="00014D63" w:rsidRDefault="007B2550">
      <w:pPr>
        <w:spacing w:after="0" w:line="360" w:lineRule="auto"/>
        <w:jc w:val="both"/>
        <w:rPr>
          <w:rFonts w:ascii="Times New Roman" w:eastAsia="Times New Roman" w:hAnsi="Times New Roman" w:cs="Times New Roman"/>
          <w:sz w:val="28"/>
          <w:szCs w:val="28"/>
        </w:rPr>
      </w:pPr>
      <w:r w:rsidRPr="00DC37B4">
        <w:rPr>
          <w:rFonts w:ascii="Times New Roman" w:eastAsia="Times New Roman" w:hAnsi="Times New Roman" w:cs="Times New Roman"/>
          <w:sz w:val="32"/>
          <w:szCs w:val="32"/>
        </w:rPr>
        <w:t>It reads the image we want to deblur</w:t>
      </w:r>
      <w:r>
        <w:rPr>
          <w:rFonts w:ascii="Times New Roman" w:eastAsia="Times New Roman" w:hAnsi="Times New Roman" w:cs="Times New Roman"/>
          <w:sz w:val="28"/>
          <w:szCs w:val="28"/>
        </w:rPr>
        <w:t>.</w:t>
      </w:r>
    </w:p>
    <w:p w:rsidR="00014D63" w:rsidRDefault="007B2550">
      <w:pPr>
        <w:spacing w:after="0" w:line="360" w:lineRule="auto"/>
        <w:jc w:val="both"/>
        <w:rPr>
          <w:rFonts w:ascii="Times New Roman" w:eastAsia="Times New Roman" w:hAnsi="Times New Roman" w:cs="Times New Roman"/>
          <w:b/>
          <w:sz w:val="36"/>
          <w:szCs w:val="36"/>
          <w:u w:val="single"/>
        </w:rPr>
      </w:pPr>
      <w:r w:rsidRPr="00DC37B4">
        <w:rPr>
          <w:rFonts w:ascii="Times New Roman" w:eastAsia="Times New Roman" w:hAnsi="Times New Roman" w:cs="Times New Roman"/>
          <w:b/>
          <w:sz w:val="36"/>
          <w:szCs w:val="36"/>
        </w:rPr>
        <w:t>6.1.2</w:t>
      </w:r>
      <w:r w:rsidR="00DC37B4">
        <w:rPr>
          <w:rFonts w:ascii="Times New Roman" w:eastAsia="Times New Roman" w:hAnsi="Times New Roman" w:cs="Times New Roman"/>
          <w:b/>
          <w:sz w:val="36"/>
          <w:szCs w:val="36"/>
        </w:rPr>
        <w:t xml:space="preserve"> </w:t>
      </w:r>
      <w:proofErr w:type="spellStart"/>
      <w:proofErr w:type="gramStart"/>
      <w:r>
        <w:rPr>
          <w:rFonts w:ascii="Times New Roman" w:eastAsia="Times New Roman" w:hAnsi="Times New Roman" w:cs="Times New Roman"/>
          <w:b/>
          <w:sz w:val="36"/>
          <w:szCs w:val="36"/>
          <w:u w:val="single"/>
        </w:rPr>
        <w:t>figure,imshow</w:t>
      </w:r>
      <w:proofErr w:type="spellEnd"/>
      <w:proofErr w:type="gramEnd"/>
      <w:r>
        <w:rPr>
          <w:rFonts w:ascii="Times New Roman" w:eastAsia="Times New Roman" w:hAnsi="Times New Roman" w:cs="Times New Roman"/>
          <w:b/>
          <w:sz w:val="36"/>
          <w:szCs w:val="36"/>
          <w:u w:val="single"/>
        </w:rPr>
        <w:t>(I);</w:t>
      </w:r>
    </w:p>
    <w:p w:rsidR="00014D63" w:rsidRPr="00DC37B4" w:rsidRDefault="007B2550">
      <w:pPr>
        <w:spacing w:after="0" w:line="360" w:lineRule="auto"/>
        <w:jc w:val="both"/>
        <w:rPr>
          <w:rFonts w:ascii="Times New Roman" w:eastAsia="Times New Roman" w:hAnsi="Times New Roman" w:cs="Times New Roman"/>
          <w:sz w:val="32"/>
          <w:szCs w:val="32"/>
        </w:rPr>
      </w:pPr>
      <w:r w:rsidRPr="00DC37B4">
        <w:rPr>
          <w:rFonts w:ascii="Times New Roman" w:eastAsia="Times New Roman" w:hAnsi="Times New Roman" w:cs="Times New Roman"/>
          <w:sz w:val="32"/>
          <w:szCs w:val="32"/>
        </w:rPr>
        <w:t>It shows the image we have just read to deblur it.</w:t>
      </w:r>
    </w:p>
    <w:p w:rsidR="00014D63" w:rsidRDefault="007B2550">
      <w:pPr>
        <w:spacing w:after="0" w:line="360" w:lineRule="auto"/>
        <w:jc w:val="both"/>
        <w:rPr>
          <w:rFonts w:ascii="Times New Roman" w:eastAsia="Times New Roman" w:hAnsi="Times New Roman" w:cs="Times New Roman"/>
          <w:b/>
          <w:sz w:val="36"/>
          <w:szCs w:val="36"/>
          <w:u w:val="single"/>
        </w:rPr>
      </w:pPr>
      <w:r w:rsidRPr="00DC37B4">
        <w:rPr>
          <w:rFonts w:ascii="Times New Roman" w:eastAsia="Times New Roman" w:hAnsi="Times New Roman" w:cs="Times New Roman"/>
          <w:b/>
          <w:sz w:val="36"/>
          <w:szCs w:val="36"/>
        </w:rPr>
        <w:t xml:space="preserve">6.1.3 </w:t>
      </w:r>
      <w:r>
        <w:rPr>
          <w:rFonts w:ascii="Times New Roman" w:eastAsia="Times New Roman" w:hAnsi="Times New Roman" w:cs="Times New Roman"/>
          <w:b/>
          <w:sz w:val="36"/>
          <w:szCs w:val="36"/>
          <w:u w:val="single"/>
        </w:rPr>
        <w:t xml:space="preserve">PSF = </w:t>
      </w:r>
      <w:proofErr w:type="spellStart"/>
      <w:r>
        <w:rPr>
          <w:rFonts w:ascii="Times New Roman" w:eastAsia="Times New Roman" w:hAnsi="Times New Roman" w:cs="Times New Roman"/>
          <w:b/>
          <w:sz w:val="36"/>
          <w:szCs w:val="36"/>
          <w:u w:val="single"/>
        </w:rPr>
        <w:t>fspecial</w:t>
      </w:r>
      <w:proofErr w:type="spellEnd"/>
      <w:r>
        <w:rPr>
          <w:rFonts w:ascii="Times New Roman" w:eastAsia="Times New Roman" w:hAnsi="Times New Roman" w:cs="Times New Roman"/>
          <w:b/>
          <w:sz w:val="36"/>
          <w:szCs w:val="36"/>
          <w:u w:val="single"/>
        </w:rPr>
        <w:t>('motion</w:t>
      </w:r>
      <w:proofErr w:type="gramStart"/>
      <w:r>
        <w:rPr>
          <w:rFonts w:ascii="Times New Roman" w:eastAsia="Times New Roman" w:hAnsi="Times New Roman" w:cs="Times New Roman"/>
          <w:b/>
          <w:sz w:val="36"/>
          <w:szCs w:val="36"/>
          <w:u w:val="single"/>
        </w:rPr>
        <w:t>',</w:t>
      </w:r>
      <w:proofErr w:type="spellStart"/>
      <w:r>
        <w:rPr>
          <w:rFonts w:ascii="Times New Roman" w:eastAsia="Times New Roman" w:hAnsi="Times New Roman" w:cs="Times New Roman"/>
          <w:b/>
          <w:sz w:val="36"/>
          <w:szCs w:val="36"/>
          <w:u w:val="single"/>
        </w:rPr>
        <w:t>l</w:t>
      </w:r>
      <w:proofErr w:type="gramEnd"/>
      <w:r>
        <w:rPr>
          <w:rFonts w:ascii="Times New Roman" w:eastAsia="Times New Roman" w:hAnsi="Times New Roman" w:cs="Times New Roman"/>
          <w:b/>
          <w:sz w:val="36"/>
          <w:szCs w:val="36"/>
          <w:u w:val="single"/>
        </w:rPr>
        <w:t>,t</w:t>
      </w:r>
      <w:proofErr w:type="spellEnd"/>
      <w:r>
        <w:rPr>
          <w:rFonts w:ascii="Times New Roman" w:eastAsia="Times New Roman" w:hAnsi="Times New Roman" w:cs="Times New Roman"/>
          <w:b/>
          <w:sz w:val="36"/>
          <w:szCs w:val="36"/>
          <w:u w:val="single"/>
        </w:rPr>
        <w:t>);</w:t>
      </w:r>
    </w:p>
    <w:p w:rsidR="00014D63" w:rsidRPr="00DC37B4" w:rsidRDefault="007B2550">
      <w:pPr>
        <w:spacing w:after="0" w:line="360" w:lineRule="auto"/>
        <w:jc w:val="both"/>
        <w:rPr>
          <w:rFonts w:ascii="Times New Roman" w:eastAsia="Times New Roman" w:hAnsi="Times New Roman" w:cs="Times New Roman"/>
          <w:sz w:val="32"/>
          <w:szCs w:val="32"/>
        </w:rPr>
      </w:pPr>
      <w:r w:rsidRPr="00DC37B4">
        <w:rPr>
          <w:rFonts w:ascii="Times New Roman" w:eastAsia="Times New Roman" w:hAnsi="Times New Roman" w:cs="Times New Roman"/>
          <w:sz w:val="32"/>
          <w:szCs w:val="32"/>
        </w:rPr>
        <w:t>It creates the PSF to the image of motion type with len</w:t>
      </w:r>
      <w:r w:rsidR="00C461E3">
        <w:rPr>
          <w:rFonts w:ascii="Times New Roman" w:eastAsia="Times New Roman" w:hAnsi="Times New Roman" w:cs="Times New Roman"/>
          <w:sz w:val="32"/>
          <w:szCs w:val="32"/>
        </w:rPr>
        <w:t>gth</w:t>
      </w:r>
      <w:r w:rsidRPr="00DC37B4">
        <w:rPr>
          <w:rFonts w:ascii="Times New Roman" w:eastAsia="Times New Roman" w:hAnsi="Times New Roman" w:cs="Times New Roman"/>
          <w:sz w:val="32"/>
          <w:szCs w:val="32"/>
        </w:rPr>
        <w:t xml:space="preserve"> and theta.</w:t>
      </w:r>
    </w:p>
    <w:p w:rsidR="00014D63" w:rsidRDefault="007B2550">
      <w:pPr>
        <w:spacing w:after="0" w:line="360" w:lineRule="auto"/>
        <w:jc w:val="both"/>
        <w:rPr>
          <w:rFonts w:ascii="Times New Roman" w:eastAsia="Times New Roman" w:hAnsi="Times New Roman" w:cs="Times New Roman"/>
          <w:b/>
          <w:sz w:val="36"/>
          <w:szCs w:val="36"/>
          <w:u w:val="single"/>
        </w:rPr>
      </w:pPr>
      <w:r w:rsidRPr="00DC37B4">
        <w:rPr>
          <w:rFonts w:ascii="Times New Roman" w:eastAsia="Times New Roman" w:hAnsi="Times New Roman" w:cs="Times New Roman"/>
          <w:b/>
          <w:sz w:val="36"/>
          <w:szCs w:val="36"/>
        </w:rPr>
        <w:t>6.1.4</w:t>
      </w:r>
      <w:r w:rsidR="00DC37B4" w:rsidRPr="00DC37B4">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u w:val="single"/>
        </w:rPr>
        <w:t>INITPSF = ones(size(PSF));</w:t>
      </w:r>
    </w:p>
    <w:p w:rsidR="00014D63" w:rsidRDefault="007B2550">
      <w:pPr>
        <w:spacing w:after="0" w:line="360" w:lineRule="auto"/>
        <w:jc w:val="both"/>
        <w:rPr>
          <w:rFonts w:ascii="Times New Roman" w:eastAsia="Times New Roman" w:hAnsi="Times New Roman" w:cs="Times New Roman"/>
          <w:sz w:val="36"/>
          <w:szCs w:val="36"/>
        </w:rPr>
      </w:pPr>
      <w:r w:rsidRPr="00DC37B4">
        <w:rPr>
          <w:rFonts w:ascii="Times New Roman" w:eastAsia="Times New Roman" w:hAnsi="Times New Roman" w:cs="Times New Roman"/>
          <w:sz w:val="32"/>
          <w:szCs w:val="32"/>
        </w:rPr>
        <w:t xml:space="preserve">It will </w:t>
      </w:r>
      <w:proofErr w:type="gramStart"/>
      <w:r w:rsidRPr="00DC37B4">
        <w:rPr>
          <w:rFonts w:ascii="Times New Roman" w:eastAsia="Times New Roman" w:hAnsi="Times New Roman" w:cs="Times New Roman"/>
          <w:sz w:val="32"/>
          <w:szCs w:val="32"/>
        </w:rPr>
        <w:t>initiates</w:t>
      </w:r>
      <w:proofErr w:type="gramEnd"/>
      <w:r w:rsidRPr="00DC37B4">
        <w:rPr>
          <w:rFonts w:ascii="Times New Roman" w:eastAsia="Times New Roman" w:hAnsi="Times New Roman" w:cs="Times New Roman"/>
          <w:sz w:val="32"/>
          <w:szCs w:val="32"/>
        </w:rPr>
        <w:t xml:space="preserve"> the all the PSF values with ones</w:t>
      </w:r>
      <w:r>
        <w:rPr>
          <w:rFonts w:ascii="Times New Roman" w:eastAsia="Times New Roman" w:hAnsi="Times New Roman" w:cs="Times New Roman"/>
          <w:sz w:val="36"/>
          <w:szCs w:val="36"/>
        </w:rPr>
        <w:t>.</w:t>
      </w:r>
    </w:p>
    <w:p w:rsidR="00014D63" w:rsidRDefault="007B2550">
      <w:pPr>
        <w:spacing w:after="0" w:line="360" w:lineRule="auto"/>
        <w:jc w:val="both"/>
        <w:rPr>
          <w:rFonts w:ascii="Times New Roman" w:eastAsia="Times New Roman" w:hAnsi="Times New Roman" w:cs="Times New Roman"/>
          <w:b/>
          <w:sz w:val="36"/>
          <w:szCs w:val="36"/>
          <w:u w:val="single"/>
        </w:rPr>
      </w:pPr>
      <w:r w:rsidRPr="00DC37B4">
        <w:rPr>
          <w:rFonts w:ascii="Times New Roman" w:eastAsia="Times New Roman" w:hAnsi="Times New Roman" w:cs="Times New Roman"/>
          <w:b/>
          <w:sz w:val="36"/>
          <w:szCs w:val="36"/>
        </w:rPr>
        <w:t>6.1.5</w:t>
      </w:r>
      <w:r>
        <w:rPr>
          <w:rFonts w:ascii="Courier New" w:eastAsia="Courier New" w:hAnsi="Courier New" w:cs="Courier New"/>
          <w:sz w:val="20"/>
          <w:szCs w:val="20"/>
        </w:rPr>
        <w:t xml:space="preserve"> </w:t>
      </w:r>
      <w:r>
        <w:rPr>
          <w:rFonts w:ascii="Times New Roman" w:eastAsia="Times New Roman" w:hAnsi="Times New Roman" w:cs="Times New Roman"/>
          <w:b/>
          <w:sz w:val="36"/>
          <w:szCs w:val="36"/>
          <w:u w:val="single"/>
        </w:rPr>
        <w:t xml:space="preserve">[J, P] = </w:t>
      </w:r>
      <w:proofErr w:type="spellStart"/>
      <w:r>
        <w:rPr>
          <w:rFonts w:ascii="Times New Roman" w:eastAsia="Times New Roman" w:hAnsi="Times New Roman" w:cs="Times New Roman"/>
          <w:b/>
          <w:sz w:val="36"/>
          <w:szCs w:val="36"/>
          <w:u w:val="single"/>
        </w:rPr>
        <w:t>deconvblind</w:t>
      </w:r>
      <w:proofErr w:type="spellEnd"/>
      <w:r>
        <w:rPr>
          <w:rFonts w:ascii="Times New Roman" w:eastAsia="Times New Roman" w:hAnsi="Times New Roman" w:cs="Times New Roman"/>
          <w:b/>
          <w:sz w:val="36"/>
          <w:szCs w:val="36"/>
          <w:u w:val="single"/>
        </w:rPr>
        <w:t>(</w:t>
      </w:r>
      <w:proofErr w:type="gramStart"/>
      <w:r>
        <w:rPr>
          <w:rFonts w:ascii="Times New Roman" w:eastAsia="Times New Roman" w:hAnsi="Times New Roman" w:cs="Times New Roman"/>
          <w:b/>
          <w:sz w:val="36"/>
          <w:szCs w:val="36"/>
          <w:u w:val="single"/>
        </w:rPr>
        <w:t>I,PSF</w:t>
      </w:r>
      <w:proofErr w:type="gramEnd"/>
      <w:r>
        <w:rPr>
          <w:rFonts w:ascii="Times New Roman" w:eastAsia="Times New Roman" w:hAnsi="Times New Roman" w:cs="Times New Roman"/>
          <w:b/>
          <w:sz w:val="36"/>
          <w:szCs w:val="36"/>
          <w:u w:val="single"/>
        </w:rPr>
        <w:t>,3);</w:t>
      </w:r>
    </w:p>
    <w:p w:rsidR="00014D63" w:rsidRDefault="007B2550">
      <w:pPr>
        <w:spacing w:after="0" w:line="360" w:lineRule="auto"/>
        <w:jc w:val="both"/>
        <w:rPr>
          <w:rFonts w:ascii="Times New Roman" w:eastAsia="Times New Roman" w:hAnsi="Times New Roman" w:cs="Times New Roman"/>
          <w:sz w:val="36"/>
          <w:szCs w:val="36"/>
        </w:rPr>
      </w:pPr>
      <w:r w:rsidRPr="00DC37B4">
        <w:rPr>
          <w:rFonts w:ascii="Times New Roman" w:eastAsia="Times New Roman" w:hAnsi="Times New Roman" w:cs="Times New Roman"/>
          <w:sz w:val="32"/>
          <w:szCs w:val="32"/>
        </w:rPr>
        <w:t>This function applies blind deconvolution technique to the image</w:t>
      </w:r>
      <w:r>
        <w:rPr>
          <w:rFonts w:ascii="Times New Roman" w:eastAsia="Times New Roman" w:hAnsi="Times New Roman" w:cs="Times New Roman"/>
          <w:sz w:val="36"/>
          <w:szCs w:val="36"/>
        </w:rPr>
        <w:t>.</w:t>
      </w:r>
    </w:p>
    <w:p w:rsidR="00014D63" w:rsidRDefault="007B2550">
      <w:pPr>
        <w:spacing w:after="0" w:line="360" w:lineRule="auto"/>
        <w:jc w:val="both"/>
        <w:rPr>
          <w:rFonts w:ascii="Times New Roman" w:eastAsia="Times New Roman" w:hAnsi="Times New Roman" w:cs="Times New Roman"/>
          <w:b/>
          <w:sz w:val="36"/>
          <w:szCs w:val="36"/>
          <w:u w:val="single"/>
        </w:rPr>
      </w:pPr>
      <w:r w:rsidRPr="00DC37B4">
        <w:rPr>
          <w:rFonts w:ascii="Times New Roman" w:eastAsia="Times New Roman" w:hAnsi="Times New Roman" w:cs="Times New Roman"/>
          <w:b/>
          <w:sz w:val="36"/>
          <w:szCs w:val="36"/>
        </w:rPr>
        <w:t xml:space="preserve">6.1.6 </w:t>
      </w:r>
      <w:r>
        <w:rPr>
          <w:rFonts w:ascii="Times New Roman" w:eastAsia="Times New Roman" w:hAnsi="Times New Roman" w:cs="Times New Roman"/>
          <w:b/>
          <w:sz w:val="36"/>
          <w:szCs w:val="36"/>
          <w:u w:val="single"/>
        </w:rPr>
        <w:t xml:space="preserve">J = </w:t>
      </w:r>
      <w:proofErr w:type="spellStart"/>
      <w:r>
        <w:rPr>
          <w:rFonts w:ascii="Times New Roman" w:eastAsia="Times New Roman" w:hAnsi="Times New Roman" w:cs="Times New Roman"/>
          <w:b/>
          <w:sz w:val="36"/>
          <w:szCs w:val="36"/>
          <w:u w:val="single"/>
        </w:rPr>
        <w:t>deconvlucy</w:t>
      </w:r>
      <w:proofErr w:type="spellEnd"/>
      <w:r>
        <w:rPr>
          <w:rFonts w:ascii="Times New Roman" w:eastAsia="Times New Roman" w:hAnsi="Times New Roman" w:cs="Times New Roman"/>
          <w:b/>
          <w:sz w:val="36"/>
          <w:szCs w:val="36"/>
          <w:u w:val="single"/>
        </w:rPr>
        <w:t>(</w:t>
      </w:r>
      <w:proofErr w:type="gramStart"/>
      <w:r>
        <w:rPr>
          <w:rFonts w:ascii="Times New Roman" w:eastAsia="Times New Roman" w:hAnsi="Times New Roman" w:cs="Times New Roman"/>
          <w:b/>
          <w:sz w:val="36"/>
          <w:szCs w:val="36"/>
          <w:u w:val="single"/>
        </w:rPr>
        <w:t>I,INITPSF</w:t>
      </w:r>
      <w:proofErr w:type="gramEnd"/>
      <w:r>
        <w:rPr>
          <w:rFonts w:ascii="Times New Roman" w:eastAsia="Times New Roman" w:hAnsi="Times New Roman" w:cs="Times New Roman"/>
          <w:b/>
          <w:sz w:val="36"/>
          <w:szCs w:val="36"/>
          <w:u w:val="single"/>
        </w:rPr>
        <w:t>,100);</w:t>
      </w:r>
    </w:p>
    <w:p w:rsidR="00014D63" w:rsidRDefault="007B2550">
      <w:pPr>
        <w:spacing w:after="0" w:line="360" w:lineRule="auto"/>
        <w:jc w:val="both"/>
        <w:rPr>
          <w:rFonts w:ascii="Times New Roman" w:eastAsia="Times New Roman" w:hAnsi="Times New Roman" w:cs="Times New Roman"/>
          <w:sz w:val="36"/>
          <w:szCs w:val="36"/>
        </w:rPr>
      </w:pPr>
      <w:r w:rsidRPr="00DC37B4">
        <w:rPr>
          <w:rFonts w:ascii="Times New Roman" w:eastAsia="Times New Roman" w:hAnsi="Times New Roman" w:cs="Times New Roman"/>
          <w:sz w:val="32"/>
          <w:szCs w:val="32"/>
        </w:rPr>
        <w:t xml:space="preserve">This function applies </w:t>
      </w:r>
      <w:proofErr w:type="spellStart"/>
      <w:r w:rsidRPr="00DC37B4">
        <w:rPr>
          <w:rFonts w:ascii="Times New Roman" w:eastAsia="Times New Roman" w:hAnsi="Times New Roman" w:cs="Times New Roman"/>
          <w:sz w:val="32"/>
          <w:szCs w:val="32"/>
        </w:rPr>
        <w:t>lucy</w:t>
      </w:r>
      <w:proofErr w:type="spellEnd"/>
      <w:r w:rsidRPr="00DC37B4">
        <w:rPr>
          <w:rFonts w:ascii="Times New Roman" w:eastAsia="Times New Roman" w:hAnsi="Times New Roman" w:cs="Times New Roman"/>
          <w:sz w:val="32"/>
          <w:szCs w:val="32"/>
        </w:rPr>
        <w:t xml:space="preserve"> </w:t>
      </w:r>
      <w:proofErr w:type="spellStart"/>
      <w:r w:rsidRPr="00DC37B4">
        <w:rPr>
          <w:rFonts w:ascii="Times New Roman" w:eastAsia="Times New Roman" w:hAnsi="Times New Roman" w:cs="Times New Roman"/>
          <w:sz w:val="32"/>
          <w:szCs w:val="32"/>
        </w:rPr>
        <w:t>richardsontechnique</w:t>
      </w:r>
      <w:proofErr w:type="spellEnd"/>
      <w:r w:rsidRPr="00DC37B4">
        <w:rPr>
          <w:rFonts w:ascii="Times New Roman" w:eastAsia="Times New Roman" w:hAnsi="Times New Roman" w:cs="Times New Roman"/>
          <w:sz w:val="32"/>
          <w:szCs w:val="32"/>
        </w:rPr>
        <w:t xml:space="preserve"> to the image</w:t>
      </w:r>
      <w:r>
        <w:rPr>
          <w:rFonts w:ascii="Times New Roman" w:eastAsia="Times New Roman" w:hAnsi="Times New Roman" w:cs="Times New Roman"/>
          <w:sz w:val="36"/>
          <w:szCs w:val="36"/>
        </w:rPr>
        <w:t>.</w:t>
      </w:r>
    </w:p>
    <w:p w:rsidR="00014D63" w:rsidRDefault="007B2550">
      <w:pPr>
        <w:spacing w:after="0" w:line="360" w:lineRule="auto"/>
        <w:jc w:val="both"/>
        <w:rPr>
          <w:rFonts w:ascii="Times New Roman" w:eastAsia="Times New Roman" w:hAnsi="Times New Roman" w:cs="Times New Roman"/>
          <w:b/>
          <w:sz w:val="36"/>
          <w:szCs w:val="36"/>
          <w:u w:val="single"/>
        </w:rPr>
      </w:pPr>
      <w:r w:rsidRPr="00DC37B4">
        <w:rPr>
          <w:rFonts w:ascii="Times New Roman" w:eastAsia="Times New Roman" w:hAnsi="Times New Roman" w:cs="Times New Roman"/>
          <w:b/>
          <w:sz w:val="36"/>
          <w:szCs w:val="36"/>
        </w:rPr>
        <w:t xml:space="preserve">6.1.7 </w:t>
      </w:r>
      <w:r>
        <w:rPr>
          <w:rFonts w:ascii="Times New Roman" w:eastAsia="Times New Roman" w:hAnsi="Times New Roman" w:cs="Times New Roman"/>
          <w:b/>
          <w:sz w:val="36"/>
          <w:szCs w:val="36"/>
          <w:u w:val="single"/>
        </w:rPr>
        <w:t xml:space="preserve">[J, P] = </w:t>
      </w:r>
      <w:proofErr w:type="spellStart"/>
      <w:r>
        <w:rPr>
          <w:rFonts w:ascii="Times New Roman" w:eastAsia="Times New Roman" w:hAnsi="Times New Roman" w:cs="Times New Roman"/>
          <w:b/>
          <w:sz w:val="36"/>
          <w:szCs w:val="36"/>
          <w:u w:val="single"/>
        </w:rPr>
        <w:t>deconvreg</w:t>
      </w:r>
      <w:proofErr w:type="spellEnd"/>
      <w:r>
        <w:rPr>
          <w:rFonts w:ascii="Times New Roman" w:eastAsia="Times New Roman" w:hAnsi="Times New Roman" w:cs="Times New Roman"/>
          <w:b/>
          <w:sz w:val="36"/>
          <w:szCs w:val="36"/>
          <w:u w:val="single"/>
        </w:rPr>
        <w:t>(</w:t>
      </w:r>
      <w:proofErr w:type="gramStart"/>
      <w:r>
        <w:rPr>
          <w:rFonts w:ascii="Times New Roman" w:eastAsia="Times New Roman" w:hAnsi="Times New Roman" w:cs="Times New Roman"/>
          <w:b/>
          <w:sz w:val="36"/>
          <w:szCs w:val="36"/>
          <w:u w:val="single"/>
        </w:rPr>
        <w:t>I,INITPSF</w:t>
      </w:r>
      <w:proofErr w:type="gramEnd"/>
      <w:r>
        <w:rPr>
          <w:rFonts w:ascii="Times New Roman" w:eastAsia="Times New Roman" w:hAnsi="Times New Roman" w:cs="Times New Roman"/>
          <w:b/>
          <w:sz w:val="36"/>
          <w:szCs w:val="36"/>
          <w:u w:val="single"/>
        </w:rPr>
        <w:t xml:space="preserve">,2); </w:t>
      </w:r>
    </w:p>
    <w:p w:rsidR="00014D63" w:rsidRPr="00DC37B4" w:rsidRDefault="007B2550">
      <w:pPr>
        <w:spacing w:after="0" w:line="360" w:lineRule="auto"/>
        <w:jc w:val="both"/>
        <w:rPr>
          <w:rFonts w:ascii="Times New Roman" w:eastAsia="Times New Roman" w:hAnsi="Times New Roman" w:cs="Times New Roman"/>
          <w:b/>
          <w:sz w:val="32"/>
          <w:szCs w:val="32"/>
          <w:u w:val="single"/>
        </w:rPr>
      </w:pPr>
      <w:r w:rsidRPr="00DC37B4">
        <w:rPr>
          <w:rFonts w:ascii="Times New Roman" w:eastAsia="Times New Roman" w:hAnsi="Times New Roman" w:cs="Times New Roman"/>
          <w:sz w:val="32"/>
          <w:szCs w:val="32"/>
        </w:rPr>
        <w:t>This function applies deconvolution blind technique to the image</w:t>
      </w:r>
      <w:r w:rsidRPr="00DC37B4">
        <w:rPr>
          <w:rFonts w:ascii="Times New Roman" w:eastAsia="Times New Roman" w:hAnsi="Times New Roman" w:cs="Times New Roman"/>
          <w:b/>
          <w:sz w:val="32"/>
          <w:szCs w:val="32"/>
          <w:u w:val="single"/>
        </w:rPr>
        <w:t xml:space="preserve"> </w:t>
      </w:r>
    </w:p>
    <w:p w:rsidR="00014D63" w:rsidRDefault="007B2550">
      <w:pPr>
        <w:spacing w:after="0" w:line="360" w:lineRule="auto"/>
        <w:jc w:val="both"/>
        <w:rPr>
          <w:rFonts w:ascii="Times New Roman" w:eastAsia="Times New Roman" w:hAnsi="Times New Roman" w:cs="Times New Roman"/>
          <w:b/>
          <w:sz w:val="36"/>
          <w:szCs w:val="36"/>
          <w:u w:val="single"/>
        </w:rPr>
      </w:pPr>
      <w:proofErr w:type="gramStart"/>
      <w:r w:rsidRPr="00DC37B4">
        <w:rPr>
          <w:rFonts w:ascii="Times New Roman" w:eastAsia="Times New Roman" w:hAnsi="Times New Roman" w:cs="Times New Roman"/>
          <w:b/>
          <w:sz w:val="36"/>
          <w:szCs w:val="36"/>
        </w:rPr>
        <w:t xml:space="preserve">6.1.8  </w:t>
      </w:r>
      <w:r>
        <w:rPr>
          <w:rFonts w:ascii="Times New Roman" w:eastAsia="Times New Roman" w:hAnsi="Times New Roman" w:cs="Times New Roman"/>
          <w:b/>
          <w:sz w:val="36"/>
          <w:szCs w:val="36"/>
          <w:u w:val="single"/>
        </w:rPr>
        <w:t>[</w:t>
      </w:r>
      <w:proofErr w:type="spellStart"/>
      <w:proofErr w:type="gramEnd"/>
      <w:r>
        <w:rPr>
          <w:rFonts w:ascii="Times New Roman" w:eastAsia="Times New Roman" w:hAnsi="Times New Roman" w:cs="Times New Roman"/>
          <w:b/>
          <w:sz w:val="36"/>
          <w:szCs w:val="36"/>
          <w:u w:val="single"/>
        </w:rPr>
        <w:t>snrL</w:t>
      </w:r>
      <w:proofErr w:type="spellEnd"/>
      <w:r>
        <w:rPr>
          <w:rFonts w:ascii="Times New Roman" w:eastAsia="Times New Roman" w:hAnsi="Times New Roman" w:cs="Times New Roman"/>
          <w:b/>
          <w:sz w:val="36"/>
          <w:szCs w:val="36"/>
          <w:u w:val="single"/>
        </w:rPr>
        <w:t xml:space="preserve">, </w:t>
      </w:r>
      <w:proofErr w:type="spellStart"/>
      <w:r>
        <w:rPr>
          <w:rFonts w:ascii="Times New Roman" w:eastAsia="Times New Roman" w:hAnsi="Times New Roman" w:cs="Times New Roman"/>
          <w:b/>
          <w:sz w:val="36"/>
          <w:szCs w:val="36"/>
          <w:u w:val="single"/>
        </w:rPr>
        <w:t>snrK</w:t>
      </w:r>
      <w:proofErr w:type="spellEnd"/>
      <w:r>
        <w:rPr>
          <w:rFonts w:ascii="Times New Roman" w:eastAsia="Times New Roman" w:hAnsi="Times New Roman" w:cs="Times New Roman"/>
          <w:b/>
          <w:sz w:val="36"/>
          <w:szCs w:val="36"/>
          <w:u w:val="single"/>
        </w:rPr>
        <w:t xml:space="preserve">] = </w:t>
      </w:r>
      <w:proofErr w:type="spellStart"/>
      <w:r>
        <w:rPr>
          <w:rFonts w:ascii="Times New Roman" w:eastAsia="Times New Roman" w:hAnsi="Times New Roman" w:cs="Times New Roman"/>
          <w:b/>
          <w:sz w:val="36"/>
          <w:szCs w:val="36"/>
          <w:u w:val="single"/>
        </w:rPr>
        <w:t>psnr</w:t>
      </w:r>
      <w:proofErr w:type="spellEnd"/>
      <w:r>
        <w:rPr>
          <w:rFonts w:ascii="Times New Roman" w:eastAsia="Times New Roman" w:hAnsi="Times New Roman" w:cs="Times New Roman"/>
          <w:b/>
          <w:sz w:val="36"/>
          <w:szCs w:val="36"/>
          <w:u w:val="single"/>
        </w:rPr>
        <w:t>(I,J);</w:t>
      </w:r>
    </w:p>
    <w:p w:rsidR="00014D63" w:rsidRPr="00DC37B4" w:rsidRDefault="007B2550">
      <w:pPr>
        <w:spacing w:after="0" w:line="360" w:lineRule="auto"/>
        <w:jc w:val="both"/>
        <w:rPr>
          <w:rFonts w:ascii="Times New Roman" w:eastAsia="Times New Roman" w:hAnsi="Times New Roman" w:cs="Times New Roman"/>
          <w:sz w:val="32"/>
          <w:szCs w:val="32"/>
        </w:rPr>
      </w:pPr>
      <w:r w:rsidRPr="00DC37B4">
        <w:rPr>
          <w:rFonts w:ascii="Times New Roman" w:eastAsia="Times New Roman" w:hAnsi="Times New Roman" w:cs="Times New Roman"/>
          <w:sz w:val="32"/>
          <w:szCs w:val="32"/>
        </w:rPr>
        <w:t xml:space="preserve">It </w:t>
      </w:r>
      <w:proofErr w:type="spellStart"/>
      <w:proofErr w:type="gramStart"/>
      <w:r w:rsidRPr="00DC37B4">
        <w:rPr>
          <w:rFonts w:ascii="Times New Roman" w:eastAsia="Times New Roman" w:hAnsi="Times New Roman" w:cs="Times New Roman"/>
          <w:sz w:val="32"/>
          <w:szCs w:val="32"/>
        </w:rPr>
        <w:t>use</w:t>
      </w:r>
      <w:proofErr w:type="spellEnd"/>
      <w:proofErr w:type="gramEnd"/>
      <w:r w:rsidRPr="00DC37B4">
        <w:rPr>
          <w:rFonts w:ascii="Times New Roman" w:eastAsia="Times New Roman" w:hAnsi="Times New Roman" w:cs="Times New Roman"/>
          <w:sz w:val="32"/>
          <w:szCs w:val="32"/>
        </w:rPr>
        <w:t xml:space="preserve"> to calculate snr of the images. Above fu</w:t>
      </w:r>
      <w:r w:rsidR="00C461E3">
        <w:rPr>
          <w:rFonts w:ascii="Times New Roman" w:eastAsia="Times New Roman" w:hAnsi="Times New Roman" w:cs="Times New Roman"/>
          <w:sz w:val="32"/>
          <w:szCs w:val="32"/>
        </w:rPr>
        <w:t>n</w:t>
      </w:r>
      <w:r w:rsidRPr="00DC37B4">
        <w:rPr>
          <w:rFonts w:ascii="Times New Roman" w:eastAsia="Times New Roman" w:hAnsi="Times New Roman" w:cs="Times New Roman"/>
          <w:sz w:val="32"/>
          <w:szCs w:val="32"/>
        </w:rPr>
        <w:t>ction gives snr of I compared to j.</w:t>
      </w:r>
    </w:p>
    <w:p w:rsidR="00F43AF0" w:rsidRDefault="00F43AF0">
      <w:pPr>
        <w:spacing w:after="0" w:line="360" w:lineRule="auto"/>
        <w:jc w:val="both"/>
        <w:rPr>
          <w:rFonts w:ascii="Times New Roman" w:eastAsia="Times New Roman" w:hAnsi="Times New Roman" w:cs="Times New Roman"/>
          <w:sz w:val="36"/>
          <w:szCs w:val="36"/>
        </w:rPr>
      </w:pPr>
    </w:p>
    <w:p w:rsidR="00F43AF0" w:rsidRDefault="00F43AF0">
      <w:pPr>
        <w:spacing w:after="0" w:line="360" w:lineRule="auto"/>
        <w:jc w:val="both"/>
        <w:rPr>
          <w:rFonts w:ascii="Times New Roman" w:eastAsia="Times New Roman" w:hAnsi="Times New Roman" w:cs="Times New Roman"/>
          <w:sz w:val="36"/>
          <w:szCs w:val="36"/>
        </w:rPr>
      </w:pPr>
    </w:p>
    <w:p w:rsidR="00F43AF0" w:rsidRDefault="00F43AF0">
      <w:pPr>
        <w:spacing w:after="0" w:line="360" w:lineRule="auto"/>
        <w:jc w:val="both"/>
        <w:rPr>
          <w:rFonts w:ascii="Times New Roman" w:eastAsia="Times New Roman" w:hAnsi="Times New Roman" w:cs="Times New Roman"/>
          <w:sz w:val="36"/>
          <w:szCs w:val="36"/>
        </w:rPr>
      </w:pPr>
    </w:p>
    <w:p w:rsidR="00014D63" w:rsidRDefault="007B2550" w:rsidP="00F43AF0">
      <w:pPr>
        <w:pStyle w:val="Default"/>
        <w:spacing w:line="360" w:lineRule="auto"/>
        <w:rPr>
          <w:b/>
          <w:color w:val="auto"/>
          <w:sz w:val="36"/>
          <w:szCs w:val="36"/>
        </w:rPr>
      </w:pPr>
      <w:r>
        <w:rPr>
          <w:b/>
          <w:color w:val="auto"/>
          <w:sz w:val="36"/>
          <w:szCs w:val="36"/>
        </w:rPr>
        <w:lastRenderedPageBreak/>
        <w:t>6.2 UML DIAGRAMS:</w:t>
      </w:r>
    </w:p>
    <w:p w:rsidR="00014D63" w:rsidRDefault="00014D63">
      <w:pPr>
        <w:pStyle w:val="Default"/>
        <w:spacing w:line="360" w:lineRule="auto"/>
        <w:rPr>
          <w:b/>
          <w:color w:val="auto"/>
          <w:sz w:val="28"/>
          <w:szCs w:val="36"/>
        </w:rPr>
      </w:pPr>
    </w:p>
    <w:p w:rsidR="00014D63" w:rsidRDefault="00C461E3" w:rsidP="00DC37B4">
      <w:pPr>
        <w:pStyle w:val="Default"/>
        <w:spacing w:line="360" w:lineRule="auto"/>
        <w:ind w:firstLine="720"/>
        <w:jc w:val="both"/>
        <w:rPr>
          <w:color w:val="auto"/>
          <w:sz w:val="28"/>
          <w:szCs w:val="36"/>
        </w:rPr>
      </w:pPr>
      <w:r>
        <w:rPr>
          <w:color w:val="auto"/>
          <w:sz w:val="28"/>
          <w:szCs w:val="36"/>
        </w:rPr>
        <w:t>The UML</w:t>
      </w:r>
      <w:r w:rsidR="007B2550">
        <w:rPr>
          <w:color w:val="auto"/>
          <w:sz w:val="28"/>
          <w:szCs w:val="36"/>
        </w:rPr>
        <w:t xml:space="preserve"> is a language. It provides vocabulary and the results for combining words in that vocabulary </w:t>
      </w:r>
      <w:r>
        <w:rPr>
          <w:color w:val="auto"/>
          <w:sz w:val="28"/>
          <w:szCs w:val="36"/>
        </w:rPr>
        <w:t>for</w:t>
      </w:r>
      <w:r w:rsidR="007B2550">
        <w:rPr>
          <w:color w:val="auto"/>
          <w:sz w:val="28"/>
          <w:szCs w:val="36"/>
        </w:rPr>
        <w:t xml:space="preserve"> communication. A modelling language is language whose vocabulary and rules flows on the conceptual and physical representation of a system. </w:t>
      </w:r>
      <w:r>
        <w:rPr>
          <w:color w:val="auto"/>
          <w:sz w:val="28"/>
          <w:szCs w:val="36"/>
        </w:rPr>
        <w:t>A modelling language such as UML</w:t>
      </w:r>
      <w:r w:rsidR="007B2550">
        <w:rPr>
          <w:color w:val="auto"/>
          <w:sz w:val="28"/>
          <w:szCs w:val="36"/>
        </w:rPr>
        <w:t xml:space="preserve"> is a standard language for software blue prints. </w:t>
      </w:r>
    </w:p>
    <w:p w:rsidR="00014D63" w:rsidRDefault="00C461E3">
      <w:pPr>
        <w:pStyle w:val="Default"/>
        <w:spacing w:line="360" w:lineRule="auto"/>
        <w:jc w:val="both"/>
        <w:rPr>
          <w:color w:val="auto"/>
          <w:sz w:val="28"/>
          <w:szCs w:val="36"/>
        </w:rPr>
      </w:pPr>
      <w:r>
        <w:rPr>
          <w:color w:val="auto"/>
          <w:sz w:val="28"/>
          <w:szCs w:val="36"/>
        </w:rPr>
        <w:t xml:space="preserve">                       The UML</w:t>
      </w:r>
      <w:r w:rsidR="007B2550">
        <w:rPr>
          <w:color w:val="auto"/>
          <w:sz w:val="28"/>
          <w:szCs w:val="36"/>
        </w:rPr>
        <w:t xml:space="preserve"> is a language for visualizing, specifying, constructing and documenting. The software intensive </w:t>
      </w:r>
      <w:proofErr w:type="spellStart"/>
      <w:r w:rsidR="007B2550">
        <w:rPr>
          <w:color w:val="auto"/>
          <w:sz w:val="28"/>
          <w:szCs w:val="36"/>
        </w:rPr>
        <w:t>articrafts</w:t>
      </w:r>
      <w:proofErr w:type="spellEnd"/>
      <w:r>
        <w:rPr>
          <w:color w:val="auto"/>
          <w:sz w:val="28"/>
          <w:szCs w:val="36"/>
        </w:rPr>
        <w:t xml:space="preserve"> </w:t>
      </w:r>
      <w:r w:rsidR="007B2550">
        <w:rPr>
          <w:color w:val="auto"/>
          <w:sz w:val="28"/>
          <w:szCs w:val="36"/>
        </w:rPr>
        <w:t>of a system.</w:t>
      </w:r>
    </w:p>
    <w:p w:rsidR="00014D63" w:rsidRDefault="007B2550">
      <w:pPr>
        <w:pStyle w:val="Default"/>
        <w:spacing w:line="360" w:lineRule="auto"/>
        <w:jc w:val="both"/>
        <w:rPr>
          <w:color w:val="auto"/>
          <w:sz w:val="28"/>
          <w:szCs w:val="36"/>
        </w:rPr>
      </w:pPr>
      <w:r>
        <w:rPr>
          <w:color w:val="auto"/>
          <w:sz w:val="28"/>
          <w:szCs w:val="36"/>
        </w:rPr>
        <w:t>UML diagram are classified into two categories:</w:t>
      </w:r>
    </w:p>
    <w:p w:rsidR="00014D63" w:rsidRDefault="007B2550">
      <w:pPr>
        <w:pStyle w:val="Default"/>
        <w:spacing w:line="360" w:lineRule="auto"/>
        <w:jc w:val="both"/>
        <w:rPr>
          <w:color w:val="auto"/>
          <w:sz w:val="28"/>
          <w:szCs w:val="36"/>
        </w:rPr>
      </w:pPr>
      <w:r>
        <w:rPr>
          <w:color w:val="auto"/>
          <w:sz w:val="28"/>
          <w:szCs w:val="36"/>
        </w:rPr>
        <w:t xml:space="preserve">1. Structural or static </w:t>
      </w:r>
    </w:p>
    <w:p w:rsidR="00014D63" w:rsidRDefault="007B2550">
      <w:pPr>
        <w:pStyle w:val="Default"/>
        <w:spacing w:line="360" w:lineRule="auto"/>
        <w:jc w:val="both"/>
        <w:rPr>
          <w:color w:val="auto"/>
          <w:sz w:val="28"/>
          <w:szCs w:val="36"/>
        </w:rPr>
      </w:pPr>
      <w:r>
        <w:rPr>
          <w:color w:val="auto"/>
          <w:sz w:val="28"/>
          <w:szCs w:val="36"/>
        </w:rPr>
        <w:t xml:space="preserve">2. Dynamic or behavioural </w:t>
      </w:r>
    </w:p>
    <w:p w:rsidR="00014D63" w:rsidRDefault="007B2550">
      <w:pPr>
        <w:pStyle w:val="Default"/>
        <w:spacing w:line="360" w:lineRule="auto"/>
        <w:jc w:val="both"/>
        <w:rPr>
          <w:color w:val="auto"/>
          <w:sz w:val="28"/>
          <w:szCs w:val="36"/>
        </w:rPr>
      </w:pPr>
      <w:r>
        <w:rPr>
          <w:color w:val="auto"/>
          <w:sz w:val="28"/>
          <w:szCs w:val="36"/>
        </w:rPr>
        <w:t xml:space="preserve">Structural Model contains </w:t>
      </w:r>
    </w:p>
    <w:p w:rsidR="00014D63" w:rsidRDefault="007B2550">
      <w:pPr>
        <w:pStyle w:val="Default"/>
        <w:spacing w:line="360" w:lineRule="auto"/>
        <w:jc w:val="both"/>
        <w:rPr>
          <w:color w:val="auto"/>
          <w:sz w:val="28"/>
          <w:szCs w:val="36"/>
        </w:rPr>
      </w:pPr>
      <w:r>
        <w:rPr>
          <w:color w:val="auto"/>
          <w:sz w:val="28"/>
          <w:szCs w:val="36"/>
        </w:rPr>
        <w:t xml:space="preserve">       Classes, object, use case, component and deployment.</w:t>
      </w:r>
    </w:p>
    <w:p w:rsidR="00014D63" w:rsidRDefault="007B2550">
      <w:pPr>
        <w:pStyle w:val="Default"/>
        <w:spacing w:line="360" w:lineRule="auto"/>
        <w:jc w:val="both"/>
        <w:rPr>
          <w:color w:val="auto"/>
          <w:sz w:val="28"/>
          <w:szCs w:val="36"/>
        </w:rPr>
      </w:pPr>
      <w:r>
        <w:rPr>
          <w:color w:val="auto"/>
          <w:sz w:val="28"/>
          <w:szCs w:val="36"/>
        </w:rPr>
        <w:t>Behavioural Model contains:</w:t>
      </w:r>
    </w:p>
    <w:p w:rsidR="00014D63" w:rsidRDefault="007B2550">
      <w:pPr>
        <w:pStyle w:val="Default"/>
        <w:spacing w:line="360" w:lineRule="auto"/>
        <w:jc w:val="both"/>
        <w:rPr>
          <w:color w:val="auto"/>
          <w:sz w:val="28"/>
          <w:szCs w:val="36"/>
        </w:rPr>
      </w:pPr>
      <w:r>
        <w:rPr>
          <w:color w:val="auto"/>
          <w:sz w:val="28"/>
          <w:szCs w:val="36"/>
        </w:rPr>
        <w:t xml:space="preserve">      Collaboration, State chart and activity. </w:t>
      </w:r>
    </w:p>
    <w:p w:rsidR="00014D63" w:rsidRDefault="0026108D">
      <w:pPr>
        <w:pStyle w:val="Default"/>
        <w:spacing w:line="360" w:lineRule="auto"/>
        <w:rPr>
          <w:color w:val="auto"/>
          <w:sz w:val="28"/>
          <w:szCs w:val="36"/>
        </w:rPr>
      </w:pPr>
      <w:r>
        <w:rPr>
          <w:noProof/>
          <w:color w:val="auto"/>
          <w:sz w:val="28"/>
          <w:szCs w:val="36"/>
          <w:lang w:val="en-US" w:bidi="te-IN"/>
        </w:rPr>
        <w:drawing>
          <wp:anchor distT="0" distB="0" distL="114300" distR="114300" simplePos="0" relativeHeight="251674624" behindDoc="1" locked="0" layoutInCell="1" allowOverlap="1">
            <wp:simplePos x="0" y="0"/>
            <wp:positionH relativeFrom="margin">
              <wp:align>left</wp:align>
            </wp:positionH>
            <wp:positionV relativeFrom="paragraph">
              <wp:posOffset>292735</wp:posOffset>
            </wp:positionV>
            <wp:extent cx="5466080" cy="2881630"/>
            <wp:effectExtent l="0" t="0" r="1270" b="0"/>
            <wp:wrapTight wrapText="bothSides">
              <wp:wrapPolygon edited="0">
                <wp:start x="0" y="0"/>
                <wp:lineTo x="0" y="21419"/>
                <wp:lineTo x="21530" y="21419"/>
                <wp:lineTo x="2153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ml-1.jpg"/>
                    <pic:cNvPicPr/>
                  </pic:nvPicPr>
                  <pic:blipFill>
                    <a:blip r:embed="rId173">
                      <a:extLst>
                        <a:ext uri="{28A0092B-C50C-407E-A947-70E740481C1C}">
                          <a14:useLocalDpi xmlns:a14="http://schemas.microsoft.com/office/drawing/2010/main" val="0"/>
                        </a:ext>
                      </a:extLst>
                    </a:blip>
                    <a:stretch>
                      <a:fillRect/>
                    </a:stretch>
                  </pic:blipFill>
                  <pic:spPr>
                    <a:xfrm>
                      <a:off x="0" y="0"/>
                      <a:ext cx="5466080" cy="2881630"/>
                    </a:xfrm>
                    <a:prstGeom prst="rect">
                      <a:avLst/>
                    </a:prstGeom>
                  </pic:spPr>
                </pic:pic>
              </a:graphicData>
            </a:graphic>
            <wp14:sizeRelH relativeFrom="page">
              <wp14:pctWidth>0</wp14:pctWidth>
            </wp14:sizeRelH>
            <wp14:sizeRelV relativeFrom="page">
              <wp14:pctHeight>0</wp14:pctHeight>
            </wp14:sizeRelV>
          </wp:anchor>
        </w:drawing>
      </w:r>
    </w:p>
    <w:p w:rsidR="00014D63" w:rsidRDefault="007B2550" w:rsidP="00F43AF0">
      <w:pPr>
        <w:pStyle w:val="Default"/>
        <w:tabs>
          <w:tab w:val="left" w:pos="630"/>
        </w:tabs>
        <w:spacing w:line="360" w:lineRule="auto"/>
        <w:jc w:val="both"/>
        <w:rPr>
          <w:b/>
          <w:color w:val="auto"/>
          <w:sz w:val="32"/>
          <w:szCs w:val="32"/>
        </w:rPr>
      </w:pPr>
      <w:r>
        <w:rPr>
          <w:b/>
          <w:color w:val="auto"/>
          <w:sz w:val="32"/>
          <w:szCs w:val="32"/>
        </w:rPr>
        <w:lastRenderedPageBreak/>
        <w:t xml:space="preserve">6.2.1 </w:t>
      </w:r>
      <w:r w:rsidRPr="00F43AF0">
        <w:rPr>
          <w:b/>
          <w:color w:val="auto"/>
          <w:sz w:val="32"/>
          <w:szCs w:val="32"/>
          <w:u w:val="single"/>
        </w:rPr>
        <w:t>Sequence Diagram:</w:t>
      </w:r>
    </w:p>
    <w:p w:rsidR="00014D63" w:rsidRDefault="007B2550" w:rsidP="00F43AF0">
      <w:pPr>
        <w:pStyle w:val="Default"/>
        <w:spacing w:line="360" w:lineRule="auto"/>
        <w:ind w:firstLine="720"/>
        <w:jc w:val="both"/>
        <w:rPr>
          <w:b/>
          <w:color w:val="auto"/>
          <w:sz w:val="28"/>
          <w:szCs w:val="36"/>
          <w:u w:val="single"/>
        </w:rPr>
      </w:pPr>
      <w:r>
        <w:rPr>
          <w:color w:val="auto"/>
          <w:sz w:val="28"/>
          <w:szCs w:val="36"/>
        </w:rPr>
        <w:t>Interaction diagram is called is sequence diagram. Interaction diagram describes patterns of communication among a set of interaction objects. An object interacts with another object by sending messages, arguments may be passed along with a message and they are found to be parameters of executing methods in the receiving objects.</w:t>
      </w:r>
    </w:p>
    <w:p w:rsidR="00014D63" w:rsidRPr="00D77991" w:rsidRDefault="007B2550">
      <w:pPr>
        <w:pStyle w:val="Default"/>
        <w:spacing w:line="360" w:lineRule="auto"/>
        <w:jc w:val="both"/>
        <w:rPr>
          <w:b/>
          <w:color w:val="auto"/>
          <w:sz w:val="28"/>
          <w:szCs w:val="28"/>
        </w:rPr>
      </w:pPr>
      <w:r w:rsidRPr="00D77991">
        <w:rPr>
          <w:b/>
          <w:color w:val="auto"/>
          <w:sz w:val="28"/>
          <w:szCs w:val="28"/>
        </w:rPr>
        <w:t>In this Diagram, the Objects are:</w:t>
      </w:r>
    </w:p>
    <w:p w:rsidR="00014D63" w:rsidRDefault="007B2550">
      <w:pPr>
        <w:pStyle w:val="Default"/>
        <w:spacing w:line="360" w:lineRule="auto"/>
        <w:jc w:val="both"/>
        <w:rPr>
          <w:color w:val="auto"/>
          <w:sz w:val="28"/>
          <w:szCs w:val="36"/>
        </w:rPr>
      </w:pPr>
      <w:r>
        <w:rPr>
          <w:color w:val="auto"/>
          <w:sz w:val="28"/>
          <w:szCs w:val="36"/>
        </w:rPr>
        <w:t>1.Blur image</w:t>
      </w:r>
    </w:p>
    <w:p w:rsidR="00014D63" w:rsidRDefault="007B2550">
      <w:pPr>
        <w:pStyle w:val="Default"/>
        <w:spacing w:line="360" w:lineRule="auto"/>
        <w:jc w:val="both"/>
        <w:rPr>
          <w:color w:val="auto"/>
          <w:sz w:val="28"/>
          <w:szCs w:val="36"/>
        </w:rPr>
      </w:pPr>
      <w:r>
        <w:rPr>
          <w:color w:val="auto"/>
          <w:sz w:val="28"/>
          <w:szCs w:val="36"/>
        </w:rPr>
        <w:t>2.PSF values</w:t>
      </w:r>
    </w:p>
    <w:p w:rsidR="00014D63" w:rsidRDefault="007B2550">
      <w:pPr>
        <w:pStyle w:val="Default"/>
        <w:spacing w:line="360" w:lineRule="auto"/>
        <w:jc w:val="both"/>
        <w:rPr>
          <w:color w:val="auto"/>
          <w:sz w:val="28"/>
          <w:szCs w:val="36"/>
        </w:rPr>
      </w:pPr>
      <w:r>
        <w:rPr>
          <w:color w:val="auto"/>
          <w:sz w:val="28"/>
          <w:szCs w:val="36"/>
        </w:rPr>
        <w:t>3.Deconvolution Methods</w:t>
      </w:r>
    </w:p>
    <w:p w:rsidR="00014D63" w:rsidRDefault="007B2550">
      <w:pPr>
        <w:pStyle w:val="Default"/>
        <w:spacing w:line="360" w:lineRule="auto"/>
        <w:jc w:val="both"/>
        <w:rPr>
          <w:color w:val="auto"/>
          <w:sz w:val="28"/>
          <w:szCs w:val="36"/>
        </w:rPr>
      </w:pPr>
      <w:r>
        <w:rPr>
          <w:color w:val="auto"/>
          <w:sz w:val="28"/>
          <w:szCs w:val="36"/>
        </w:rPr>
        <w:t>4.SNR values</w:t>
      </w:r>
    </w:p>
    <w:p w:rsidR="00014D63" w:rsidRPr="00D77991" w:rsidRDefault="007B2550">
      <w:pPr>
        <w:pStyle w:val="Default"/>
        <w:spacing w:line="360" w:lineRule="auto"/>
        <w:jc w:val="both"/>
        <w:rPr>
          <w:b/>
          <w:color w:val="auto"/>
          <w:sz w:val="28"/>
          <w:szCs w:val="28"/>
        </w:rPr>
      </w:pPr>
      <w:r w:rsidRPr="00D77991">
        <w:rPr>
          <w:b/>
          <w:color w:val="auto"/>
          <w:sz w:val="28"/>
          <w:szCs w:val="28"/>
        </w:rPr>
        <w:t xml:space="preserve">In this Diagram, the </w:t>
      </w:r>
      <w:r w:rsidR="00BB636F" w:rsidRPr="00D77991">
        <w:rPr>
          <w:b/>
          <w:color w:val="auto"/>
          <w:sz w:val="28"/>
          <w:szCs w:val="28"/>
        </w:rPr>
        <w:t>Pre-Defined</w:t>
      </w:r>
      <w:r w:rsidRPr="00D77991">
        <w:rPr>
          <w:b/>
          <w:color w:val="auto"/>
          <w:sz w:val="28"/>
          <w:szCs w:val="28"/>
        </w:rPr>
        <w:t xml:space="preserve"> Functions are:</w:t>
      </w:r>
    </w:p>
    <w:p w:rsidR="00014D63" w:rsidRDefault="007B2550">
      <w:pPr>
        <w:pStyle w:val="Default"/>
        <w:numPr>
          <w:ilvl w:val="0"/>
          <w:numId w:val="6"/>
        </w:numPr>
        <w:spacing w:line="360" w:lineRule="auto"/>
        <w:jc w:val="both"/>
        <w:rPr>
          <w:color w:val="auto"/>
          <w:sz w:val="28"/>
          <w:szCs w:val="36"/>
        </w:rPr>
      </w:pPr>
      <w:r>
        <w:rPr>
          <w:color w:val="auto"/>
          <w:sz w:val="28"/>
          <w:szCs w:val="36"/>
        </w:rPr>
        <w:t>Converting image into digital form.</w:t>
      </w:r>
    </w:p>
    <w:p w:rsidR="00014D63" w:rsidRDefault="007B2550">
      <w:pPr>
        <w:pStyle w:val="Default"/>
        <w:numPr>
          <w:ilvl w:val="0"/>
          <w:numId w:val="6"/>
        </w:numPr>
        <w:spacing w:line="360" w:lineRule="auto"/>
        <w:jc w:val="both"/>
        <w:rPr>
          <w:color w:val="auto"/>
          <w:sz w:val="28"/>
          <w:szCs w:val="36"/>
        </w:rPr>
      </w:pPr>
      <w:r>
        <w:rPr>
          <w:color w:val="auto"/>
          <w:sz w:val="28"/>
          <w:szCs w:val="36"/>
        </w:rPr>
        <w:t xml:space="preserve">Appling </w:t>
      </w:r>
      <w:r w:rsidR="00BB636F">
        <w:rPr>
          <w:color w:val="auto"/>
          <w:sz w:val="28"/>
          <w:szCs w:val="36"/>
        </w:rPr>
        <w:t xml:space="preserve">deconvolution </w:t>
      </w:r>
      <w:proofErr w:type="gramStart"/>
      <w:r w:rsidR="00BB636F">
        <w:rPr>
          <w:color w:val="auto"/>
          <w:sz w:val="28"/>
          <w:szCs w:val="36"/>
        </w:rPr>
        <w:t>functions</w:t>
      </w:r>
      <w:r>
        <w:rPr>
          <w:color w:val="auto"/>
          <w:sz w:val="28"/>
          <w:szCs w:val="36"/>
        </w:rPr>
        <w:t xml:space="preserve"> .</w:t>
      </w:r>
      <w:proofErr w:type="gramEnd"/>
    </w:p>
    <w:p w:rsidR="00014D63" w:rsidRPr="00F43AF0" w:rsidRDefault="00F43AF0" w:rsidP="00F43AF0">
      <w:pPr>
        <w:pStyle w:val="Default"/>
        <w:numPr>
          <w:ilvl w:val="0"/>
          <w:numId w:val="6"/>
        </w:numPr>
        <w:spacing w:line="360" w:lineRule="auto"/>
        <w:jc w:val="both"/>
        <w:rPr>
          <w:color w:val="auto"/>
          <w:sz w:val="28"/>
          <w:szCs w:val="36"/>
        </w:rPr>
      </w:pPr>
      <w:r>
        <w:rPr>
          <w:noProof/>
          <w:color w:val="auto"/>
          <w:sz w:val="28"/>
          <w:szCs w:val="36"/>
          <w:lang w:val="en-US" w:bidi="te-IN"/>
        </w:rPr>
        <w:drawing>
          <wp:anchor distT="0" distB="0" distL="114300" distR="114300" simplePos="0" relativeHeight="251672576" behindDoc="1" locked="0" layoutInCell="1" allowOverlap="1">
            <wp:simplePos x="0" y="0"/>
            <wp:positionH relativeFrom="column">
              <wp:posOffset>79375</wp:posOffset>
            </wp:positionH>
            <wp:positionV relativeFrom="paragraph">
              <wp:posOffset>436880</wp:posOffset>
            </wp:positionV>
            <wp:extent cx="5942965" cy="3269615"/>
            <wp:effectExtent l="0" t="0" r="635" b="6985"/>
            <wp:wrapTight wrapText="bothSides">
              <wp:wrapPolygon edited="0">
                <wp:start x="0" y="0"/>
                <wp:lineTo x="0" y="21520"/>
                <wp:lineTo x="21533" y="21520"/>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1.jp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5942965" cy="3269615"/>
                    </a:xfrm>
                    <a:prstGeom prst="rect">
                      <a:avLst/>
                    </a:prstGeom>
                  </pic:spPr>
                </pic:pic>
              </a:graphicData>
            </a:graphic>
            <wp14:sizeRelH relativeFrom="page">
              <wp14:pctWidth>0</wp14:pctWidth>
            </wp14:sizeRelH>
            <wp14:sizeRelV relativeFrom="page">
              <wp14:pctHeight>0</wp14:pctHeight>
            </wp14:sizeRelV>
          </wp:anchor>
        </w:drawing>
      </w:r>
      <w:r w:rsidR="007B2550">
        <w:rPr>
          <w:color w:val="auto"/>
          <w:sz w:val="28"/>
          <w:szCs w:val="36"/>
        </w:rPr>
        <w:t>Generating SNR values.</w:t>
      </w:r>
    </w:p>
    <w:p w:rsidR="00014D63" w:rsidRPr="0026108D" w:rsidRDefault="007B2550">
      <w:pPr>
        <w:pStyle w:val="Default"/>
        <w:spacing w:line="360" w:lineRule="auto"/>
        <w:rPr>
          <w:b/>
          <w:color w:val="auto"/>
          <w:sz w:val="36"/>
          <w:szCs w:val="36"/>
        </w:rPr>
      </w:pPr>
      <w:r>
        <w:rPr>
          <w:b/>
          <w:color w:val="auto"/>
          <w:sz w:val="36"/>
          <w:szCs w:val="36"/>
        </w:rPr>
        <w:lastRenderedPageBreak/>
        <w:t>6.2.2Activity Diagram:</w:t>
      </w:r>
    </w:p>
    <w:p w:rsidR="0005349D" w:rsidRDefault="007B2550" w:rsidP="0005349D">
      <w:pPr>
        <w:pStyle w:val="Default"/>
        <w:spacing w:line="360" w:lineRule="auto"/>
        <w:ind w:firstLine="720"/>
        <w:jc w:val="both"/>
        <w:rPr>
          <w:color w:val="auto"/>
          <w:sz w:val="28"/>
          <w:szCs w:val="36"/>
        </w:rPr>
      </w:pPr>
      <w:r>
        <w:rPr>
          <w:color w:val="auto"/>
          <w:sz w:val="28"/>
          <w:szCs w:val="36"/>
        </w:rPr>
        <w:t xml:space="preserve">An Activity diagram describes the work flow in steps between activities and actions with support for interaction and concurrency behaviour of the system. These are </w:t>
      </w:r>
      <w:proofErr w:type="gramStart"/>
      <w:r>
        <w:rPr>
          <w:color w:val="auto"/>
          <w:sz w:val="28"/>
          <w:szCs w:val="36"/>
        </w:rPr>
        <w:t>similar to</w:t>
      </w:r>
      <w:proofErr w:type="gramEnd"/>
      <w:r>
        <w:rPr>
          <w:color w:val="auto"/>
          <w:sz w:val="28"/>
          <w:szCs w:val="36"/>
        </w:rPr>
        <w:t xml:space="preserve"> state diagram because activities of the state of doing something. These can show activities, that are conditional or </w:t>
      </w:r>
      <w:proofErr w:type="spellStart"/>
      <w:proofErr w:type="gramStart"/>
      <w:r>
        <w:rPr>
          <w:color w:val="auto"/>
          <w:sz w:val="28"/>
          <w:szCs w:val="36"/>
        </w:rPr>
        <w:t>parallel.The</w:t>
      </w:r>
      <w:proofErr w:type="spellEnd"/>
      <w:proofErr w:type="gramEnd"/>
      <w:r>
        <w:rPr>
          <w:color w:val="auto"/>
          <w:sz w:val="28"/>
          <w:szCs w:val="36"/>
        </w:rPr>
        <w:t xml:space="preserve"> Objects identified are Converting image into digital </w:t>
      </w:r>
      <w:proofErr w:type="spellStart"/>
      <w:r>
        <w:rPr>
          <w:color w:val="auto"/>
          <w:sz w:val="28"/>
          <w:szCs w:val="36"/>
        </w:rPr>
        <w:t>form,Appling</w:t>
      </w:r>
      <w:proofErr w:type="spellEnd"/>
      <w:r>
        <w:rPr>
          <w:color w:val="auto"/>
          <w:sz w:val="28"/>
          <w:szCs w:val="36"/>
        </w:rPr>
        <w:t xml:space="preserve"> deconvolution  functions ,Generating SNR values.</w:t>
      </w:r>
    </w:p>
    <w:p w:rsidR="0005349D" w:rsidRPr="0005349D" w:rsidRDefault="0005349D" w:rsidP="0005349D">
      <w:pPr>
        <w:pStyle w:val="Default"/>
        <w:spacing w:line="360" w:lineRule="auto"/>
        <w:jc w:val="both"/>
        <w:rPr>
          <w:b/>
          <w:bCs/>
          <w:color w:val="auto"/>
          <w:sz w:val="28"/>
          <w:szCs w:val="36"/>
          <w:u w:val="single"/>
        </w:rPr>
      </w:pPr>
      <w:r>
        <w:rPr>
          <w:b/>
          <w:bCs/>
          <w:color w:val="auto"/>
          <w:sz w:val="28"/>
          <w:szCs w:val="36"/>
          <w:u w:val="single"/>
        </w:rPr>
        <w:t>Components:</w:t>
      </w:r>
    </w:p>
    <w:p w:rsidR="0005349D" w:rsidRDefault="0005349D" w:rsidP="0005349D">
      <w:pPr>
        <w:pStyle w:val="Default"/>
        <w:spacing w:line="360" w:lineRule="auto"/>
        <w:jc w:val="both"/>
        <w:rPr>
          <w:color w:val="auto"/>
          <w:sz w:val="28"/>
          <w:szCs w:val="36"/>
        </w:rPr>
      </w:pPr>
      <w:r>
        <w:rPr>
          <w:color w:val="auto"/>
          <w:sz w:val="28"/>
          <w:szCs w:val="36"/>
        </w:rPr>
        <w:t>1.Blur image</w:t>
      </w:r>
    </w:p>
    <w:p w:rsidR="0005349D" w:rsidRDefault="0005349D" w:rsidP="0005349D">
      <w:pPr>
        <w:pStyle w:val="Default"/>
        <w:spacing w:line="360" w:lineRule="auto"/>
        <w:jc w:val="both"/>
        <w:rPr>
          <w:color w:val="auto"/>
          <w:sz w:val="28"/>
          <w:szCs w:val="36"/>
        </w:rPr>
      </w:pPr>
      <w:r>
        <w:rPr>
          <w:color w:val="auto"/>
          <w:sz w:val="28"/>
          <w:szCs w:val="36"/>
        </w:rPr>
        <w:t>2.PSF values</w:t>
      </w:r>
    </w:p>
    <w:p w:rsidR="0005349D" w:rsidRDefault="0005349D" w:rsidP="0005349D">
      <w:pPr>
        <w:pStyle w:val="Default"/>
        <w:spacing w:line="360" w:lineRule="auto"/>
        <w:jc w:val="both"/>
        <w:rPr>
          <w:color w:val="auto"/>
          <w:sz w:val="28"/>
          <w:szCs w:val="36"/>
        </w:rPr>
      </w:pPr>
      <w:r>
        <w:rPr>
          <w:color w:val="auto"/>
          <w:sz w:val="28"/>
          <w:szCs w:val="36"/>
        </w:rPr>
        <w:t>3.Deconvolution Methods</w:t>
      </w:r>
    </w:p>
    <w:p w:rsidR="00E21304" w:rsidRPr="00CC0BC6" w:rsidRDefault="0005349D" w:rsidP="00CC0BC6">
      <w:pPr>
        <w:pStyle w:val="Default"/>
        <w:spacing w:line="360" w:lineRule="auto"/>
        <w:jc w:val="both"/>
        <w:rPr>
          <w:color w:val="auto"/>
          <w:sz w:val="28"/>
          <w:szCs w:val="36"/>
        </w:rPr>
      </w:pPr>
      <w:r>
        <w:rPr>
          <w:noProof/>
          <w:color w:val="auto"/>
          <w:sz w:val="28"/>
          <w:szCs w:val="36"/>
          <w:lang w:val="en-US" w:bidi="te-IN"/>
        </w:rPr>
        <w:drawing>
          <wp:anchor distT="0" distB="0" distL="114300" distR="114300" simplePos="0" relativeHeight="251675648" behindDoc="1" locked="0" layoutInCell="1" allowOverlap="1">
            <wp:simplePos x="0" y="0"/>
            <wp:positionH relativeFrom="margin">
              <wp:align>right</wp:align>
            </wp:positionH>
            <wp:positionV relativeFrom="paragraph">
              <wp:posOffset>305435</wp:posOffset>
            </wp:positionV>
            <wp:extent cx="5942965" cy="4412615"/>
            <wp:effectExtent l="0" t="0" r="635" b="6985"/>
            <wp:wrapTight wrapText="bothSides">
              <wp:wrapPolygon edited="0">
                <wp:start x="0" y="0"/>
                <wp:lineTo x="0" y="21541"/>
                <wp:lineTo x="21533" y="21541"/>
                <wp:lineTo x="2153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1.jp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5948514" cy="4416908"/>
                    </a:xfrm>
                    <a:prstGeom prst="rect">
                      <a:avLst/>
                    </a:prstGeom>
                  </pic:spPr>
                </pic:pic>
              </a:graphicData>
            </a:graphic>
            <wp14:sizeRelH relativeFrom="page">
              <wp14:pctWidth>0</wp14:pctWidth>
            </wp14:sizeRelH>
            <wp14:sizeRelV relativeFrom="page">
              <wp14:pctHeight>0</wp14:pctHeight>
            </wp14:sizeRelV>
          </wp:anchor>
        </w:drawing>
      </w:r>
      <w:r>
        <w:rPr>
          <w:color w:val="auto"/>
          <w:sz w:val="28"/>
          <w:szCs w:val="36"/>
        </w:rPr>
        <w:t>4.SNR values</w:t>
      </w:r>
    </w:p>
    <w:p w:rsidR="00014D63" w:rsidRDefault="00BB636F" w:rsidP="00F43AF0">
      <w:pPr>
        <w:pStyle w:val="Default"/>
        <w:spacing w:line="360" w:lineRule="auto"/>
        <w:rPr>
          <w:b/>
          <w:color w:val="auto"/>
          <w:sz w:val="36"/>
          <w:szCs w:val="36"/>
        </w:rPr>
      </w:pPr>
      <w:r>
        <w:rPr>
          <w:b/>
          <w:color w:val="auto"/>
          <w:sz w:val="36"/>
          <w:szCs w:val="36"/>
        </w:rPr>
        <w:lastRenderedPageBreak/>
        <w:t>6.2.3</w:t>
      </w:r>
      <w:r w:rsidR="007B2550">
        <w:rPr>
          <w:b/>
          <w:color w:val="auto"/>
          <w:sz w:val="36"/>
          <w:szCs w:val="36"/>
        </w:rPr>
        <w:t xml:space="preserve"> Component Diagram:</w:t>
      </w:r>
    </w:p>
    <w:p w:rsidR="00014D63" w:rsidRDefault="007B2550" w:rsidP="00F43AF0">
      <w:pPr>
        <w:pStyle w:val="Default"/>
        <w:spacing w:line="360" w:lineRule="auto"/>
        <w:ind w:firstLine="720"/>
        <w:jc w:val="both"/>
        <w:rPr>
          <w:color w:val="auto"/>
          <w:sz w:val="28"/>
          <w:szCs w:val="36"/>
        </w:rPr>
      </w:pPr>
      <w:r>
        <w:rPr>
          <w:color w:val="auto"/>
          <w:sz w:val="28"/>
          <w:szCs w:val="36"/>
        </w:rPr>
        <w:t xml:space="preserve">Component diagram in </w:t>
      </w:r>
      <w:proofErr w:type="spellStart"/>
      <w:r>
        <w:rPr>
          <w:color w:val="auto"/>
          <w:sz w:val="28"/>
          <w:szCs w:val="36"/>
        </w:rPr>
        <w:t>uml</w:t>
      </w:r>
      <w:proofErr w:type="spellEnd"/>
      <w:r>
        <w:rPr>
          <w:color w:val="auto"/>
          <w:sz w:val="28"/>
          <w:szCs w:val="36"/>
        </w:rPr>
        <w:t xml:space="preserve"> depicts how components are wired together to form longer components and software systems. The components are wired together while using an assembly connector to connect the required.</w:t>
      </w:r>
    </w:p>
    <w:p w:rsidR="00014D63" w:rsidRDefault="007B2550">
      <w:pPr>
        <w:pStyle w:val="Default"/>
        <w:spacing w:line="360" w:lineRule="auto"/>
        <w:jc w:val="both"/>
        <w:rPr>
          <w:color w:val="auto"/>
          <w:sz w:val="28"/>
          <w:szCs w:val="36"/>
        </w:rPr>
      </w:pPr>
      <w:r>
        <w:rPr>
          <w:color w:val="auto"/>
          <w:sz w:val="28"/>
          <w:szCs w:val="36"/>
        </w:rPr>
        <w:t>An assembly connector is the connector between two components, provides the service that another component requires</w:t>
      </w:r>
      <w:r w:rsidR="00F43AF0">
        <w:rPr>
          <w:color w:val="auto"/>
          <w:sz w:val="28"/>
          <w:szCs w:val="36"/>
        </w:rPr>
        <w:t>.</w:t>
      </w:r>
      <w:r>
        <w:rPr>
          <w:color w:val="auto"/>
          <w:sz w:val="28"/>
          <w:szCs w:val="36"/>
        </w:rPr>
        <w:t xml:space="preserve"> </w:t>
      </w:r>
    </w:p>
    <w:p w:rsidR="0005349D" w:rsidRPr="0005349D" w:rsidRDefault="007B2550" w:rsidP="0005349D">
      <w:pPr>
        <w:pStyle w:val="Default"/>
        <w:spacing w:line="360" w:lineRule="auto"/>
        <w:jc w:val="both"/>
        <w:rPr>
          <w:color w:val="auto"/>
          <w:sz w:val="28"/>
          <w:szCs w:val="28"/>
        </w:rPr>
      </w:pPr>
      <w:r w:rsidRPr="0005349D">
        <w:rPr>
          <w:b/>
          <w:color w:val="auto"/>
          <w:sz w:val="28"/>
          <w:szCs w:val="28"/>
        </w:rPr>
        <w:t>Components are:</w:t>
      </w:r>
      <w:r w:rsidR="0005349D" w:rsidRPr="0005349D">
        <w:rPr>
          <w:color w:val="auto"/>
          <w:sz w:val="28"/>
          <w:szCs w:val="28"/>
        </w:rPr>
        <w:t xml:space="preserve"> </w:t>
      </w:r>
    </w:p>
    <w:p w:rsidR="0005349D" w:rsidRDefault="0005349D" w:rsidP="0005349D">
      <w:pPr>
        <w:pStyle w:val="Default"/>
        <w:spacing w:line="360" w:lineRule="auto"/>
        <w:jc w:val="both"/>
        <w:rPr>
          <w:color w:val="auto"/>
          <w:sz w:val="28"/>
          <w:szCs w:val="36"/>
        </w:rPr>
      </w:pPr>
      <w:r>
        <w:rPr>
          <w:color w:val="auto"/>
          <w:sz w:val="28"/>
          <w:szCs w:val="36"/>
        </w:rPr>
        <w:t>1.Blur image</w:t>
      </w:r>
    </w:p>
    <w:p w:rsidR="0005349D" w:rsidRDefault="0005349D" w:rsidP="0005349D">
      <w:pPr>
        <w:pStyle w:val="Default"/>
        <w:spacing w:line="360" w:lineRule="auto"/>
        <w:jc w:val="both"/>
        <w:rPr>
          <w:color w:val="auto"/>
          <w:sz w:val="28"/>
          <w:szCs w:val="36"/>
        </w:rPr>
      </w:pPr>
      <w:r>
        <w:rPr>
          <w:color w:val="auto"/>
          <w:sz w:val="28"/>
          <w:szCs w:val="36"/>
        </w:rPr>
        <w:t>2.PSF values</w:t>
      </w:r>
    </w:p>
    <w:p w:rsidR="0005349D" w:rsidRDefault="0005349D" w:rsidP="0005349D">
      <w:pPr>
        <w:pStyle w:val="Default"/>
        <w:spacing w:line="360" w:lineRule="auto"/>
        <w:jc w:val="both"/>
        <w:rPr>
          <w:color w:val="auto"/>
          <w:sz w:val="28"/>
          <w:szCs w:val="36"/>
        </w:rPr>
      </w:pPr>
      <w:r>
        <w:rPr>
          <w:color w:val="auto"/>
          <w:sz w:val="28"/>
          <w:szCs w:val="36"/>
        </w:rPr>
        <w:t>3.Deconvolution Methods</w:t>
      </w:r>
    </w:p>
    <w:p w:rsidR="00014D63" w:rsidRDefault="0005349D" w:rsidP="00D77991">
      <w:pPr>
        <w:pStyle w:val="Default"/>
        <w:spacing w:line="360" w:lineRule="auto"/>
        <w:rPr>
          <w:color w:val="auto"/>
          <w:sz w:val="28"/>
          <w:szCs w:val="36"/>
        </w:rPr>
      </w:pPr>
      <w:proofErr w:type="gramStart"/>
      <w:r>
        <w:rPr>
          <w:color w:val="auto"/>
          <w:sz w:val="28"/>
          <w:szCs w:val="36"/>
        </w:rPr>
        <w:t>4.SNR  values</w:t>
      </w:r>
      <w:proofErr w:type="gramEnd"/>
      <w:r>
        <w:rPr>
          <w:b/>
          <w:noProof/>
          <w:color w:val="auto"/>
          <w:sz w:val="36"/>
          <w:szCs w:val="36"/>
          <w:lang w:val="en-US" w:bidi="te-IN"/>
        </w:rPr>
        <w:drawing>
          <wp:inline distT="0" distB="0" distL="0" distR="0">
            <wp:extent cx="5943600" cy="393589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onent-1.jpg"/>
                    <pic:cNvPicPr/>
                  </pic:nvPicPr>
                  <pic:blipFill>
                    <a:blip r:embed="rId176">
                      <a:extLst>
                        <a:ext uri="{28A0092B-C50C-407E-A947-70E740481C1C}">
                          <a14:useLocalDpi xmlns:a14="http://schemas.microsoft.com/office/drawing/2010/main" val="0"/>
                        </a:ext>
                      </a:extLst>
                    </a:blip>
                    <a:stretch>
                      <a:fillRect/>
                    </a:stretch>
                  </pic:blipFill>
                  <pic:spPr>
                    <a:xfrm>
                      <a:off x="0" y="0"/>
                      <a:ext cx="5948526" cy="3939157"/>
                    </a:xfrm>
                    <a:prstGeom prst="rect">
                      <a:avLst/>
                    </a:prstGeom>
                  </pic:spPr>
                </pic:pic>
              </a:graphicData>
            </a:graphic>
          </wp:inline>
        </w:drawing>
      </w:r>
    </w:p>
    <w:p w:rsidR="00EC6F62" w:rsidRDefault="00EC6F62" w:rsidP="00B82BDA">
      <w:pPr>
        <w:pStyle w:val="Default"/>
        <w:spacing w:line="360" w:lineRule="auto"/>
        <w:jc w:val="both"/>
        <w:rPr>
          <w:b/>
          <w:color w:val="auto"/>
          <w:sz w:val="36"/>
          <w:szCs w:val="36"/>
        </w:rPr>
      </w:pPr>
    </w:p>
    <w:p w:rsidR="00EC6F62" w:rsidRDefault="00EC6F62" w:rsidP="00B82BDA">
      <w:pPr>
        <w:pStyle w:val="Default"/>
        <w:spacing w:line="360" w:lineRule="auto"/>
        <w:jc w:val="both"/>
        <w:rPr>
          <w:b/>
          <w:color w:val="auto"/>
          <w:sz w:val="36"/>
          <w:szCs w:val="36"/>
        </w:rPr>
      </w:pPr>
    </w:p>
    <w:p w:rsidR="00B82BDA" w:rsidRPr="00B82BDA" w:rsidRDefault="00B82BDA" w:rsidP="00B82BDA">
      <w:pPr>
        <w:pStyle w:val="Default"/>
        <w:spacing w:line="360" w:lineRule="auto"/>
        <w:jc w:val="both"/>
        <w:rPr>
          <w:b/>
          <w:color w:val="auto"/>
          <w:sz w:val="36"/>
          <w:szCs w:val="36"/>
        </w:rPr>
      </w:pPr>
      <w:r>
        <w:rPr>
          <w:b/>
          <w:color w:val="auto"/>
          <w:sz w:val="36"/>
          <w:szCs w:val="36"/>
        </w:rPr>
        <w:lastRenderedPageBreak/>
        <w:t>6.2.</w:t>
      </w:r>
      <w:r w:rsidR="00BB636F">
        <w:rPr>
          <w:b/>
          <w:color w:val="auto"/>
          <w:sz w:val="36"/>
          <w:szCs w:val="36"/>
        </w:rPr>
        <w:t xml:space="preserve">4 </w:t>
      </w:r>
      <w:r>
        <w:rPr>
          <w:b/>
          <w:color w:val="auto"/>
          <w:sz w:val="36"/>
          <w:szCs w:val="36"/>
        </w:rPr>
        <w:t>Deployment diagram</w:t>
      </w:r>
      <w:r w:rsidR="00CC0BC6">
        <w:rPr>
          <w:b/>
          <w:color w:val="auto"/>
          <w:sz w:val="36"/>
          <w:szCs w:val="36"/>
        </w:rPr>
        <w:t>:</w:t>
      </w:r>
    </w:p>
    <w:p w:rsidR="00B82BDA" w:rsidRDefault="00B82BDA" w:rsidP="00B82BDA">
      <w:pPr>
        <w:pStyle w:val="Default"/>
        <w:spacing w:line="360" w:lineRule="auto"/>
        <w:jc w:val="both"/>
        <w:rPr>
          <w:color w:val="auto"/>
          <w:sz w:val="28"/>
          <w:szCs w:val="28"/>
        </w:rPr>
      </w:pPr>
      <w:r>
        <w:rPr>
          <w:color w:val="auto"/>
          <w:sz w:val="28"/>
          <w:szCs w:val="28"/>
        </w:rPr>
        <w:t>It provides different perspective of the application. It captures the configuration of runtime elements of the application. This diagram is more useful when a system is build and ready to be deployed.</w:t>
      </w:r>
    </w:p>
    <w:p w:rsidR="00B82BDA" w:rsidRDefault="00B82BDA" w:rsidP="00B82BDA">
      <w:pPr>
        <w:pStyle w:val="Default"/>
        <w:spacing w:line="360" w:lineRule="auto"/>
        <w:jc w:val="both"/>
        <w:rPr>
          <w:color w:val="auto"/>
          <w:sz w:val="36"/>
          <w:szCs w:val="36"/>
          <w:u w:val="single"/>
        </w:rPr>
      </w:pPr>
      <w:r>
        <w:rPr>
          <w:b/>
          <w:color w:val="auto"/>
          <w:sz w:val="36"/>
          <w:szCs w:val="36"/>
          <w:u w:val="single"/>
        </w:rPr>
        <w:t>NODES ARE:</w:t>
      </w:r>
    </w:p>
    <w:p w:rsidR="00B82BDA" w:rsidRDefault="00B82BDA" w:rsidP="00B82BDA">
      <w:pPr>
        <w:pStyle w:val="Default"/>
        <w:spacing w:line="360" w:lineRule="auto"/>
        <w:jc w:val="both"/>
        <w:rPr>
          <w:color w:val="auto"/>
          <w:sz w:val="28"/>
          <w:szCs w:val="28"/>
        </w:rPr>
      </w:pPr>
      <w:r>
        <w:rPr>
          <w:color w:val="auto"/>
          <w:sz w:val="28"/>
          <w:szCs w:val="28"/>
        </w:rPr>
        <w:t>1.Matlab Environment</w:t>
      </w:r>
    </w:p>
    <w:p w:rsidR="00B82BDA" w:rsidRDefault="00B82BDA" w:rsidP="00B82BDA">
      <w:pPr>
        <w:pStyle w:val="Default"/>
        <w:spacing w:line="360" w:lineRule="auto"/>
        <w:jc w:val="both"/>
        <w:rPr>
          <w:color w:val="auto"/>
          <w:sz w:val="28"/>
          <w:szCs w:val="28"/>
        </w:rPr>
      </w:pPr>
      <w:r>
        <w:rPr>
          <w:color w:val="auto"/>
          <w:sz w:val="28"/>
          <w:szCs w:val="28"/>
        </w:rPr>
        <w:t>2.Blurred images in folder</w:t>
      </w:r>
    </w:p>
    <w:p w:rsidR="00B82BDA" w:rsidRDefault="00B82BDA" w:rsidP="00B82BDA">
      <w:pPr>
        <w:pStyle w:val="Default"/>
        <w:spacing w:line="360" w:lineRule="auto"/>
        <w:jc w:val="both"/>
        <w:rPr>
          <w:color w:val="auto"/>
          <w:sz w:val="28"/>
          <w:szCs w:val="28"/>
        </w:rPr>
      </w:pPr>
      <w:r>
        <w:rPr>
          <w:color w:val="auto"/>
          <w:sz w:val="28"/>
          <w:szCs w:val="28"/>
        </w:rPr>
        <w:t>3.Matlab Programming Language</w:t>
      </w:r>
    </w:p>
    <w:p w:rsidR="00B82BDA" w:rsidRDefault="00B82BDA" w:rsidP="00B82BDA">
      <w:pPr>
        <w:pStyle w:val="Default"/>
        <w:spacing w:line="360" w:lineRule="auto"/>
        <w:jc w:val="both"/>
        <w:rPr>
          <w:color w:val="auto"/>
          <w:sz w:val="28"/>
          <w:szCs w:val="28"/>
        </w:rPr>
      </w:pPr>
      <w:r>
        <w:rPr>
          <w:noProof/>
          <w:color w:val="auto"/>
          <w:sz w:val="28"/>
          <w:szCs w:val="28"/>
        </w:rPr>
        <w:drawing>
          <wp:inline distT="0" distB="0" distL="0" distR="0">
            <wp:extent cx="520065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ponent.JPG"/>
                    <pic:cNvPicPr/>
                  </pic:nvPicPr>
                  <pic:blipFill>
                    <a:blip r:embed="rId177">
                      <a:extLst>
                        <a:ext uri="{28A0092B-C50C-407E-A947-70E740481C1C}">
                          <a14:useLocalDpi xmlns:a14="http://schemas.microsoft.com/office/drawing/2010/main" val="0"/>
                        </a:ext>
                      </a:extLst>
                    </a:blip>
                    <a:stretch>
                      <a:fillRect/>
                    </a:stretch>
                  </pic:blipFill>
                  <pic:spPr>
                    <a:xfrm>
                      <a:off x="0" y="0"/>
                      <a:ext cx="5200650" cy="2371725"/>
                    </a:xfrm>
                    <a:prstGeom prst="rect">
                      <a:avLst/>
                    </a:prstGeom>
                  </pic:spPr>
                </pic:pic>
              </a:graphicData>
            </a:graphic>
          </wp:inline>
        </w:drawing>
      </w:r>
    </w:p>
    <w:p w:rsidR="00B82BDA" w:rsidRPr="00D77991" w:rsidRDefault="00B82BDA" w:rsidP="00D77991">
      <w:pPr>
        <w:pStyle w:val="Default"/>
        <w:spacing w:line="360" w:lineRule="auto"/>
        <w:rPr>
          <w:b/>
          <w:color w:val="auto"/>
          <w:sz w:val="36"/>
          <w:szCs w:val="36"/>
        </w:rPr>
      </w:pPr>
    </w:p>
    <w:p w:rsidR="00CC0BC6" w:rsidRDefault="00CC0BC6">
      <w:pPr>
        <w:spacing w:after="0" w:line="360" w:lineRule="auto"/>
        <w:jc w:val="center"/>
        <w:rPr>
          <w:rFonts w:ascii="Times New Roman" w:eastAsia="Times New Roman" w:hAnsi="Times New Roman" w:cs="Times New Roman"/>
          <w:b/>
          <w:sz w:val="36"/>
          <w:szCs w:val="36"/>
        </w:rPr>
      </w:pPr>
    </w:p>
    <w:p w:rsidR="00CC0BC6" w:rsidRDefault="00CC0BC6">
      <w:pPr>
        <w:spacing w:after="0" w:line="360" w:lineRule="auto"/>
        <w:jc w:val="center"/>
        <w:rPr>
          <w:rFonts w:ascii="Times New Roman" w:eastAsia="Times New Roman" w:hAnsi="Times New Roman" w:cs="Times New Roman"/>
          <w:b/>
          <w:sz w:val="36"/>
          <w:szCs w:val="36"/>
        </w:rPr>
      </w:pPr>
    </w:p>
    <w:p w:rsidR="00CC0BC6" w:rsidRDefault="00CC0BC6">
      <w:pPr>
        <w:spacing w:after="0" w:line="360" w:lineRule="auto"/>
        <w:jc w:val="center"/>
        <w:rPr>
          <w:rFonts w:ascii="Times New Roman" w:eastAsia="Times New Roman" w:hAnsi="Times New Roman" w:cs="Times New Roman"/>
          <w:b/>
          <w:sz w:val="36"/>
          <w:szCs w:val="36"/>
        </w:rPr>
      </w:pPr>
    </w:p>
    <w:p w:rsidR="00CC0BC6" w:rsidRDefault="00CC0BC6">
      <w:pPr>
        <w:spacing w:after="0" w:line="360" w:lineRule="auto"/>
        <w:jc w:val="center"/>
        <w:rPr>
          <w:rFonts w:ascii="Times New Roman" w:eastAsia="Times New Roman" w:hAnsi="Times New Roman" w:cs="Times New Roman"/>
          <w:b/>
          <w:sz w:val="36"/>
          <w:szCs w:val="36"/>
        </w:rPr>
      </w:pPr>
    </w:p>
    <w:p w:rsidR="00CC0BC6" w:rsidRDefault="00CC0BC6">
      <w:pPr>
        <w:spacing w:after="0" w:line="360" w:lineRule="auto"/>
        <w:jc w:val="center"/>
        <w:rPr>
          <w:rFonts w:ascii="Times New Roman" w:eastAsia="Times New Roman" w:hAnsi="Times New Roman" w:cs="Times New Roman"/>
          <w:b/>
          <w:sz w:val="36"/>
          <w:szCs w:val="36"/>
        </w:rPr>
      </w:pPr>
    </w:p>
    <w:p w:rsidR="00CC0BC6" w:rsidRDefault="00CC0BC6">
      <w:pPr>
        <w:spacing w:after="0" w:line="360" w:lineRule="auto"/>
        <w:jc w:val="center"/>
        <w:rPr>
          <w:rFonts w:ascii="Times New Roman" w:eastAsia="Times New Roman" w:hAnsi="Times New Roman" w:cs="Times New Roman"/>
          <w:b/>
          <w:sz w:val="36"/>
          <w:szCs w:val="36"/>
        </w:rPr>
      </w:pPr>
    </w:p>
    <w:p w:rsidR="00CC0BC6" w:rsidRDefault="00CC0BC6" w:rsidP="008823CA">
      <w:pPr>
        <w:spacing w:after="0" w:line="360" w:lineRule="auto"/>
        <w:rPr>
          <w:rFonts w:ascii="Times New Roman" w:eastAsia="Times New Roman" w:hAnsi="Times New Roman" w:cs="Times New Roman"/>
          <w:b/>
          <w:sz w:val="36"/>
          <w:szCs w:val="36"/>
        </w:rPr>
      </w:pPr>
    </w:p>
    <w:p w:rsidR="00014D63" w:rsidRDefault="007B2550">
      <w:pPr>
        <w:spacing w:after="0"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7.</w:t>
      </w:r>
      <w:r>
        <w:rPr>
          <w:rFonts w:ascii="Times New Roman" w:eastAsia="Times New Roman" w:hAnsi="Times New Roman" w:cs="Times New Roman"/>
          <w:b/>
          <w:sz w:val="36"/>
          <w:szCs w:val="36"/>
          <w:u w:val="single"/>
        </w:rPr>
        <w:t>METHODOLOGIES</w:t>
      </w:r>
    </w:p>
    <w:p w:rsidR="00014D63" w:rsidRDefault="00014D63">
      <w:pPr>
        <w:spacing w:after="0" w:line="360" w:lineRule="auto"/>
        <w:jc w:val="center"/>
        <w:rPr>
          <w:rFonts w:ascii="Times New Roman" w:eastAsia="Times New Roman" w:hAnsi="Times New Roman" w:cs="Times New Roman"/>
          <w:b/>
          <w:sz w:val="36"/>
          <w:szCs w:val="36"/>
        </w:rPr>
      </w:pP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we follow these steps to deblur the image</w:t>
      </w:r>
    </w:p>
    <w:p w:rsidR="00014D63" w:rsidRDefault="007B2550">
      <w:pPr>
        <w:numPr>
          <w:ilvl w:val="0"/>
          <w:numId w:val="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Open the image in </w:t>
      </w:r>
      <w:proofErr w:type="spellStart"/>
      <w:r>
        <w:rPr>
          <w:rFonts w:ascii="Times New Roman" w:eastAsia="Times New Roman" w:hAnsi="Times New Roman" w:cs="Times New Roman"/>
          <w:sz w:val="28"/>
          <w:szCs w:val="28"/>
        </w:rPr>
        <w:t>matlab</w:t>
      </w:r>
      <w:proofErr w:type="spellEnd"/>
      <w:r>
        <w:rPr>
          <w:rFonts w:ascii="Times New Roman" w:eastAsia="Times New Roman" w:hAnsi="Times New Roman" w:cs="Times New Roman"/>
          <w:sz w:val="28"/>
          <w:szCs w:val="28"/>
        </w:rPr>
        <w:t>.</w:t>
      </w:r>
    </w:p>
    <w:p w:rsidR="00014D63" w:rsidRDefault="007B2550">
      <w:pPr>
        <w:numPr>
          <w:ilvl w:val="0"/>
          <w:numId w:val="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 all deconvolution techniques.</w:t>
      </w:r>
    </w:p>
    <w:p w:rsidR="00014D63" w:rsidRDefault="00C461E3">
      <w:pPr>
        <w:numPr>
          <w:ilvl w:val="0"/>
          <w:numId w:val="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Retrieve</w:t>
      </w:r>
      <w:r w:rsidR="007B2550">
        <w:rPr>
          <w:rFonts w:ascii="Times New Roman" w:eastAsia="Times New Roman" w:hAnsi="Times New Roman" w:cs="Times New Roman"/>
          <w:sz w:val="28"/>
          <w:szCs w:val="28"/>
        </w:rPr>
        <w:t xml:space="preserve"> the highest SNR image of the </w:t>
      </w:r>
      <w:r>
        <w:rPr>
          <w:rFonts w:ascii="Times New Roman" w:eastAsia="Times New Roman" w:hAnsi="Times New Roman" w:cs="Times New Roman"/>
          <w:sz w:val="28"/>
          <w:szCs w:val="28"/>
        </w:rPr>
        <w:t>correspond</w:t>
      </w:r>
      <w:r w:rsidR="007B2550">
        <w:rPr>
          <w:rFonts w:ascii="Times New Roman" w:eastAsia="Times New Roman" w:hAnsi="Times New Roman" w:cs="Times New Roman"/>
          <w:sz w:val="28"/>
          <w:szCs w:val="28"/>
        </w:rPr>
        <w:t xml:space="preserve"> techniques.</w:t>
      </w:r>
    </w:p>
    <w:p w:rsidR="00014D63" w:rsidRDefault="00C461E3">
      <w:pPr>
        <w:numPr>
          <w:ilvl w:val="0"/>
          <w:numId w:val="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Retrieve</w:t>
      </w:r>
      <w:r w:rsidR="007B2550">
        <w:rPr>
          <w:rFonts w:ascii="Times New Roman" w:eastAsia="Times New Roman" w:hAnsi="Times New Roman" w:cs="Times New Roman"/>
          <w:sz w:val="28"/>
          <w:szCs w:val="28"/>
        </w:rPr>
        <w:t xml:space="preserve"> the image with highest SNR image of all the technique.</w:t>
      </w:r>
    </w:p>
    <w:p w:rsidR="00014D63" w:rsidRDefault="007B2550">
      <w:pPr>
        <w:spacing w:after="0" w:line="360" w:lineRule="auto"/>
        <w:rPr>
          <w:rFonts w:ascii="Times New Roman" w:eastAsia="Times New Roman" w:hAnsi="Times New Roman" w:cs="Times New Roman"/>
          <w:b/>
          <w:sz w:val="32"/>
          <w:szCs w:val="32"/>
        </w:rPr>
      </w:pPr>
      <w:bookmarkStart w:id="31" w:name="_1y810tw" w:colFirst="0" w:colLast="0"/>
      <w:bookmarkEnd w:id="31"/>
      <w:r>
        <w:rPr>
          <w:rFonts w:ascii="Times New Roman" w:eastAsia="Times New Roman" w:hAnsi="Times New Roman" w:cs="Times New Roman"/>
          <w:b/>
          <w:sz w:val="32"/>
          <w:szCs w:val="32"/>
        </w:rPr>
        <w:t xml:space="preserve">7.1 </w:t>
      </w:r>
      <w:r w:rsidRPr="00F13C93">
        <w:rPr>
          <w:rFonts w:ascii="Times New Roman" w:eastAsia="Times New Roman" w:hAnsi="Times New Roman" w:cs="Times New Roman"/>
          <w:b/>
          <w:sz w:val="32"/>
          <w:szCs w:val="32"/>
        </w:rPr>
        <w:t>Comparing:</w:t>
      </w:r>
    </w:p>
    <w:p w:rsidR="00014D63" w:rsidRDefault="00014D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rPr>
      </w:pPr>
    </w:p>
    <w:p w:rsidR="00014D63" w:rsidRDefault="007B2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Here we </w:t>
      </w:r>
      <w:proofErr w:type="gramStart"/>
      <w:r>
        <w:rPr>
          <w:rFonts w:ascii="Times New Roman" w:eastAsia="Times New Roman" w:hAnsi="Times New Roman" w:cs="Times New Roman"/>
          <w:sz w:val="28"/>
          <w:szCs w:val="28"/>
        </w:rPr>
        <w:t>generating</w:t>
      </w:r>
      <w:proofErr w:type="gramEnd"/>
      <w:r>
        <w:rPr>
          <w:rFonts w:ascii="Times New Roman" w:eastAsia="Times New Roman" w:hAnsi="Times New Roman" w:cs="Times New Roman"/>
          <w:sz w:val="28"/>
          <w:szCs w:val="28"/>
        </w:rPr>
        <w:t xml:space="preserve"> different images under different techniques a lot of images are produces with corresponding SNR.</w:t>
      </w:r>
      <w:r w:rsidR="00C461E3">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comparing between them is the major issue.</w:t>
      </w:r>
      <w:r w:rsidR="00C461E3">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we create arrays for the snr created and store them the array and compare between them and the highest snr value image similar we done to all images ge</w:t>
      </w:r>
      <w:r w:rsidR="00C461E3">
        <w:rPr>
          <w:rFonts w:ascii="Times New Roman" w:eastAsia="Times New Roman" w:hAnsi="Times New Roman" w:cs="Times New Roman"/>
          <w:sz w:val="28"/>
          <w:szCs w:val="28"/>
        </w:rPr>
        <w:t xml:space="preserve">nerated by different techniques </w:t>
      </w:r>
      <w:r>
        <w:rPr>
          <w:rFonts w:ascii="Times New Roman" w:eastAsia="Times New Roman" w:hAnsi="Times New Roman" w:cs="Times New Roman"/>
          <w:sz w:val="28"/>
          <w:szCs w:val="28"/>
        </w:rPr>
        <w:t xml:space="preserve">all the highest snr are kept in a separate array and highest snr value is consider and that corresponding image is </w:t>
      </w:r>
      <w:r w:rsidR="00C461E3">
        <w:rPr>
          <w:rFonts w:ascii="Times New Roman" w:eastAsia="Times New Roman" w:hAnsi="Times New Roman" w:cs="Times New Roman"/>
          <w:sz w:val="28"/>
          <w:szCs w:val="28"/>
        </w:rPr>
        <w:t>retrieved</w:t>
      </w:r>
      <w:r>
        <w:rPr>
          <w:rFonts w:ascii="Times New Roman" w:eastAsia="Times New Roman" w:hAnsi="Times New Roman" w:cs="Times New Roman"/>
          <w:sz w:val="28"/>
          <w:szCs w:val="28"/>
        </w:rPr>
        <w:t xml:space="preserve"> and it the output image of our project.</w:t>
      </w:r>
    </w:p>
    <w:p w:rsidR="00014D63" w:rsidRDefault="007B2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7.2</w:t>
      </w:r>
      <w:r>
        <w:rPr>
          <w:rFonts w:ascii="Times New Roman" w:eastAsia="Times New Roman" w:hAnsi="Times New Roman" w:cs="Times New Roman"/>
          <w:sz w:val="28"/>
          <w:szCs w:val="28"/>
        </w:rPr>
        <w:t xml:space="preserve"> </w:t>
      </w:r>
      <w:r w:rsidRPr="00F13C93">
        <w:rPr>
          <w:rFonts w:ascii="Times New Roman" w:eastAsia="Times New Roman" w:hAnsi="Times New Roman" w:cs="Times New Roman"/>
          <w:b/>
          <w:sz w:val="32"/>
          <w:szCs w:val="32"/>
        </w:rPr>
        <w:t>Estimating PSF:</w:t>
      </w:r>
    </w:p>
    <w:p w:rsidR="00014D63" w:rsidRDefault="00014D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014D63" w:rsidRDefault="007B2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For applying deconvolution technique we are creating PSF to </w:t>
      </w:r>
      <w:proofErr w:type="spellStart"/>
      <w:r>
        <w:rPr>
          <w:rFonts w:ascii="Times New Roman" w:eastAsia="Times New Roman" w:hAnsi="Times New Roman" w:cs="Times New Roman"/>
          <w:sz w:val="28"/>
          <w:szCs w:val="28"/>
        </w:rPr>
        <w:t>a</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image(</w:t>
      </w:r>
      <w:proofErr w:type="gramEnd"/>
      <w:r>
        <w:rPr>
          <w:rFonts w:ascii="Times New Roman" w:eastAsia="Times New Roman" w:hAnsi="Times New Roman" w:cs="Times New Roman"/>
          <w:sz w:val="28"/>
          <w:szCs w:val="28"/>
        </w:rPr>
        <w:t xml:space="preserve">Point Spread Function) in </w:t>
      </w:r>
      <w:proofErr w:type="spellStart"/>
      <w:r>
        <w:rPr>
          <w:rFonts w:ascii="Times New Roman" w:eastAsia="Times New Roman" w:hAnsi="Times New Roman" w:cs="Times New Roman"/>
          <w:sz w:val="28"/>
          <w:szCs w:val="28"/>
        </w:rPr>
        <w:t>matlab</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 xml:space="preserve"> Create predefined 2-D filters.</w:t>
      </w:r>
    </w:p>
    <w:p w:rsidR="00014D63" w:rsidRDefault="007B2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 xml:space="preserve">(TYPE) creates a two-dimensional filter H of the specified type. Possible values for TYPE are: </w:t>
      </w:r>
    </w:p>
    <w:p w:rsidR="00014D63" w:rsidRDefault="007B2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'average'   averaging filter</w:t>
      </w:r>
      <w:r>
        <w:rPr>
          <w:rFonts w:ascii="Times New Roman" w:eastAsia="Times New Roman" w:hAnsi="Times New Roman" w:cs="Times New Roman"/>
          <w:sz w:val="28"/>
          <w:szCs w:val="28"/>
        </w:rPr>
        <w:br/>
        <w:t xml:space="preserve"> 'disk'      circular averaging filter</w:t>
      </w:r>
    </w:p>
    <w:p w:rsidR="00014D63" w:rsidRDefault="007B2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t xml:space="preserve">Here </w:t>
      </w:r>
      <w:proofErr w:type="spellStart"/>
      <w:r>
        <w:rPr>
          <w:rFonts w:ascii="Times New Roman" w:eastAsia="Times New Roman" w:hAnsi="Times New Roman" w:cs="Times New Roman"/>
          <w:sz w:val="28"/>
          <w:szCs w:val="28"/>
        </w:rPr>
        <w:t>psf</w:t>
      </w:r>
      <w:proofErr w:type="spellEnd"/>
      <w:r>
        <w:rPr>
          <w:rFonts w:ascii="Times New Roman" w:eastAsia="Times New Roman" w:hAnsi="Times New Roman" w:cs="Times New Roman"/>
          <w:sz w:val="28"/>
          <w:szCs w:val="28"/>
        </w:rPr>
        <w:t xml:space="preserve"> is the difficult task here we consider that blur is caused by the motion between the subject and the </w:t>
      </w:r>
      <w:proofErr w:type="gramStart"/>
      <w:r>
        <w:rPr>
          <w:rFonts w:ascii="Times New Roman" w:eastAsia="Times New Roman" w:hAnsi="Times New Roman" w:cs="Times New Roman"/>
          <w:sz w:val="28"/>
          <w:szCs w:val="28"/>
        </w:rPr>
        <w:t>camera</w:t>
      </w:r>
      <w:proofErr w:type="gramEnd"/>
      <w:r>
        <w:rPr>
          <w:rFonts w:ascii="Times New Roman" w:eastAsia="Times New Roman" w:hAnsi="Times New Roman" w:cs="Times New Roman"/>
          <w:sz w:val="28"/>
          <w:szCs w:val="28"/>
        </w:rPr>
        <w:t xml:space="preserve"> so we create the motion </w:t>
      </w:r>
      <w:proofErr w:type="spellStart"/>
      <w:r>
        <w:rPr>
          <w:rFonts w:ascii="Times New Roman" w:eastAsia="Times New Roman" w:hAnsi="Times New Roman" w:cs="Times New Roman"/>
          <w:sz w:val="28"/>
          <w:szCs w:val="28"/>
        </w:rPr>
        <w:t>psf</w:t>
      </w:r>
      <w:proofErr w:type="spellEnd"/>
      <w:r>
        <w:rPr>
          <w:rFonts w:ascii="Times New Roman" w:eastAsia="Times New Roman" w:hAnsi="Times New Roman" w:cs="Times New Roman"/>
          <w:sz w:val="28"/>
          <w:szCs w:val="28"/>
        </w:rPr>
        <w:t xml:space="preserve"> with </w:t>
      </w:r>
      <w:proofErr w:type="spellStart"/>
      <w:r>
        <w:rPr>
          <w:rFonts w:ascii="Times New Roman" w:eastAsia="Times New Roman" w:hAnsi="Times New Roman" w:cs="Times New Roman"/>
          <w:sz w:val="28"/>
          <w:szCs w:val="28"/>
        </w:rPr>
        <w:t>len</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thetha</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26108D" w:rsidRDefault="007B2550" w:rsidP="002610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motion</w:t>
      </w:r>
      <w:proofErr w:type="gramStart"/>
      <w:r>
        <w:rPr>
          <w:rFonts w:ascii="Times New Roman" w:eastAsia="Times New Roman" w:hAnsi="Times New Roman" w:cs="Times New Roman"/>
          <w:sz w:val="28"/>
          <w:szCs w:val="28"/>
        </w:rPr>
        <w:t>',LEN</w:t>
      </w:r>
      <w:proofErr w:type="gramEnd"/>
      <w:r>
        <w:rPr>
          <w:rFonts w:ascii="Times New Roman" w:eastAsia="Times New Roman" w:hAnsi="Times New Roman" w:cs="Times New Roman"/>
          <w:sz w:val="28"/>
          <w:szCs w:val="28"/>
        </w:rPr>
        <w:t>,THETA</w:t>
      </w:r>
      <w:proofErr w:type="spellEnd"/>
      <w:r>
        <w:rPr>
          <w:rFonts w:ascii="Times New Roman" w:eastAsia="Times New Roman" w:hAnsi="Times New Roman" w:cs="Times New Roman"/>
          <w:sz w:val="28"/>
          <w:szCs w:val="28"/>
        </w:rPr>
        <w:t>) returns a filter to approximate, Once convolved with an image, the linear motion of a camera by LEN pixels, with an angle of THETA degrees in a counter-clockwise direction. The filter becomes a vector for horizontal and vertical motions.  The default LEN is 9, the default THETA is 0, which corresponds to a horizontal motion of 9 pixels.</w:t>
      </w:r>
    </w:p>
    <w:p w:rsidR="00D77991" w:rsidRPr="000B1C35" w:rsidRDefault="00F13C93" w:rsidP="000B1C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sz w:val="32"/>
          <w:szCs w:val="32"/>
          <w:u w:val="single"/>
        </w:rPr>
      </w:pPr>
      <w:proofErr w:type="gramStart"/>
      <w:r>
        <w:rPr>
          <w:rFonts w:ascii="Times New Roman" w:eastAsia="Times New Roman" w:hAnsi="Times New Roman" w:cs="Times New Roman"/>
          <w:b/>
          <w:bCs/>
          <w:sz w:val="28"/>
          <w:szCs w:val="28"/>
        </w:rPr>
        <w:t xml:space="preserve">7.3 </w:t>
      </w:r>
      <w:r w:rsidR="00D77991" w:rsidRPr="00D77991">
        <w:rPr>
          <w:rFonts w:ascii="Times New Roman" w:eastAsia="Times New Roman" w:hAnsi="Times New Roman" w:cs="Times New Roman"/>
          <w:b/>
          <w:bCs/>
          <w:sz w:val="28"/>
          <w:szCs w:val="28"/>
        </w:rPr>
        <w:t xml:space="preserve"> </w:t>
      </w:r>
      <w:r w:rsidR="00D77991" w:rsidRPr="00F13C93">
        <w:rPr>
          <w:rFonts w:ascii="Times New Roman" w:eastAsia="Times New Roman" w:hAnsi="Times New Roman" w:cs="Times New Roman"/>
          <w:b/>
          <w:bCs/>
          <w:sz w:val="32"/>
          <w:szCs w:val="32"/>
        </w:rPr>
        <w:t>Estimating</w:t>
      </w:r>
      <w:proofErr w:type="gramEnd"/>
      <w:r w:rsidR="00D77991" w:rsidRPr="00F13C93">
        <w:rPr>
          <w:rFonts w:ascii="Times New Roman" w:eastAsia="Times New Roman" w:hAnsi="Times New Roman" w:cs="Times New Roman"/>
          <w:b/>
          <w:bCs/>
          <w:sz w:val="32"/>
          <w:szCs w:val="32"/>
        </w:rPr>
        <w:t xml:space="preserve"> SNR:</w:t>
      </w:r>
      <w:r w:rsidR="00D77991">
        <w:rPr>
          <w:rStyle w:val="HTMLCode"/>
          <w:rFonts w:ascii="Times New Roman" w:eastAsia="Calibri" w:hAnsi="Times New Roman" w:cs="Times New Roman"/>
          <w:color w:val="auto"/>
          <w:sz w:val="28"/>
          <w:szCs w:val="28"/>
        </w:rPr>
        <w:tab/>
      </w:r>
      <w:r w:rsidR="00D77991" w:rsidRPr="00D77991">
        <w:rPr>
          <w:rFonts w:ascii="Arial" w:hAnsi="Arial" w:cs="Arial"/>
          <w:color w:val="404040"/>
          <w:sz w:val="19"/>
          <w:szCs w:val="19"/>
        </w:rPr>
        <w:t xml:space="preserve"> </w:t>
      </w:r>
    </w:p>
    <w:p w:rsidR="00D77991" w:rsidRPr="00D77991" w:rsidRDefault="00D77991" w:rsidP="000B1C35">
      <w:pPr>
        <w:pStyle w:val="NormalWeb"/>
        <w:shd w:val="clear" w:color="auto" w:fill="FFFFFF"/>
        <w:spacing w:before="120" w:beforeAutospacing="0" w:after="120" w:afterAutospacing="0" w:line="360" w:lineRule="auto"/>
        <w:ind w:firstLine="720"/>
        <w:jc w:val="both"/>
        <w:rPr>
          <w:rFonts w:eastAsia="Times New Roman" w:cs="Times New Roman"/>
          <w:sz w:val="28"/>
          <w:szCs w:val="28"/>
        </w:rPr>
      </w:pPr>
      <w:r w:rsidRPr="00D77991">
        <w:rPr>
          <w:rFonts w:cs="Times New Roman"/>
          <w:b/>
          <w:bCs/>
          <w:sz w:val="28"/>
          <w:szCs w:val="28"/>
        </w:rPr>
        <w:t>Signal-to-noise ratio</w:t>
      </w:r>
      <w:r w:rsidRPr="00D77991">
        <w:rPr>
          <w:rFonts w:cs="Times New Roman"/>
          <w:sz w:val="28"/>
          <w:szCs w:val="28"/>
        </w:rPr>
        <w:t> (abbreviated </w:t>
      </w:r>
      <w:r w:rsidRPr="00D77991">
        <w:rPr>
          <w:rFonts w:cs="Times New Roman"/>
          <w:b/>
          <w:bCs/>
          <w:sz w:val="28"/>
          <w:szCs w:val="28"/>
        </w:rPr>
        <w:t>SNR</w:t>
      </w:r>
      <w:r w:rsidRPr="00D77991">
        <w:rPr>
          <w:rFonts w:cs="Times New Roman"/>
          <w:sz w:val="28"/>
          <w:szCs w:val="28"/>
        </w:rPr>
        <w:t> or </w:t>
      </w:r>
      <w:r w:rsidRPr="00D77991">
        <w:rPr>
          <w:rFonts w:cs="Times New Roman"/>
          <w:b/>
          <w:bCs/>
          <w:i/>
          <w:iCs/>
          <w:sz w:val="28"/>
          <w:szCs w:val="28"/>
        </w:rPr>
        <w:t>S/N</w:t>
      </w:r>
      <w:r w:rsidRPr="00D77991">
        <w:rPr>
          <w:rFonts w:cs="Times New Roman"/>
          <w:sz w:val="28"/>
          <w:szCs w:val="28"/>
        </w:rPr>
        <w:t>) is a measure used in </w:t>
      </w:r>
      <w:hyperlink r:id="rId178" w:tooltip="Science and engineering" w:history="1">
        <w:r w:rsidRPr="00D77991">
          <w:rPr>
            <w:rStyle w:val="Hyperlink"/>
            <w:rFonts w:cs="Times New Roman"/>
            <w:color w:val="auto"/>
            <w:sz w:val="28"/>
            <w:szCs w:val="28"/>
            <w:u w:val="none"/>
          </w:rPr>
          <w:t>science and engineering</w:t>
        </w:r>
      </w:hyperlink>
      <w:r w:rsidRPr="00D77991">
        <w:rPr>
          <w:rFonts w:cs="Times New Roman"/>
          <w:sz w:val="28"/>
          <w:szCs w:val="28"/>
        </w:rPr>
        <w:t> that compares the level of a desired </w:t>
      </w:r>
      <w:hyperlink r:id="rId179" w:tooltip="Signal (electrical engineering)" w:history="1">
        <w:r w:rsidRPr="00D77991">
          <w:rPr>
            <w:rStyle w:val="Hyperlink"/>
            <w:rFonts w:cs="Times New Roman"/>
            <w:color w:val="auto"/>
            <w:sz w:val="28"/>
            <w:szCs w:val="28"/>
            <w:u w:val="none"/>
          </w:rPr>
          <w:t>signal</w:t>
        </w:r>
      </w:hyperlink>
      <w:r w:rsidRPr="00D77991">
        <w:rPr>
          <w:rFonts w:cs="Times New Roman"/>
          <w:sz w:val="28"/>
          <w:szCs w:val="28"/>
        </w:rPr>
        <w:t> to the level of background </w:t>
      </w:r>
      <w:hyperlink r:id="rId180" w:tooltip="Noise (signal processing)" w:history="1">
        <w:r w:rsidRPr="00D77991">
          <w:rPr>
            <w:rStyle w:val="Hyperlink"/>
            <w:rFonts w:cs="Times New Roman"/>
            <w:color w:val="auto"/>
            <w:sz w:val="28"/>
            <w:szCs w:val="28"/>
            <w:u w:val="none"/>
          </w:rPr>
          <w:t>noise</w:t>
        </w:r>
      </w:hyperlink>
      <w:r w:rsidRPr="00D77991">
        <w:rPr>
          <w:rFonts w:cs="Times New Roman"/>
          <w:sz w:val="28"/>
          <w:szCs w:val="28"/>
        </w:rPr>
        <w:t>.</w:t>
      </w:r>
    </w:p>
    <w:p w:rsidR="00D77991" w:rsidRPr="00D77991" w:rsidRDefault="00D77991" w:rsidP="000B1C35">
      <w:pPr>
        <w:pStyle w:val="NormalWeb"/>
        <w:shd w:val="clear" w:color="auto" w:fill="FFFFFF"/>
        <w:spacing w:before="120" w:beforeAutospacing="0" w:after="120" w:afterAutospacing="0" w:line="360" w:lineRule="auto"/>
        <w:jc w:val="both"/>
        <w:rPr>
          <w:rFonts w:cs="Times New Roman"/>
          <w:sz w:val="28"/>
          <w:szCs w:val="28"/>
        </w:rPr>
      </w:pPr>
      <w:r w:rsidRPr="00D77991">
        <w:rPr>
          <w:rFonts w:cs="Times New Roman"/>
          <w:sz w:val="28"/>
          <w:szCs w:val="28"/>
        </w:rPr>
        <w:t>SNR is defined as the ratio of signal power to the noise power, often expressed in </w:t>
      </w:r>
      <w:hyperlink r:id="rId181" w:tooltip="Decibel" w:history="1">
        <w:r w:rsidRPr="00D77991">
          <w:rPr>
            <w:rStyle w:val="Hyperlink"/>
            <w:rFonts w:cs="Times New Roman"/>
            <w:color w:val="auto"/>
            <w:sz w:val="28"/>
            <w:szCs w:val="28"/>
            <w:u w:val="none"/>
          </w:rPr>
          <w:t>decibels</w:t>
        </w:r>
      </w:hyperlink>
      <w:r w:rsidRPr="00D77991">
        <w:rPr>
          <w:rFonts w:cs="Times New Roman"/>
          <w:sz w:val="28"/>
          <w:szCs w:val="28"/>
        </w:rPr>
        <w:t>. A ratio higher than 1:1 (greater than 0 dB) indicates more signal than noise.</w:t>
      </w:r>
    </w:p>
    <w:p w:rsidR="000B1C35" w:rsidRDefault="00D77991" w:rsidP="000B1C35">
      <w:pPr>
        <w:pStyle w:val="NormalWeb"/>
        <w:shd w:val="clear" w:color="auto" w:fill="FFFFFF"/>
        <w:spacing w:before="120" w:beforeAutospacing="0" w:after="120" w:afterAutospacing="0" w:line="360" w:lineRule="auto"/>
        <w:jc w:val="both"/>
        <w:rPr>
          <w:rFonts w:cs="Times New Roman"/>
          <w:sz w:val="28"/>
          <w:szCs w:val="28"/>
        </w:rPr>
      </w:pPr>
      <w:r w:rsidRPr="00D77991">
        <w:rPr>
          <w:rFonts w:cs="Times New Roman"/>
          <w:sz w:val="28"/>
          <w:szCs w:val="28"/>
        </w:rPr>
        <w:t>While SNR is commonly quoted for electrical signals, it can be applied to any form of signal, such as </w:t>
      </w:r>
      <w:hyperlink r:id="rId182" w:tooltip="Isotope" w:history="1">
        <w:r w:rsidRPr="00D77991">
          <w:rPr>
            <w:rStyle w:val="Hyperlink"/>
            <w:rFonts w:cs="Times New Roman"/>
            <w:color w:val="auto"/>
            <w:sz w:val="28"/>
            <w:szCs w:val="28"/>
            <w:u w:val="none"/>
          </w:rPr>
          <w:t>isotope</w:t>
        </w:r>
      </w:hyperlink>
      <w:r w:rsidRPr="00D77991">
        <w:rPr>
          <w:rFonts w:cs="Times New Roman"/>
          <w:sz w:val="28"/>
          <w:szCs w:val="28"/>
        </w:rPr>
        <w:t> levels in an </w:t>
      </w:r>
      <w:hyperlink r:id="rId183" w:tooltip="Ice core" w:history="1">
        <w:r w:rsidRPr="00D77991">
          <w:rPr>
            <w:rStyle w:val="Hyperlink"/>
            <w:rFonts w:cs="Times New Roman"/>
            <w:color w:val="auto"/>
            <w:sz w:val="28"/>
            <w:szCs w:val="28"/>
            <w:u w:val="none"/>
          </w:rPr>
          <w:t>ice core</w:t>
        </w:r>
      </w:hyperlink>
      <w:r w:rsidRPr="00D77991">
        <w:rPr>
          <w:rFonts w:cs="Times New Roman"/>
          <w:sz w:val="28"/>
          <w:szCs w:val="28"/>
        </w:rPr>
        <w:t>, </w:t>
      </w:r>
      <w:hyperlink r:id="rId184" w:tooltip="Biochemical signaling" w:history="1">
        <w:r w:rsidRPr="00D77991">
          <w:rPr>
            <w:rStyle w:val="Hyperlink"/>
            <w:rFonts w:cs="Times New Roman"/>
            <w:color w:val="auto"/>
            <w:sz w:val="28"/>
            <w:szCs w:val="28"/>
            <w:u w:val="none"/>
          </w:rPr>
          <w:t>biochemical signaling</w:t>
        </w:r>
      </w:hyperlink>
      <w:r w:rsidRPr="00D77991">
        <w:rPr>
          <w:rFonts w:cs="Times New Roman"/>
          <w:sz w:val="28"/>
          <w:szCs w:val="28"/>
        </w:rPr>
        <w:t> between cells, or financial trading signals.</w:t>
      </w:r>
    </w:p>
    <w:p w:rsidR="000B1C35" w:rsidRPr="000B1C35" w:rsidRDefault="006A27C5" w:rsidP="000B1C35">
      <w:pPr>
        <w:pStyle w:val="NormalWeb"/>
        <w:shd w:val="clear" w:color="auto" w:fill="FFFFFF"/>
        <w:spacing w:before="120" w:beforeAutospacing="0" w:after="120" w:afterAutospacing="0" w:line="360" w:lineRule="auto"/>
        <w:jc w:val="both"/>
        <w:rPr>
          <w:rFonts w:cs="Times New Roman"/>
          <w:sz w:val="28"/>
          <w:szCs w:val="28"/>
        </w:rPr>
      </w:pPr>
      <w:hyperlink r:id="rId185" w:anchor="bt2g8x3-r" w:history="1">
        <w:r w:rsidR="000B1C35" w:rsidRPr="00D77991">
          <w:rPr>
            <w:rStyle w:val="HTMLCode"/>
            <w:rFonts w:ascii="Times New Roman" w:eastAsia="SimSun" w:hAnsi="Times New Roman" w:cs="Times New Roman"/>
            <w:sz w:val="28"/>
            <w:szCs w:val="28"/>
          </w:rPr>
          <w:t>r</w:t>
        </w:r>
      </w:hyperlink>
      <w:r w:rsidR="000B1C35" w:rsidRPr="00D77991">
        <w:rPr>
          <w:rStyle w:val="HTMLCode"/>
          <w:rFonts w:ascii="Times New Roman" w:eastAsia="SimSun" w:hAnsi="Times New Roman" w:cs="Times New Roman"/>
          <w:sz w:val="28"/>
          <w:szCs w:val="28"/>
        </w:rPr>
        <w:t> = snr(</w:t>
      </w:r>
      <w:proofErr w:type="spellStart"/>
      <w:r w:rsidR="009C1CA4">
        <w:fldChar w:fldCharType="begin"/>
      </w:r>
      <w:r w:rsidR="009C1CA4">
        <w:instrText xml:space="preserve"> HYPERLINK "https://in.mathworks.com/help/signal/ref/snr.html" \l "bt2g8x3-x" </w:instrText>
      </w:r>
      <w:r w:rsidR="009C1CA4">
        <w:fldChar w:fldCharType="separate"/>
      </w:r>
      <w:r w:rsidR="000B1C35" w:rsidRPr="00D77991">
        <w:rPr>
          <w:rStyle w:val="HTMLCode"/>
          <w:rFonts w:ascii="Times New Roman" w:eastAsia="SimSun" w:hAnsi="Times New Roman" w:cs="Times New Roman"/>
          <w:sz w:val="28"/>
          <w:szCs w:val="28"/>
        </w:rPr>
        <w:t>x</w:t>
      </w:r>
      <w:r w:rsidR="009C1CA4">
        <w:rPr>
          <w:rStyle w:val="HTMLCode"/>
          <w:rFonts w:ascii="Times New Roman" w:eastAsia="SimSun" w:hAnsi="Times New Roman" w:cs="Times New Roman"/>
          <w:sz w:val="28"/>
          <w:szCs w:val="28"/>
        </w:rPr>
        <w:fldChar w:fldCharType="end"/>
      </w:r>
      <w:r w:rsidR="000B1C35" w:rsidRPr="00D77991">
        <w:rPr>
          <w:rStyle w:val="HTMLCode"/>
          <w:rFonts w:ascii="Times New Roman" w:eastAsia="SimSun" w:hAnsi="Times New Roman" w:cs="Times New Roman"/>
          <w:sz w:val="28"/>
          <w:szCs w:val="28"/>
        </w:rPr>
        <w:t>,</w:t>
      </w:r>
      <w:hyperlink r:id="rId186" w:anchor="bt2g8x3-y" w:history="1">
        <w:r w:rsidR="000B1C35" w:rsidRPr="00D77991">
          <w:rPr>
            <w:rStyle w:val="HTMLCode"/>
            <w:rFonts w:ascii="Times New Roman" w:eastAsia="SimSun" w:hAnsi="Times New Roman" w:cs="Times New Roman"/>
            <w:sz w:val="28"/>
            <w:szCs w:val="28"/>
          </w:rPr>
          <w:t>y</w:t>
        </w:r>
        <w:proofErr w:type="spellEnd"/>
      </w:hyperlink>
      <w:r w:rsidR="000B1C35" w:rsidRPr="00D77991">
        <w:rPr>
          <w:rStyle w:val="HTMLCode"/>
          <w:rFonts w:ascii="Times New Roman" w:eastAsia="SimSun" w:hAnsi="Times New Roman" w:cs="Times New Roman"/>
          <w:sz w:val="28"/>
          <w:szCs w:val="28"/>
        </w:rPr>
        <w:t>)</w:t>
      </w:r>
      <w:r w:rsidR="000B1C35" w:rsidRPr="00D77991">
        <w:rPr>
          <w:rFonts w:cs="Times New Roman"/>
          <w:sz w:val="28"/>
          <w:szCs w:val="28"/>
          <w:shd w:val="clear" w:color="auto" w:fill="FFFFFF"/>
        </w:rPr>
        <w:t> returns the signal-to-noise ratio (SNR) in decibels of a signal, </w:t>
      </w:r>
      <w:r w:rsidR="000B1C35" w:rsidRPr="00D77991">
        <w:rPr>
          <w:rStyle w:val="HTMLCode"/>
          <w:rFonts w:ascii="Times New Roman" w:eastAsia="SimSun" w:hAnsi="Times New Roman" w:cs="Times New Roman"/>
          <w:sz w:val="28"/>
          <w:szCs w:val="28"/>
          <w:shd w:val="clear" w:color="auto" w:fill="FFFFFF"/>
        </w:rPr>
        <w:t>x</w:t>
      </w:r>
      <w:r w:rsidR="000B1C35" w:rsidRPr="00D77991">
        <w:rPr>
          <w:rFonts w:cs="Times New Roman"/>
          <w:sz w:val="28"/>
          <w:szCs w:val="28"/>
          <w:shd w:val="clear" w:color="auto" w:fill="FFFFFF"/>
        </w:rPr>
        <w:t>, by computing the ratio of its summed squared magnitude to that of the noise, </w:t>
      </w:r>
      <w:r w:rsidR="000B1C35" w:rsidRPr="00D77991">
        <w:rPr>
          <w:rStyle w:val="HTMLCode"/>
          <w:rFonts w:ascii="Times New Roman" w:eastAsia="SimSun" w:hAnsi="Times New Roman" w:cs="Times New Roman"/>
          <w:sz w:val="28"/>
          <w:szCs w:val="28"/>
          <w:shd w:val="clear" w:color="auto" w:fill="FFFFFF"/>
        </w:rPr>
        <w:t>y</w:t>
      </w:r>
      <w:r w:rsidR="000B1C35" w:rsidRPr="00D77991">
        <w:rPr>
          <w:rFonts w:cs="Times New Roman"/>
          <w:sz w:val="28"/>
          <w:szCs w:val="28"/>
          <w:shd w:val="clear" w:color="auto" w:fill="FFFFFF"/>
        </w:rPr>
        <w:t>. </w:t>
      </w:r>
      <w:r w:rsidR="000B1C35" w:rsidRPr="00D77991">
        <w:rPr>
          <w:rStyle w:val="HTMLCode"/>
          <w:rFonts w:ascii="Times New Roman" w:eastAsia="SimSun" w:hAnsi="Times New Roman" w:cs="Times New Roman"/>
          <w:sz w:val="28"/>
          <w:szCs w:val="28"/>
          <w:shd w:val="clear" w:color="auto" w:fill="FFFFFF"/>
        </w:rPr>
        <w:t>y</w:t>
      </w:r>
      <w:r w:rsidR="000B1C35" w:rsidRPr="00D77991">
        <w:rPr>
          <w:rFonts w:cs="Times New Roman"/>
          <w:sz w:val="28"/>
          <w:szCs w:val="28"/>
          <w:shd w:val="clear" w:color="auto" w:fill="FFFFFF"/>
        </w:rPr>
        <w:t> must have the same dimensions as </w:t>
      </w:r>
      <w:r w:rsidR="000B1C35" w:rsidRPr="00D77991">
        <w:rPr>
          <w:rStyle w:val="HTMLCode"/>
          <w:rFonts w:ascii="Times New Roman" w:eastAsia="SimSun" w:hAnsi="Times New Roman" w:cs="Times New Roman"/>
          <w:sz w:val="28"/>
          <w:szCs w:val="28"/>
          <w:shd w:val="clear" w:color="auto" w:fill="FFFFFF"/>
        </w:rPr>
        <w:t>x</w:t>
      </w:r>
      <w:r w:rsidR="000B1C35" w:rsidRPr="00D77991">
        <w:rPr>
          <w:rFonts w:cs="Times New Roman"/>
          <w:sz w:val="28"/>
          <w:szCs w:val="28"/>
          <w:shd w:val="clear" w:color="auto" w:fill="FFFFFF"/>
        </w:rPr>
        <w:t>. Use this form when the input signal is not necessarily sinusoidal and you have an estimate of the noise.</w:t>
      </w:r>
    </w:p>
    <w:p w:rsidR="00D77991" w:rsidRPr="00D77991" w:rsidRDefault="00D77991" w:rsidP="00D77991">
      <w:pPr>
        <w:shd w:val="clear" w:color="auto" w:fill="FFFFFF"/>
        <w:spacing w:after="225" w:line="360" w:lineRule="auto"/>
        <w:jc w:val="both"/>
        <w:rPr>
          <w:rFonts w:ascii="Times New Roman" w:eastAsia="Times New Roman" w:hAnsi="Times New Roman" w:cs="Times New Roman"/>
          <w:color w:val="auto"/>
          <w:sz w:val="28"/>
          <w:szCs w:val="28"/>
        </w:rPr>
      </w:pPr>
    </w:p>
    <w:p w:rsidR="00D77991" w:rsidRPr="00D77991" w:rsidRDefault="00D77991" w:rsidP="00D77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color w:val="auto"/>
          <w:sz w:val="28"/>
          <w:szCs w:val="28"/>
        </w:rPr>
      </w:pPr>
    </w:p>
    <w:p w:rsidR="00205E3C" w:rsidRDefault="00205E3C" w:rsidP="00F13C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b/>
          <w:sz w:val="36"/>
          <w:szCs w:val="36"/>
        </w:rPr>
      </w:pPr>
    </w:p>
    <w:p w:rsidR="00014D63" w:rsidRPr="005B77DB" w:rsidRDefault="007B2550" w:rsidP="000B1C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rPr>
      </w:pPr>
      <w:r>
        <w:rPr>
          <w:b/>
          <w:sz w:val="36"/>
          <w:szCs w:val="36"/>
        </w:rPr>
        <w:lastRenderedPageBreak/>
        <w:t>8.</w:t>
      </w:r>
      <w:r>
        <w:rPr>
          <w:b/>
          <w:sz w:val="36"/>
          <w:szCs w:val="36"/>
          <w:u w:val="single"/>
        </w:rPr>
        <w:t>IMPLEMENTATION</w:t>
      </w:r>
    </w:p>
    <w:p w:rsidR="00014D63" w:rsidRDefault="007B2550">
      <w:pPr>
        <w:numPr>
          <w:ilvl w:val="1"/>
          <w:numId w:val="8"/>
        </w:numPr>
        <w:spacing w:after="0" w:line="240" w:lineRule="auto"/>
        <w:contextualSpacing/>
        <w:jc w:val="both"/>
        <w:rPr>
          <w:rFonts w:ascii="Times New Roman" w:eastAsia="Times New Roman" w:hAnsi="Times New Roman" w:cs="Times New Roman"/>
          <w:b/>
          <w:sz w:val="28"/>
          <w:szCs w:val="28"/>
        </w:rPr>
      </w:pPr>
      <w:bookmarkStart w:id="32" w:name="_4i7ojhp" w:colFirst="0" w:colLast="0"/>
      <w:bookmarkEnd w:id="32"/>
      <w:r>
        <w:rPr>
          <w:rFonts w:ascii="Times New Roman" w:eastAsia="Times New Roman" w:hAnsi="Times New Roman" w:cs="Times New Roman"/>
          <w:b/>
          <w:sz w:val="28"/>
          <w:szCs w:val="28"/>
        </w:rPr>
        <w:t>Sample Code if the blur information is unknown:</w:t>
      </w:r>
    </w:p>
    <w:p w:rsidR="00014D63" w:rsidRDefault="00014D63">
      <w:pPr>
        <w:spacing w:after="0" w:line="240" w:lineRule="auto"/>
        <w:ind w:left="375" w:hanging="720"/>
        <w:jc w:val="both"/>
        <w:rPr>
          <w:rFonts w:ascii="Times New Roman" w:eastAsia="Times New Roman" w:hAnsi="Times New Roman" w:cs="Times New Roman"/>
          <w:b/>
          <w:sz w:val="28"/>
          <w:szCs w:val="28"/>
        </w:rPr>
      </w:pPr>
    </w:p>
    <w:p w:rsidR="00CC0BC6" w:rsidRPr="00CC0BC6" w:rsidRDefault="00CC0BC6" w:rsidP="00CC0BC6">
      <w:pPr>
        <w:spacing w:after="0" w:line="240" w:lineRule="auto"/>
        <w:ind w:left="720" w:hanging="720"/>
        <w:jc w:val="both"/>
        <w:rPr>
          <w:rFonts w:ascii="Times New Roman" w:eastAsia="Times New Roman" w:hAnsi="Times New Roman" w:cs="Times New Roman"/>
          <w:sz w:val="28"/>
          <w:szCs w:val="28"/>
        </w:rPr>
      </w:pPr>
      <w:r w:rsidRPr="00CC0BC6">
        <w:rPr>
          <w:rFonts w:ascii="Times New Roman" w:eastAsia="Times New Roman" w:hAnsi="Times New Roman" w:cs="Times New Roman"/>
          <w:sz w:val="28"/>
          <w:szCs w:val="28"/>
        </w:rPr>
        <w:t xml:space="preserve">%reading image and </w:t>
      </w:r>
      <w:proofErr w:type="spellStart"/>
      <w:r w:rsidRPr="00CC0BC6">
        <w:rPr>
          <w:rFonts w:ascii="Times New Roman" w:eastAsia="Times New Roman" w:hAnsi="Times New Roman" w:cs="Times New Roman"/>
          <w:sz w:val="28"/>
          <w:szCs w:val="28"/>
        </w:rPr>
        <w:t>appling</w:t>
      </w:r>
      <w:proofErr w:type="spellEnd"/>
      <w:r w:rsidRPr="00CC0BC6">
        <w:rPr>
          <w:rFonts w:ascii="Times New Roman" w:eastAsia="Times New Roman" w:hAnsi="Times New Roman" w:cs="Times New Roman"/>
          <w:sz w:val="28"/>
          <w:szCs w:val="28"/>
        </w:rPr>
        <w:t xml:space="preserve"> blind deconvolution</w:t>
      </w:r>
    </w:p>
    <w:p w:rsidR="00014D63" w:rsidRDefault="00CC0BC6" w:rsidP="00CC0BC6">
      <w:pPr>
        <w:spacing w:after="0" w:line="360" w:lineRule="auto"/>
        <w:ind w:left="450" w:hanging="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 xml:space="preserve">y= </w:t>
      </w:r>
      <w:proofErr w:type="spellStart"/>
      <w:r w:rsidR="007B2550">
        <w:rPr>
          <w:rFonts w:ascii="Times New Roman" w:eastAsia="Times New Roman" w:hAnsi="Times New Roman" w:cs="Times New Roman"/>
          <w:sz w:val="28"/>
          <w:szCs w:val="28"/>
        </w:rPr>
        <w:t>imread</w:t>
      </w:r>
      <w:proofErr w:type="spellEnd"/>
      <w:r w:rsidR="007B2550">
        <w:rPr>
          <w:rFonts w:ascii="Times New Roman" w:eastAsia="Times New Roman" w:hAnsi="Times New Roman" w:cs="Times New Roman"/>
          <w:sz w:val="28"/>
          <w:szCs w:val="28"/>
        </w:rPr>
        <w:t>('aravind1.tif');</w:t>
      </w:r>
    </w:p>
    <w:p w:rsidR="00014D63" w:rsidRDefault="00CC0BC6" w:rsidP="00CC0BC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I=im2double(y);</w:t>
      </w:r>
    </w:p>
    <w:p w:rsidR="00014D63" w:rsidRDefault="00CC0BC6" w:rsidP="00CC0BC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z=1;</w:t>
      </w:r>
    </w:p>
    <w:p w:rsidR="00014D63" w:rsidRDefault="00CC0BC6" w:rsidP="00CC0BC6">
      <w:pPr>
        <w:spacing w:after="0" w:line="360" w:lineRule="auto"/>
        <w:ind w:left="450" w:hanging="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7B2550">
        <w:rPr>
          <w:rFonts w:ascii="Times New Roman" w:eastAsia="Times New Roman" w:hAnsi="Times New Roman" w:cs="Times New Roman"/>
          <w:sz w:val="28"/>
          <w:szCs w:val="28"/>
        </w:rPr>
        <w:t>str</w:t>
      </w:r>
      <w:proofErr w:type="spellEnd"/>
      <w:r w:rsidR="007B2550">
        <w:rPr>
          <w:rFonts w:ascii="Times New Roman" w:eastAsia="Times New Roman" w:hAnsi="Times New Roman" w:cs="Times New Roman"/>
          <w:sz w:val="28"/>
          <w:szCs w:val="28"/>
        </w:rPr>
        <w:t>='</w:t>
      </w:r>
      <w:proofErr w:type="spellStart"/>
      <w:r w:rsidR="007B2550">
        <w:rPr>
          <w:rFonts w:ascii="Times New Roman" w:eastAsia="Times New Roman" w:hAnsi="Times New Roman" w:cs="Times New Roman"/>
          <w:sz w:val="28"/>
          <w:szCs w:val="28"/>
        </w:rPr>
        <w:t>dfigure</w:t>
      </w:r>
      <w:proofErr w:type="spellEnd"/>
      <w:r w:rsidR="007B2550">
        <w:rPr>
          <w:rFonts w:ascii="Times New Roman" w:eastAsia="Times New Roman" w:hAnsi="Times New Roman" w:cs="Times New Roman"/>
          <w:sz w:val="28"/>
          <w:szCs w:val="28"/>
        </w:rPr>
        <w:t>';</w:t>
      </w:r>
    </w:p>
    <w:p w:rsidR="00014D63" w:rsidRDefault="00CC0BC6" w:rsidP="00CC0BC6">
      <w:pPr>
        <w:spacing w:after="0" w:line="360" w:lineRule="auto"/>
        <w:ind w:left="450" w:hanging="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 xml:space="preserve">[snr1, snr2] = </w:t>
      </w:r>
      <w:proofErr w:type="spellStart"/>
      <w:r w:rsidR="007B2550">
        <w:rPr>
          <w:rFonts w:ascii="Times New Roman" w:eastAsia="Times New Roman" w:hAnsi="Times New Roman" w:cs="Times New Roman"/>
          <w:sz w:val="28"/>
          <w:szCs w:val="28"/>
        </w:rPr>
        <w:t>psnr</w:t>
      </w:r>
      <w:proofErr w:type="spellEnd"/>
      <w:r w:rsidR="007B2550">
        <w:rPr>
          <w:rFonts w:ascii="Times New Roman" w:eastAsia="Times New Roman" w:hAnsi="Times New Roman" w:cs="Times New Roman"/>
          <w:sz w:val="28"/>
          <w:szCs w:val="28"/>
        </w:rPr>
        <w:t>(</w:t>
      </w:r>
      <w:proofErr w:type="spellStart"/>
      <w:proofErr w:type="gramStart"/>
      <w:r w:rsidR="007B2550">
        <w:rPr>
          <w:rFonts w:ascii="Times New Roman" w:eastAsia="Times New Roman" w:hAnsi="Times New Roman" w:cs="Times New Roman"/>
          <w:sz w:val="28"/>
          <w:szCs w:val="28"/>
        </w:rPr>
        <w:t>y,y</w:t>
      </w:r>
      <w:proofErr w:type="spellEnd"/>
      <w:proofErr w:type="gramEnd"/>
      <w:r w:rsidR="007B2550">
        <w:rPr>
          <w:rFonts w:ascii="Times New Roman" w:eastAsia="Times New Roman" w:hAnsi="Times New Roman" w:cs="Times New Roman"/>
          <w:sz w:val="28"/>
          <w:szCs w:val="28"/>
        </w:rPr>
        <w:t xml:space="preserve">);  </w:t>
      </w:r>
    </w:p>
    <w:p w:rsidR="00014D63" w:rsidRDefault="00CC0BC6" w:rsidP="00CC0BC6">
      <w:pPr>
        <w:spacing w:after="0" w:line="360" w:lineRule="auto"/>
        <w:ind w:left="450" w:hanging="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sidR="007B2550">
        <w:rPr>
          <w:rFonts w:ascii="Times New Roman" w:eastAsia="Times New Roman" w:hAnsi="Times New Roman" w:cs="Times New Roman"/>
          <w:sz w:val="28"/>
          <w:szCs w:val="28"/>
        </w:rPr>
        <w:t>fprintf</w:t>
      </w:r>
      <w:proofErr w:type="spellEnd"/>
      <w:r w:rsidR="007B2550">
        <w:rPr>
          <w:rFonts w:ascii="Times New Roman" w:eastAsia="Times New Roman" w:hAnsi="Times New Roman" w:cs="Times New Roman"/>
          <w:sz w:val="28"/>
          <w:szCs w:val="28"/>
        </w:rPr>
        <w:t>(</w:t>
      </w:r>
      <w:proofErr w:type="gramEnd"/>
      <w:r w:rsidR="007B2550">
        <w:rPr>
          <w:rFonts w:ascii="Times New Roman" w:eastAsia="Times New Roman" w:hAnsi="Times New Roman" w:cs="Times New Roman"/>
          <w:sz w:val="28"/>
          <w:szCs w:val="28"/>
        </w:rPr>
        <w:t>'\n The SNR of blurred image value is %0.4f', snr2);</w:t>
      </w:r>
    </w:p>
    <w:p w:rsidR="00014D63" w:rsidRDefault="007B2550" w:rsidP="00CC0BC6">
      <w:pPr>
        <w:spacing w:after="0" w:line="360" w:lineRule="auto"/>
        <w:ind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figure</w:t>
      </w:r>
    </w:p>
    <w:p w:rsidR="00014D63" w:rsidRDefault="007B2550" w:rsidP="00CC0BC6">
      <w:pPr>
        <w:spacing w:after="0" w:line="360" w:lineRule="auto"/>
        <w:ind w:left="900" w:hanging="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imshow</w:t>
      </w:r>
      <w:proofErr w:type="spellEnd"/>
      <w:r>
        <w:rPr>
          <w:rFonts w:ascii="Times New Roman" w:eastAsia="Times New Roman" w:hAnsi="Times New Roman" w:cs="Times New Roman"/>
          <w:sz w:val="28"/>
          <w:szCs w:val="28"/>
        </w:rPr>
        <w:t>(I)</w:t>
      </w:r>
    </w:p>
    <w:p w:rsidR="00014D63" w:rsidRDefault="007B2550" w:rsidP="00CC0BC6">
      <w:pPr>
        <w:spacing w:after="0" w:line="360" w:lineRule="auto"/>
        <w:ind w:left="90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roofErr w:type="spellStart"/>
      <w:r>
        <w:rPr>
          <w:rFonts w:ascii="Times New Roman" w:eastAsia="Times New Roman" w:hAnsi="Times New Roman" w:cs="Times New Roman"/>
          <w:sz w:val="28"/>
          <w:szCs w:val="28"/>
        </w:rPr>
        <w:t>blurredimage</w:t>
      </w:r>
      <w:proofErr w:type="spellEnd"/>
      <w:r>
        <w:rPr>
          <w:rFonts w:ascii="Times New Roman" w:eastAsia="Times New Roman" w:hAnsi="Times New Roman" w:cs="Times New Roman"/>
          <w:sz w:val="28"/>
          <w:szCs w:val="28"/>
        </w:rPr>
        <w:t>');</w:t>
      </w:r>
    </w:p>
    <w:p w:rsidR="00014D63" w:rsidRDefault="007B2550" w:rsidP="00CC0BC6">
      <w:pPr>
        <w:spacing w:after="0" w:line="360" w:lineRule="auto"/>
        <w:ind w:left="90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xx=1; big1=-</w:t>
      </w:r>
      <w:proofErr w:type="gramStart"/>
      <w:r>
        <w:rPr>
          <w:rFonts w:ascii="Times New Roman" w:eastAsia="Times New Roman" w:hAnsi="Times New Roman" w:cs="Times New Roman"/>
          <w:sz w:val="28"/>
          <w:szCs w:val="28"/>
        </w:rPr>
        <w:t>1;big</w:t>
      </w:r>
      <w:proofErr w:type="gramEnd"/>
      <w:r>
        <w:rPr>
          <w:rFonts w:ascii="Times New Roman" w:eastAsia="Times New Roman" w:hAnsi="Times New Roman" w:cs="Times New Roman"/>
          <w:sz w:val="28"/>
          <w:szCs w:val="28"/>
        </w:rPr>
        <w:t>5=-1;big2=-1;big3=-1;big4=-1;</w:t>
      </w:r>
    </w:p>
    <w:p w:rsidR="00CC0BC6" w:rsidRDefault="007B2550" w:rsidP="00CC0BC6">
      <w:pPr>
        <w:spacing w:after="0" w:line="360" w:lineRule="auto"/>
        <w:ind w:left="90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l=25.</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5.3:0.0</w:t>
      </w:r>
    </w:p>
    <w:p w:rsidR="00014D63" w:rsidRDefault="007B2550" w:rsidP="00CC0BC6">
      <w:pPr>
        <w:spacing w:after="0" w:line="360" w:lineRule="auto"/>
        <w:ind w:left="900" w:hanging="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t=25.</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5.2:0.0</w:t>
      </w:r>
    </w:p>
    <w:p w:rsidR="00014D63" w:rsidRDefault="007B2550" w:rsidP="00CC0BC6">
      <w:pPr>
        <w:spacing w:after="0" w:line="360" w:lineRule="auto"/>
        <w:ind w:left="1080" w:hanging="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PSF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('motion</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w:t>
      </w:r>
      <w:proofErr w:type="gramEnd"/>
      <w:r>
        <w:rPr>
          <w:rFonts w:ascii="Times New Roman" w:eastAsia="Times New Roman" w:hAnsi="Times New Roman" w:cs="Times New Roman"/>
          <w:sz w:val="28"/>
          <w:szCs w:val="28"/>
        </w:rPr>
        <w:t>,t</w:t>
      </w:r>
      <w:proofErr w:type="spellEnd"/>
      <w:r>
        <w:rPr>
          <w:rFonts w:ascii="Times New Roman" w:eastAsia="Times New Roman" w:hAnsi="Times New Roman" w:cs="Times New Roman"/>
          <w:sz w:val="28"/>
          <w:szCs w:val="28"/>
        </w:rPr>
        <w:t>);</w:t>
      </w:r>
    </w:p>
    <w:p w:rsidR="00014D63" w:rsidRDefault="007B2550" w:rsidP="00CC0BC6">
      <w:pPr>
        <w:spacing w:after="0" w:line="360" w:lineRule="auto"/>
        <w:ind w:left="1080" w:hanging="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INITPSF = ones(size(PSF));</w:t>
      </w:r>
    </w:p>
    <w:p w:rsidR="00014D63" w:rsidRDefault="007B2550" w:rsidP="00CC0BC6">
      <w:pPr>
        <w:spacing w:after="0" w:line="360" w:lineRule="auto"/>
        <w:ind w:left="1080" w:hanging="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 P] = </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I,PSF</w:t>
      </w:r>
      <w:proofErr w:type="gramEnd"/>
      <w:r>
        <w:rPr>
          <w:rFonts w:ascii="Times New Roman" w:eastAsia="Times New Roman" w:hAnsi="Times New Roman" w:cs="Times New Roman"/>
          <w:sz w:val="28"/>
          <w:szCs w:val="28"/>
        </w:rPr>
        <w:t>,3);</w:t>
      </w:r>
    </w:p>
    <w:p w:rsidR="00014D63" w:rsidRDefault="007B2550" w:rsidP="00CC0BC6">
      <w:pPr>
        <w:spacing w:after="0" w:line="360" w:lineRule="auto"/>
        <w:ind w:left="1080" w:hanging="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figure</w:t>
      </w:r>
    </w:p>
    <w:p w:rsidR="00014D63" w:rsidRDefault="007B2550" w:rsidP="00CC0BC6">
      <w:pPr>
        <w:spacing w:after="0" w:line="360" w:lineRule="auto"/>
        <w:ind w:left="90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imshow</w:t>
      </w:r>
      <w:proofErr w:type="spellEnd"/>
      <w:r>
        <w:rPr>
          <w:rFonts w:ascii="Times New Roman" w:eastAsia="Times New Roman" w:hAnsi="Times New Roman" w:cs="Times New Roman"/>
          <w:sz w:val="28"/>
          <w:szCs w:val="28"/>
        </w:rPr>
        <w:t>(J)</w:t>
      </w:r>
    </w:p>
    <w:p w:rsidR="00014D63" w:rsidRDefault="007B2550" w:rsidP="00CC0BC6">
      <w:pPr>
        <w:spacing w:after="0" w:line="360" w:lineRule="auto"/>
        <w:ind w:left="90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title(</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str</w:t>
      </w:r>
      <w:proofErr w:type="spellEnd"/>
      <w:r>
        <w:rPr>
          <w:rFonts w:ascii="Times New Roman" w:eastAsia="Times New Roman" w:hAnsi="Times New Roman" w:cs="Times New Roman"/>
          <w:sz w:val="28"/>
          <w:szCs w:val="28"/>
        </w:rPr>
        <w:t xml:space="preserve"> ':' num2str(z)])</w:t>
      </w:r>
    </w:p>
    <w:p w:rsidR="00014D63" w:rsidRDefault="007B2550" w:rsidP="00CC0BC6">
      <w:pPr>
        <w:spacing w:after="0" w:line="360" w:lineRule="auto"/>
        <w:ind w:left="9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[snr4, snr3] = </w:t>
      </w:r>
      <w:proofErr w:type="spellStart"/>
      <w:r>
        <w:rPr>
          <w:rFonts w:ascii="Times New Roman" w:eastAsia="Times New Roman" w:hAnsi="Times New Roman" w:cs="Times New Roman"/>
          <w:sz w:val="28"/>
          <w:szCs w:val="28"/>
        </w:rPr>
        <w:t>psnr</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I,J</w:t>
      </w:r>
      <w:proofErr w:type="gramEnd"/>
      <w:r>
        <w:rPr>
          <w:rFonts w:ascii="Times New Roman" w:eastAsia="Times New Roman" w:hAnsi="Times New Roman" w:cs="Times New Roman"/>
          <w:sz w:val="28"/>
          <w:szCs w:val="28"/>
        </w:rPr>
        <w:t>);</w:t>
      </w:r>
    </w:p>
    <w:p w:rsidR="00014D63" w:rsidRDefault="007B2550" w:rsidP="00CC0BC6">
      <w:pPr>
        <w:spacing w:after="0" w:line="360" w:lineRule="auto"/>
        <w:ind w:left="9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snr3_arr(xx)=snr3;</w:t>
      </w:r>
    </w:p>
    <w:p w:rsidR="00014D63" w:rsidRDefault="007B2550" w:rsidP="00CC0BC6">
      <w:pPr>
        <w:spacing w:after="0" w:line="360" w:lineRule="auto"/>
        <w:ind w:left="9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xx=xx+1;</w:t>
      </w:r>
    </w:p>
    <w:p w:rsidR="00014D63" w:rsidRDefault="007B2550" w:rsidP="00CC0BC6">
      <w:pPr>
        <w:spacing w:after="0" w:line="360" w:lineRule="auto"/>
        <w:ind w:left="450" w:firstLine="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z=z+1;</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4183C">
        <w:rPr>
          <w:rFonts w:ascii="Times New Roman" w:eastAsia="Times New Roman" w:hAnsi="Times New Roman" w:cs="Times New Roman"/>
          <w:sz w:val="28"/>
          <w:szCs w:val="28"/>
        </w:rPr>
        <w:tab/>
      </w:r>
      <w:r>
        <w:rPr>
          <w:rFonts w:ascii="Times New Roman" w:eastAsia="Times New Roman" w:hAnsi="Times New Roman" w:cs="Times New Roman"/>
          <w:sz w:val="28"/>
          <w:szCs w:val="28"/>
        </w:rPr>
        <w:t>end</w:t>
      </w:r>
    </w:p>
    <w:p w:rsidR="00014D63" w:rsidRDefault="007B2550" w:rsidP="0084183C">
      <w:pPr>
        <w:spacing w:after="0" w:line="360" w:lineRule="auto"/>
        <w:ind w:lef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end</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[val1, ind1] = </w:t>
      </w:r>
      <w:proofErr w:type="gramStart"/>
      <w:r>
        <w:rPr>
          <w:rFonts w:ascii="Times New Roman" w:eastAsia="Times New Roman" w:hAnsi="Times New Roman" w:cs="Times New Roman"/>
          <w:sz w:val="28"/>
          <w:szCs w:val="28"/>
        </w:rPr>
        <w:t>max(</w:t>
      </w:r>
      <w:proofErr w:type="gramEnd"/>
      <w:r>
        <w:rPr>
          <w:rFonts w:ascii="Times New Roman" w:eastAsia="Times New Roman" w:hAnsi="Times New Roman" w:cs="Times New Roman"/>
          <w:sz w:val="28"/>
          <w:szCs w:val="28"/>
        </w:rPr>
        <w:t>snr3_arr(:));</w:t>
      </w:r>
    </w:p>
    <w:p w:rsidR="00014D63" w:rsidRDefault="007B2550">
      <w:pPr>
        <w:spacing w:line="360" w:lineRule="auto"/>
        <w:jc w:val="both"/>
        <w:rPr>
          <w:sz w:val="28"/>
          <w:szCs w:val="28"/>
        </w:rPr>
      </w:pPr>
      <w:r>
        <w:rPr>
          <w:rFonts w:ascii="Times New Roman" w:eastAsia="Times New Roman" w:hAnsi="Times New Roman" w:cs="Times New Roman"/>
          <w:sz w:val="28"/>
          <w:szCs w:val="28"/>
        </w:rPr>
        <w:t xml:space="preserve">       </w:t>
      </w:r>
      <w:r>
        <w:rPr>
          <w:sz w:val="28"/>
          <w:szCs w:val="28"/>
        </w:rPr>
        <w:t>if ind1 &gt; big1</w:t>
      </w:r>
    </w:p>
    <w:p w:rsidR="00014D63" w:rsidRDefault="007B2550" w:rsidP="0084183C">
      <w:pPr>
        <w:spacing w:line="360" w:lineRule="auto"/>
        <w:ind w:firstLine="720"/>
        <w:jc w:val="both"/>
        <w:rPr>
          <w:sz w:val="28"/>
          <w:szCs w:val="28"/>
        </w:rPr>
      </w:pPr>
      <w:r>
        <w:rPr>
          <w:sz w:val="28"/>
          <w:szCs w:val="28"/>
        </w:rPr>
        <w:t>new_img1 = J;</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big1=ind1;</w:t>
      </w:r>
    </w:p>
    <w:p w:rsidR="00EC6F62" w:rsidRDefault="007B2550" w:rsidP="00EC6F62">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w:t>
      </w:r>
    </w:p>
    <w:p w:rsidR="00014D63" w:rsidRDefault="007B2550" w:rsidP="00EC6F62">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84183C">
        <w:rPr>
          <w:rFonts w:ascii="Times New Roman" w:eastAsia="Times New Roman" w:hAnsi="Times New Roman" w:cs="Times New Roman"/>
          <w:sz w:val="28"/>
          <w:szCs w:val="28"/>
        </w:rPr>
        <w:t>Appling Weiner deconvolution</w:t>
      </w:r>
    </w:p>
    <w:p w:rsidR="00014D63" w:rsidRDefault="007B2550">
      <w:pPr>
        <w:spacing w:after="0" w:line="360" w:lineRule="auto"/>
        <w:ind w:left="450" w:hanging="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yy</w:t>
      </w:r>
      <w:proofErr w:type="spellEnd"/>
      <w:r>
        <w:rPr>
          <w:rFonts w:ascii="Times New Roman" w:eastAsia="Times New Roman" w:hAnsi="Times New Roman" w:cs="Times New Roman"/>
          <w:sz w:val="28"/>
          <w:szCs w:val="28"/>
        </w:rPr>
        <w:t>=1;</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l=18.</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6.3:0.0</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t=15.</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6.2:0.0</w:t>
      </w:r>
    </w:p>
    <w:p w:rsidR="00014D63" w:rsidRDefault="007B2550" w:rsidP="0084183C">
      <w:pPr>
        <w:spacing w:after="0" w:line="360" w:lineRule="auto"/>
        <w:ind w:lef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PSF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('motion</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w:t>
      </w:r>
      <w:proofErr w:type="gramEnd"/>
      <w:r>
        <w:rPr>
          <w:rFonts w:ascii="Times New Roman" w:eastAsia="Times New Roman" w:hAnsi="Times New Roman" w:cs="Times New Roman"/>
          <w:sz w:val="28"/>
          <w:szCs w:val="28"/>
        </w:rPr>
        <w:t>,t</w:t>
      </w:r>
      <w:proofErr w:type="spellEnd"/>
      <w:r>
        <w:rPr>
          <w:rFonts w:ascii="Times New Roman" w:eastAsia="Times New Roman" w:hAnsi="Times New Roman" w:cs="Times New Roman"/>
          <w:sz w:val="28"/>
          <w:szCs w:val="28"/>
        </w:rPr>
        <w:t>);</w:t>
      </w:r>
    </w:p>
    <w:p w:rsidR="0084183C" w:rsidRDefault="007B2550" w:rsidP="0084183C">
      <w:pPr>
        <w:spacing w:after="0" w:line="360" w:lineRule="auto"/>
        <w:ind w:lef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INITPSF = ones(size(PSF));</w:t>
      </w:r>
    </w:p>
    <w:p w:rsidR="00014D63" w:rsidRDefault="007B2550" w:rsidP="0084183C">
      <w:pPr>
        <w:spacing w:after="0" w:line="360" w:lineRule="auto"/>
        <w:ind w:lef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 = </w:t>
      </w:r>
      <w:proofErr w:type="spellStart"/>
      <w:r>
        <w:rPr>
          <w:rFonts w:ascii="Times New Roman" w:eastAsia="Times New Roman" w:hAnsi="Times New Roman" w:cs="Times New Roman"/>
          <w:sz w:val="28"/>
          <w:szCs w:val="28"/>
        </w:rPr>
        <w:t>deconvwnr</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I,INITPSF</w:t>
      </w:r>
      <w:proofErr w:type="gramEnd"/>
      <w:r>
        <w:rPr>
          <w:rFonts w:ascii="Times New Roman" w:eastAsia="Times New Roman" w:hAnsi="Times New Roman" w:cs="Times New Roman"/>
          <w:sz w:val="28"/>
          <w:szCs w:val="28"/>
        </w:rPr>
        <w:t>,0);</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title(</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str</w:t>
      </w:r>
      <w:proofErr w:type="spellEnd"/>
      <w:r>
        <w:rPr>
          <w:rFonts w:ascii="Times New Roman" w:eastAsia="Times New Roman" w:hAnsi="Times New Roman" w:cs="Times New Roman"/>
          <w:sz w:val="28"/>
          <w:szCs w:val="28"/>
        </w:rPr>
        <w:t xml:space="preserve"> ':' num2str(z)])</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[snr</w:t>
      </w:r>
      <w:proofErr w:type="gramStart"/>
      <w:r>
        <w:rPr>
          <w:rFonts w:ascii="Times New Roman" w:eastAsia="Times New Roman" w:hAnsi="Times New Roman" w:cs="Times New Roman"/>
          <w:sz w:val="28"/>
          <w:szCs w:val="28"/>
        </w:rPr>
        <w:t>6,snr</w:t>
      </w:r>
      <w:proofErr w:type="gramEnd"/>
      <w:r>
        <w:rPr>
          <w:rFonts w:ascii="Times New Roman" w:eastAsia="Times New Roman" w:hAnsi="Times New Roman" w:cs="Times New Roman"/>
          <w:sz w:val="28"/>
          <w:szCs w:val="28"/>
        </w:rPr>
        <w:t xml:space="preserve">5] = </w:t>
      </w:r>
      <w:proofErr w:type="spellStart"/>
      <w:r>
        <w:rPr>
          <w:rFonts w:ascii="Times New Roman" w:eastAsia="Times New Roman" w:hAnsi="Times New Roman" w:cs="Times New Roman"/>
          <w:sz w:val="28"/>
          <w:szCs w:val="28"/>
        </w:rPr>
        <w:t>psnr</w:t>
      </w:r>
      <w:proofErr w:type="spellEnd"/>
      <w:r>
        <w:rPr>
          <w:rFonts w:ascii="Times New Roman" w:eastAsia="Times New Roman" w:hAnsi="Times New Roman" w:cs="Times New Roman"/>
          <w:sz w:val="28"/>
          <w:szCs w:val="28"/>
        </w:rPr>
        <w:t>(I,J);</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snr5_arr(</w:t>
      </w:r>
      <w:proofErr w:type="spellStart"/>
      <w:r>
        <w:rPr>
          <w:rFonts w:ascii="Times New Roman" w:eastAsia="Times New Roman" w:hAnsi="Times New Roman" w:cs="Times New Roman"/>
          <w:sz w:val="28"/>
          <w:szCs w:val="28"/>
        </w:rPr>
        <w:t>yy</w:t>
      </w:r>
      <w:proofErr w:type="spellEnd"/>
      <w:r>
        <w:rPr>
          <w:rFonts w:ascii="Times New Roman" w:eastAsia="Times New Roman" w:hAnsi="Times New Roman" w:cs="Times New Roman"/>
          <w:sz w:val="28"/>
          <w:szCs w:val="28"/>
        </w:rPr>
        <w:t>)=snr5;</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yy</w:t>
      </w:r>
      <w:proofErr w:type="spellEnd"/>
      <w:r>
        <w:rPr>
          <w:rFonts w:ascii="Times New Roman" w:eastAsia="Times New Roman" w:hAnsi="Times New Roman" w:cs="Times New Roman"/>
          <w:sz w:val="28"/>
          <w:szCs w:val="28"/>
        </w:rPr>
        <w:t>=yy+1;</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z=z+1;</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418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end</w:t>
      </w:r>
    </w:p>
    <w:p w:rsidR="00014D63" w:rsidRDefault="007B2550" w:rsidP="005B77DB">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[val2, ind2] = </w:t>
      </w:r>
      <w:proofErr w:type="gramStart"/>
      <w:r>
        <w:rPr>
          <w:rFonts w:ascii="Times New Roman" w:eastAsia="Times New Roman" w:hAnsi="Times New Roman" w:cs="Times New Roman"/>
          <w:sz w:val="28"/>
          <w:szCs w:val="28"/>
        </w:rPr>
        <w:t>max(</w:t>
      </w:r>
      <w:proofErr w:type="gramEnd"/>
      <w:r>
        <w:rPr>
          <w:rFonts w:ascii="Times New Roman" w:eastAsia="Times New Roman" w:hAnsi="Times New Roman" w:cs="Times New Roman"/>
          <w:sz w:val="28"/>
          <w:szCs w:val="28"/>
        </w:rPr>
        <w:t>snr5_arr(:));</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ind2 &gt; big2</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new_img2 = J;</w:t>
      </w:r>
    </w:p>
    <w:p w:rsidR="00014D63" w:rsidRDefault="007B2550" w:rsidP="005B77DB">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big2=ind2;</w:t>
      </w:r>
    </w:p>
    <w:p w:rsidR="00014D63" w:rsidRDefault="005B77DB" w:rsidP="005B77DB">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w:t>
      </w:r>
    </w:p>
    <w:p w:rsidR="00014D63" w:rsidRDefault="0084183C">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%Appling Regular Deconvolution</w:t>
      </w:r>
    </w:p>
    <w:p w:rsidR="00014D63" w:rsidRDefault="007B2550">
      <w:pPr>
        <w:spacing w:after="0" w:line="360" w:lineRule="auto"/>
        <w:ind w:left="450" w:hanging="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zz</w:t>
      </w:r>
      <w:proofErr w:type="spellEnd"/>
      <w:r>
        <w:rPr>
          <w:rFonts w:ascii="Times New Roman" w:eastAsia="Times New Roman" w:hAnsi="Times New Roman" w:cs="Times New Roman"/>
          <w:sz w:val="28"/>
          <w:szCs w:val="28"/>
        </w:rPr>
        <w:t>=1;</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l=18.</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6.3:0.0</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t=15.</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6.2:0.0</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PSF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('motion</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w:t>
      </w:r>
      <w:proofErr w:type="gramEnd"/>
      <w:r>
        <w:rPr>
          <w:rFonts w:ascii="Times New Roman" w:eastAsia="Times New Roman" w:hAnsi="Times New Roman" w:cs="Times New Roman"/>
          <w:sz w:val="28"/>
          <w:szCs w:val="28"/>
        </w:rPr>
        <w:t>,t</w:t>
      </w:r>
      <w:proofErr w:type="spellEnd"/>
      <w:r>
        <w:rPr>
          <w:rFonts w:ascii="Times New Roman" w:eastAsia="Times New Roman" w:hAnsi="Times New Roman" w:cs="Times New Roman"/>
          <w:sz w:val="28"/>
          <w:szCs w:val="28"/>
        </w:rPr>
        <w:t>);</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INITPSF = ones(size(PSF));</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 P] = </w:t>
      </w:r>
      <w:proofErr w:type="spellStart"/>
      <w:r>
        <w:rPr>
          <w:rFonts w:ascii="Times New Roman" w:eastAsia="Times New Roman" w:hAnsi="Times New Roman" w:cs="Times New Roman"/>
          <w:sz w:val="28"/>
          <w:szCs w:val="28"/>
        </w:rPr>
        <w:t>deconvreg</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I,INITPSF</w:t>
      </w:r>
      <w:proofErr w:type="gramEnd"/>
      <w:r>
        <w:rPr>
          <w:rFonts w:ascii="Times New Roman" w:eastAsia="Times New Roman" w:hAnsi="Times New Roman" w:cs="Times New Roman"/>
          <w:sz w:val="28"/>
          <w:szCs w:val="28"/>
        </w:rPr>
        <w:t xml:space="preserve">,2); </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%figure</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imshow</w:t>
      </w:r>
      <w:proofErr w:type="spellEnd"/>
      <w:r>
        <w:rPr>
          <w:rFonts w:ascii="Times New Roman" w:eastAsia="Times New Roman" w:hAnsi="Times New Roman" w:cs="Times New Roman"/>
          <w:sz w:val="28"/>
          <w:szCs w:val="28"/>
        </w:rPr>
        <w:t>(J)</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title(</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str</w:t>
      </w:r>
      <w:proofErr w:type="spellEnd"/>
      <w:r>
        <w:rPr>
          <w:rFonts w:ascii="Times New Roman" w:eastAsia="Times New Roman" w:hAnsi="Times New Roman" w:cs="Times New Roman"/>
          <w:sz w:val="28"/>
          <w:szCs w:val="28"/>
        </w:rPr>
        <w:t xml:space="preserve"> ':' num2str(z)])</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[snr8, snr7] = </w:t>
      </w:r>
      <w:proofErr w:type="spellStart"/>
      <w:r>
        <w:rPr>
          <w:rFonts w:ascii="Times New Roman" w:eastAsia="Times New Roman" w:hAnsi="Times New Roman" w:cs="Times New Roman"/>
          <w:sz w:val="28"/>
          <w:szCs w:val="28"/>
        </w:rPr>
        <w:t>psnr</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I,J</w:t>
      </w:r>
      <w:proofErr w:type="gramEnd"/>
      <w:r>
        <w:rPr>
          <w:rFonts w:ascii="Times New Roman" w:eastAsia="Times New Roman" w:hAnsi="Times New Roman" w:cs="Times New Roman"/>
          <w:sz w:val="28"/>
          <w:szCs w:val="28"/>
        </w:rPr>
        <w:t>);</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snr7_arr(</w:t>
      </w:r>
      <w:proofErr w:type="spellStart"/>
      <w:r>
        <w:rPr>
          <w:rFonts w:ascii="Times New Roman" w:eastAsia="Times New Roman" w:hAnsi="Times New Roman" w:cs="Times New Roman"/>
          <w:sz w:val="28"/>
          <w:szCs w:val="28"/>
        </w:rPr>
        <w:t>zz</w:t>
      </w:r>
      <w:proofErr w:type="spellEnd"/>
      <w:r>
        <w:rPr>
          <w:rFonts w:ascii="Times New Roman" w:eastAsia="Times New Roman" w:hAnsi="Times New Roman" w:cs="Times New Roman"/>
          <w:sz w:val="28"/>
          <w:szCs w:val="28"/>
        </w:rPr>
        <w:t>)=snr7;</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zz</w:t>
      </w:r>
      <w:proofErr w:type="spellEnd"/>
      <w:r>
        <w:rPr>
          <w:rFonts w:ascii="Times New Roman" w:eastAsia="Times New Roman" w:hAnsi="Times New Roman" w:cs="Times New Roman"/>
          <w:sz w:val="28"/>
          <w:szCs w:val="28"/>
        </w:rPr>
        <w:t>=zz+1;</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z=z+1;</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418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end</w:t>
      </w:r>
    </w:p>
    <w:p w:rsidR="0084183C" w:rsidRDefault="007B2550" w:rsidP="0084183C">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w:t>
      </w:r>
    </w:p>
    <w:p w:rsidR="00014D63" w:rsidRDefault="007B2550" w:rsidP="0084183C">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[val3, ind3] = </w:t>
      </w:r>
      <w:proofErr w:type="gramStart"/>
      <w:r>
        <w:rPr>
          <w:rFonts w:ascii="Times New Roman" w:eastAsia="Times New Roman" w:hAnsi="Times New Roman" w:cs="Times New Roman"/>
          <w:sz w:val="28"/>
          <w:szCs w:val="28"/>
        </w:rPr>
        <w:t>max(</w:t>
      </w:r>
      <w:proofErr w:type="gramEnd"/>
      <w:r>
        <w:rPr>
          <w:rFonts w:ascii="Times New Roman" w:eastAsia="Times New Roman" w:hAnsi="Times New Roman" w:cs="Times New Roman"/>
          <w:sz w:val="28"/>
          <w:szCs w:val="28"/>
        </w:rPr>
        <w:t>snr7_arr(:));</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ind3 &gt; big3</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new_img3 = J;</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big3=ind3;</w:t>
      </w:r>
    </w:p>
    <w:p w:rsidR="00014D63" w:rsidRDefault="0084183C" w:rsidP="00EC6F62">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end</w:t>
      </w:r>
    </w:p>
    <w:p w:rsidR="00014D63" w:rsidRDefault="0084183C">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%Appling Lucy Richardson </w:t>
      </w:r>
      <w:proofErr w:type="spellStart"/>
      <w:r>
        <w:rPr>
          <w:rFonts w:ascii="Times New Roman" w:eastAsia="Times New Roman" w:hAnsi="Times New Roman" w:cs="Times New Roman"/>
          <w:sz w:val="28"/>
          <w:szCs w:val="28"/>
        </w:rPr>
        <w:t>deconvultion</w:t>
      </w:r>
      <w:proofErr w:type="spellEnd"/>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aa=1;</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l=18.</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6.3:0.0</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t=15.</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6.2:0.0</w:t>
      </w:r>
    </w:p>
    <w:p w:rsidR="00014D63" w:rsidRDefault="007B2550" w:rsidP="0084183C">
      <w:pPr>
        <w:spacing w:after="0" w:line="360" w:lineRule="auto"/>
        <w:ind w:lef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PSF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('motion</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w:t>
      </w:r>
      <w:proofErr w:type="gramEnd"/>
      <w:r>
        <w:rPr>
          <w:rFonts w:ascii="Times New Roman" w:eastAsia="Times New Roman" w:hAnsi="Times New Roman" w:cs="Times New Roman"/>
          <w:sz w:val="28"/>
          <w:szCs w:val="28"/>
        </w:rPr>
        <w:t>,t</w:t>
      </w:r>
      <w:proofErr w:type="spellEnd"/>
      <w:r>
        <w:rPr>
          <w:rFonts w:ascii="Times New Roman" w:eastAsia="Times New Roman" w:hAnsi="Times New Roman" w:cs="Times New Roman"/>
          <w:sz w:val="28"/>
          <w:szCs w:val="28"/>
        </w:rPr>
        <w:t>);</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INITPSF = ones(size(PSF));</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 = </w:t>
      </w:r>
      <w:proofErr w:type="spellStart"/>
      <w:r>
        <w:rPr>
          <w:rFonts w:ascii="Times New Roman" w:eastAsia="Times New Roman" w:hAnsi="Times New Roman" w:cs="Times New Roman"/>
          <w:sz w:val="28"/>
          <w:szCs w:val="28"/>
        </w:rPr>
        <w:t>deconvlucy</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I,INITPSF</w:t>
      </w:r>
      <w:proofErr w:type="gramEnd"/>
      <w:r>
        <w:rPr>
          <w:rFonts w:ascii="Times New Roman" w:eastAsia="Times New Roman" w:hAnsi="Times New Roman" w:cs="Times New Roman"/>
          <w:sz w:val="28"/>
          <w:szCs w:val="28"/>
        </w:rPr>
        <w:t>,100);</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%figure</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imshow</w:t>
      </w:r>
      <w:proofErr w:type="spellEnd"/>
      <w:r>
        <w:rPr>
          <w:rFonts w:ascii="Times New Roman" w:eastAsia="Times New Roman" w:hAnsi="Times New Roman" w:cs="Times New Roman"/>
          <w:sz w:val="28"/>
          <w:szCs w:val="28"/>
        </w:rPr>
        <w:t>(J)</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title(</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str</w:t>
      </w:r>
      <w:proofErr w:type="spellEnd"/>
      <w:r>
        <w:rPr>
          <w:rFonts w:ascii="Times New Roman" w:eastAsia="Times New Roman" w:hAnsi="Times New Roman" w:cs="Times New Roman"/>
          <w:sz w:val="28"/>
          <w:szCs w:val="28"/>
        </w:rPr>
        <w:t xml:space="preserve"> ':' num2str(z)])</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[snr10, snr9] = </w:t>
      </w:r>
      <w:proofErr w:type="spellStart"/>
      <w:r>
        <w:rPr>
          <w:rFonts w:ascii="Times New Roman" w:eastAsia="Times New Roman" w:hAnsi="Times New Roman" w:cs="Times New Roman"/>
          <w:sz w:val="28"/>
          <w:szCs w:val="28"/>
        </w:rPr>
        <w:t>psnr</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I,J</w:t>
      </w:r>
      <w:proofErr w:type="gramEnd"/>
      <w:r>
        <w:rPr>
          <w:rFonts w:ascii="Times New Roman" w:eastAsia="Times New Roman" w:hAnsi="Times New Roman" w:cs="Times New Roman"/>
          <w:sz w:val="28"/>
          <w:szCs w:val="28"/>
        </w:rPr>
        <w:t>);</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snr9_arr(aa)=snr9;</w:t>
      </w:r>
    </w:p>
    <w:p w:rsidR="00014D63"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aa=aa+1;</w:t>
      </w:r>
    </w:p>
    <w:p w:rsidR="0084183C" w:rsidRDefault="007B2550" w:rsidP="0084183C">
      <w:pPr>
        <w:spacing w:after="0" w:line="360" w:lineRule="auto"/>
        <w:ind w:left="117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z=z+1;</w:t>
      </w:r>
    </w:p>
    <w:p w:rsidR="00014D63" w:rsidRDefault="0084183C" w:rsidP="0084183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end</w:t>
      </w:r>
    </w:p>
    <w:p w:rsidR="00014D63" w:rsidRDefault="007B2550" w:rsidP="0084183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[val4, ind4] = </w:t>
      </w:r>
      <w:proofErr w:type="gramStart"/>
      <w:r>
        <w:rPr>
          <w:rFonts w:ascii="Times New Roman" w:eastAsia="Times New Roman" w:hAnsi="Times New Roman" w:cs="Times New Roman"/>
          <w:sz w:val="28"/>
          <w:szCs w:val="28"/>
        </w:rPr>
        <w:t>max(</w:t>
      </w:r>
      <w:proofErr w:type="gramEnd"/>
      <w:r>
        <w:rPr>
          <w:rFonts w:ascii="Times New Roman" w:eastAsia="Times New Roman" w:hAnsi="Times New Roman" w:cs="Times New Roman"/>
          <w:sz w:val="28"/>
          <w:szCs w:val="28"/>
        </w:rPr>
        <w:t>snr9_arr(:));</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ind4 &gt; big4</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new_img4 = J;</w:t>
      </w:r>
    </w:p>
    <w:p w:rsidR="00014D63" w:rsidRDefault="007B2550" w:rsidP="005B77DB">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big4=ind4;  </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w:t>
      </w:r>
    </w:p>
    <w:p w:rsidR="00014D63" w:rsidRDefault="007B2550">
      <w:pPr>
        <w:spacing w:after="0" w:line="360" w:lineRule="auto"/>
        <w:ind w:left="450" w:hanging="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dz</w:t>
      </w:r>
      <w:proofErr w:type="spellEnd"/>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val1 ,val2 , val3 , val4];</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rrr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sss</w:t>
      </w:r>
      <w:proofErr w:type="spellEnd"/>
      <w:r>
        <w:rPr>
          <w:rFonts w:ascii="Times New Roman" w:eastAsia="Times New Roman" w:hAnsi="Times New Roman" w:cs="Times New Roman"/>
          <w:sz w:val="28"/>
          <w:szCs w:val="28"/>
        </w:rPr>
        <w:t xml:space="preserve">] = </w:t>
      </w:r>
      <w:proofErr w:type="gramStart"/>
      <w:r>
        <w:rPr>
          <w:rFonts w:ascii="Times New Roman" w:eastAsia="Times New Roman" w:hAnsi="Times New Roman" w:cs="Times New Roman"/>
          <w:sz w:val="28"/>
          <w:szCs w:val="28"/>
        </w:rPr>
        <w:t>max(</w:t>
      </w:r>
      <w:proofErr w:type="spellStart"/>
      <w:proofErr w:type="gramEnd"/>
      <w:r>
        <w:rPr>
          <w:rFonts w:ascii="Times New Roman" w:eastAsia="Times New Roman" w:hAnsi="Times New Roman" w:cs="Times New Roman"/>
          <w:sz w:val="28"/>
          <w:szCs w:val="28"/>
        </w:rPr>
        <w:t>dz</w:t>
      </w:r>
      <w:proofErr w:type="spellEnd"/>
      <w:r>
        <w:rPr>
          <w:rFonts w:ascii="Times New Roman" w:eastAsia="Times New Roman" w:hAnsi="Times New Roman" w:cs="Times New Roman"/>
          <w:sz w:val="28"/>
          <w:szCs w:val="28"/>
        </w:rPr>
        <w:t>(:));</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w:t>
      </w:r>
      <w:proofErr w:type="spellStart"/>
      <w:r>
        <w:rPr>
          <w:rFonts w:ascii="Times New Roman" w:eastAsia="Times New Roman" w:hAnsi="Times New Roman" w:cs="Times New Roman"/>
          <w:sz w:val="28"/>
          <w:szCs w:val="28"/>
        </w:rPr>
        <w:t>rrr</w:t>
      </w:r>
      <w:proofErr w:type="spellEnd"/>
      <w:r>
        <w:rPr>
          <w:rFonts w:ascii="Times New Roman" w:eastAsia="Times New Roman" w:hAnsi="Times New Roman" w:cs="Times New Roman"/>
          <w:sz w:val="28"/>
          <w:szCs w:val="28"/>
        </w:rPr>
        <w:t xml:space="preserve"> == val1</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new_img5 = new_img1;</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figure, </w:t>
      </w:r>
      <w:proofErr w:type="spellStart"/>
      <w:r>
        <w:rPr>
          <w:rFonts w:ascii="Times New Roman" w:eastAsia="Times New Roman" w:hAnsi="Times New Roman" w:cs="Times New Roman"/>
          <w:sz w:val="28"/>
          <w:szCs w:val="28"/>
        </w:rPr>
        <w:t>imshow</w:t>
      </w:r>
      <w:proofErr w:type="spellEnd"/>
      <w:r>
        <w:rPr>
          <w:rFonts w:ascii="Times New Roman" w:eastAsia="Times New Roman" w:hAnsi="Times New Roman" w:cs="Times New Roman"/>
          <w:sz w:val="28"/>
          <w:szCs w:val="28"/>
        </w:rPr>
        <w:t>(new_img5);</w:t>
      </w:r>
    </w:p>
    <w:p w:rsidR="00014D63" w:rsidRDefault="007B2550">
      <w:pPr>
        <w:spacing w:after="0" w:line="360" w:lineRule="auto"/>
        <w:ind w:left="450" w:hanging="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title(</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dfigure</w:t>
      </w:r>
      <w:proofErr w:type="spellEnd"/>
      <w:r>
        <w:rPr>
          <w:rFonts w:ascii="Times New Roman" w:eastAsia="Times New Roman" w:hAnsi="Times New Roman" w:cs="Times New Roman"/>
          <w:sz w:val="28"/>
          <w:szCs w:val="28"/>
        </w:rPr>
        <w:t>:' num2str(ind1),    'snr' [num2str(</w:t>
      </w:r>
      <w:proofErr w:type="spellStart"/>
      <w:r>
        <w:rPr>
          <w:rFonts w:ascii="Times New Roman" w:eastAsia="Times New Roman" w:hAnsi="Times New Roman" w:cs="Times New Roman"/>
          <w:sz w:val="28"/>
          <w:szCs w:val="28"/>
        </w:rPr>
        <w:t>rrr</w:t>
      </w:r>
      <w:proofErr w:type="spellEnd"/>
      <w:r>
        <w:rPr>
          <w:rFonts w:ascii="Times New Roman" w:eastAsia="Times New Roman" w:hAnsi="Times New Roman" w:cs="Times New Roman"/>
          <w:sz w:val="28"/>
          <w:szCs w:val="28"/>
        </w:rPr>
        <w:t>)]])</w:t>
      </w:r>
    </w:p>
    <w:p w:rsidR="00014D63" w:rsidRDefault="007B2550" w:rsidP="0084183C">
      <w:pPr>
        <w:spacing w:after="0" w:line="360" w:lineRule="auto"/>
        <w:ind w:left="450" w:hanging="45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elseif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rrr</w:t>
      </w:r>
      <w:proofErr w:type="spellEnd"/>
      <w:r>
        <w:rPr>
          <w:rFonts w:ascii="Times New Roman" w:eastAsia="Times New Roman" w:hAnsi="Times New Roman" w:cs="Times New Roman"/>
          <w:sz w:val="28"/>
          <w:szCs w:val="28"/>
        </w:rPr>
        <w:t>==val2</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new_imag5=new_img2;</w:t>
      </w:r>
    </w:p>
    <w:p w:rsidR="00014D63" w:rsidRDefault="0084183C">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 xml:space="preserve"> figure, </w:t>
      </w:r>
      <w:proofErr w:type="spellStart"/>
      <w:r w:rsidR="007B2550">
        <w:rPr>
          <w:rFonts w:ascii="Times New Roman" w:eastAsia="Times New Roman" w:hAnsi="Times New Roman" w:cs="Times New Roman"/>
          <w:sz w:val="28"/>
          <w:szCs w:val="28"/>
        </w:rPr>
        <w:t>imshow</w:t>
      </w:r>
      <w:proofErr w:type="spellEnd"/>
      <w:r w:rsidR="007B2550">
        <w:rPr>
          <w:rFonts w:ascii="Times New Roman" w:eastAsia="Times New Roman" w:hAnsi="Times New Roman" w:cs="Times New Roman"/>
          <w:sz w:val="28"/>
          <w:szCs w:val="28"/>
        </w:rPr>
        <w:t>(new_img5);</w:t>
      </w:r>
    </w:p>
    <w:p w:rsidR="00014D63" w:rsidRDefault="0084183C">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sidR="007B2550">
        <w:rPr>
          <w:rFonts w:ascii="Times New Roman" w:eastAsia="Times New Roman" w:hAnsi="Times New Roman" w:cs="Times New Roman"/>
          <w:sz w:val="28"/>
          <w:szCs w:val="28"/>
        </w:rPr>
        <w:t>title(</w:t>
      </w:r>
      <w:proofErr w:type="gramEnd"/>
      <w:r w:rsidR="007B2550">
        <w:rPr>
          <w:rFonts w:ascii="Times New Roman" w:eastAsia="Times New Roman" w:hAnsi="Times New Roman" w:cs="Times New Roman"/>
          <w:sz w:val="28"/>
          <w:szCs w:val="28"/>
        </w:rPr>
        <w:t>['</w:t>
      </w:r>
      <w:proofErr w:type="spellStart"/>
      <w:r w:rsidR="007B2550">
        <w:rPr>
          <w:rFonts w:ascii="Times New Roman" w:eastAsia="Times New Roman" w:hAnsi="Times New Roman" w:cs="Times New Roman"/>
          <w:sz w:val="28"/>
          <w:szCs w:val="28"/>
        </w:rPr>
        <w:t>dfigure</w:t>
      </w:r>
      <w:proofErr w:type="spellEnd"/>
      <w:r w:rsidR="007B2550">
        <w:rPr>
          <w:rFonts w:ascii="Times New Roman" w:eastAsia="Times New Roman" w:hAnsi="Times New Roman" w:cs="Times New Roman"/>
          <w:sz w:val="28"/>
          <w:szCs w:val="28"/>
        </w:rPr>
        <w:t>:' num2str(ind2),    'snr' [num2str(</w:t>
      </w:r>
      <w:proofErr w:type="spellStart"/>
      <w:r w:rsidR="007B2550">
        <w:rPr>
          <w:rFonts w:ascii="Times New Roman" w:eastAsia="Times New Roman" w:hAnsi="Times New Roman" w:cs="Times New Roman"/>
          <w:sz w:val="28"/>
          <w:szCs w:val="28"/>
        </w:rPr>
        <w:t>rrr</w:t>
      </w:r>
      <w:proofErr w:type="spellEnd"/>
      <w:r w:rsidR="007B2550">
        <w:rPr>
          <w:rFonts w:ascii="Times New Roman" w:eastAsia="Times New Roman" w:hAnsi="Times New Roman" w:cs="Times New Roman"/>
          <w:sz w:val="28"/>
          <w:szCs w:val="28"/>
        </w:rPr>
        <w:t>)]])</w:t>
      </w:r>
    </w:p>
    <w:p w:rsidR="00014D63" w:rsidRDefault="0084183C">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7B2550">
        <w:rPr>
          <w:rFonts w:ascii="Times New Roman" w:eastAsia="Times New Roman" w:hAnsi="Times New Roman" w:cs="Times New Roman"/>
          <w:sz w:val="28"/>
          <w:szCs w:val="28"/>
        </w:rPr>
        <w:t>elseif</w:t>
      </w:r>
      <w:proofErr w:type="spellEnd"/>
      <w:r w:rsidR="007B2550">
        <w:rPr>
          <w:rFonts w:ascii="Times New Roman" w:eastAsia="Times New Roman" w:hAnsi="Times New Roman" w:cs="Times New Roman"/>
          <w:sz w:val="28"/>
          <w:szCs w:val="28"/>
        </w:rPr>
        <w:t xml:space="preserve"> </w:t>
      </w:r>
      <w:proofErr w:type="spellStart"/>
      <w:r w:rsidR="007B2550">
        <w:rPr>
          <w:rFonts w:ascii="Times New Roman" w:eastAsia="Times New Roman" w:hAnsi="Times New Roman" w:cs="Times New Roman"/>
          <w:sz w:val="28"/>
          <w:szCs w:val="28"/>
        </w:rPr>
        <w:t>rrr</w:t>
      </w:r>
      <w:proofErr w:type="spellEnd"/>
      <w:r w:rsidR="007B2550">
        <w:rPr>
          <w:rFonts w:ascii="Times New Roman" w:eastAsia="Times New Roman" w:hAnsi="Times New Roman" w:cs="Times New Roman"/>
          <w:sz w:val="28"/>
          <w:szCs w:val="28"/>
        </w:rPr>
        <w:t>==val3</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4183C">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new_img5=new_img3;</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4183C">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figure, </w:t>
      </w:r>
      <w:proofErr w:type="spellStart"/>
      <w:r>
        <w:rPr>
          <w:rFonts w:ascii="Times New Roman" w:eastAsia="Times New Roman" w:hAnsi="Times New Roman" w:cs="Times New Roman"/>
          <w:sz w:val="28"/>
          <w:szCs w:val="28"/>
        </w:rPr>
        <w:t>imshow</w:t>
      </w:r>
      <w:proofErr w:type="spellEnd"/>
      <w:r>
        <w:rPr>
          <w:rFonts w:ascii="Times New Roman" w:eastAsia="Times New Roman" w:hAnsi="Times New Roman" w:cs="Times New Roman"/>
          <w:sz w:val="28"/>
          <w:szCs w:val="28"/>
        </w:rPr>
        <w:t>(new_img5);</w:t>
      </w:r>
    </w:p>
    <w:p w:rsidR="00014D63" w:rsidRDefault="0084183C">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gramStart"/>
      <w:r w:rsidR="007B2550">
        <w:rPr>
          <w:rFonts w:ascii="Times New Roman" w:eastAsia="Times New Roman" w:hAnsi="Times New Roman" w:cs="Times New Roman"/>
          <w:sz w:val="28"/>
          <w:szCs w:val="28"/>
        </w:rPr>
        <w:t>title(</w:t>
      </w:r>
      <w:proofErr w:type="gramEnd"/>
      <w:r w:rsidR="007B2550">
        <w:rPr>
          <w:rFonts w:ascii="Times New Roman" w:eastAsia="Times New Roman" w:hAnsi="Times New Roman" w:cs="Times New Roman"/>
          <w:sz w:val="28"/>
          <w:szCs w:val="28"/>
        </w:rPr>
        <w:t>['</w:t>
      </w:r>
      <w:proofErr w:type="spellStart"/>
      <w:r w:rsidR="007B2550">
        <w:rPr>
          <w:rFonts w:ascii="Times New Roman" w:eastAsia="Times New Roman" w:hAnsi="Times New Roman" w:cs="Times New Roman"/>
          <w:sz w:val="28"/>
          <w:szCs w:val="28"/>
        </w:rPr>
        <w:t>dfigure</w:t>
      </w:r>
      <w:proofErr w:type="spellEnd"/>
      <w:r w:rsidR="007B2550">
        <w:rPr>
          <w:rFonts w:ascii="Times New Roman" w:eastAsia="Times New Roman" w:hAnsi="Times New Roman" w:cs="Times New Roman"/>
          <w:sz w:val="28"/>
          <w:szCs w:val="28"/>
        </w:rPr>
        <w:t>:' num2str(ind3),    'snr' [num2str(</w:t>
      </w:r>
      <w:proofErr w:type="spellStart"/>
      <w:r w:rsidR="007B2550">
        <w:rPr>
          <w:rFonts w:ascii="Times New Roman" w:eastAsia="Times New Roman" w:hAnsi="Times New Roman" w:cs="Times New Roman"/>
          <w:sz w:val="28"/>
          <w:szCs w:val="28"/>
        </w:rPr>
        <w:t>rrr</w:t>
      </w:r>
      <w:proofErr w:type="spellEnd"/>
      <w:r w:rsidR="007B2550">
        <w:rPr>
          <w:rFonts w:ascii="Times New Roman" w:eastAsia="Times New Roman" w:hAnsi="Times New Roman" w:cs="Times New Roman"/>
          <w:sz w:val="28"/>
          <w:szCs w:val="28"/>
        </w:rPr>
        <w:t>)]])</w:t>
      </w:r>
    </w:p>
    <w:p w:rsidR="00014D63" w:rsidRDefault="0084183C" w:rsidP="0084183C">
      <w:pPr>
        <w:spacing w:after="0" w:line="360" w:lineRule="auto"/>
        <w:ind w:left="450" w:hanging="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B2550">
        <w:rPr>
          <w:rFonts w:ascii="Times New Roman" w:eastAsia="Times New Roman" w:hAnsi="Times New Roman" w:cs="Times New Roman"/>
          <w:sz w:val="28"/>
          <w:szCs w:val="28"/>
        </w:rPr>
        <w:t xml:space="preserve">else </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418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new_img5=new_img4;</w:t>
      </w:r>
    </w:p>
    <w:p w:rsidR="00014D63" w:rsidRDefault="007B2550">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418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figure, </w:t>
      </w:r>
      <w:proofErr w:type="spellStart"/>
      <w:r>
        <w:rPr>
          <w:rFonts w:ascii="Times New Roman" w:eastAsia="Times New Roman" w:hAnsi="Times New Roman" w:cs="Times New Roman"/>
          <w:sz w:val="28"/>
          <w:szCs w:val="28"/>
        </w:rPr>
        <w:t>imshow</w:t>
      </w:r>
      <w:proofErr w:type="spellEnd"/>
      <w:r>
        <w:rPr>
          <w:rFonts w:ascii="Times New Roman" w:eastAsia="Times New Roman" w:hAnsi="Times New Roman" w:cs="Times New Roman"/>
          <w:sz w:val="28"/>
          <w:szCs w:val="28"/>
        </w:rPr>
        <w:t>(new_img5);</w:t>
      </w:r>
    </w:p>
    <w:p w:rsidR="00014D63" w:rsidRDefault="0084183C">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sidR="007B2550">
        <w:rPr>
          <w:rFonts w:ascii="Times New Roman" w:eastAsia="Times New Roman" w:hAnsi="Times New Roman" w:cs="Times New Roman"/>
          <w:sz w:val="28"/>
          <w:szCs w:val="28"/>
        </w:rPr>
        <w:t>title(</w:t>
      </w:r>
      <w:proofErr w:type="gramEnd"/>
      <w:r w:rsidR="007B2550">
        <w:rPr>
          <w:rFonts w:ascii="Times New Roman" w:eastAsia="Times New Roman" w:hAnsi="Times New Roman" w:cs="Times New Roman"/>
          <w:sz w:val="28"/>
          <w:szCs w:val="28"/>
        </w:rPr>
        <w:t>['</w:t>
      </w:r>
      <w:proofErr w:type="spellStart"/>
      <w:r w:rsidR="007B2550">
        <w:rPr>
          <w:rFonts w:ascii="Times New Roman" w:eastAsia="Times New Roman" w:hAnsi="Times New Roman" w:cs="Times New Roman"/>
          <w:sz w:val="28"/>
          <w:szCs w:val="28"/>
        </w:rPr>
        <w:t>dfigure</w:t>
      </w:r>
      <w:proofErr w:type="spellEnd"/>
      <w:r w:rsidR="007B2550">
        <w:rPr>
          <w:rFonts w:ascii="Times New Roman" w:eastAsia="Times New Roman" w:hAnsi="Times New Roman" w:cs="Times New Roman"/>
          <w:sz w:val="28"/>
          <w:szCs w:val="28"/>
        </w:rPr>
        <w:t>:' num2str(ind4),    'snr' [num2str(</w:t>
      </w:r>
      <w:proofErr w:type="spellStart"/>
      <w:r w:rsidR="007B2550">
        <w:rPr>
          <w:rFonts w:ascii="Times New Roman" w:eastAsia="Times New Roman" w:hAnsi="Times New Roman" w:cs="Times New Roman"/>
          <w:sz w:val="28"/>
          <w:szCs w:val="28"/>
        </w:rPr>
        <w:t>rrr</w:t>
      </w:r>
      <w:proofErr w:type="spellEnd"/>
      <w:r w:rsidR="007B2550">
        <w:rPr>
          <w:rFonts w:ascii="Times New Roman" w:eastAsia="Times New Roman" w:hAnsi="Times New Roman" w:cs="Times New Roman"/>
          <w:sz w:val="28"/>
          <w:szCs w:val="28"/>
        </w:rPr>
        <w:t>)]])</w:t>
      </w:r>
    </w:p>
    <w:p w:rsidR="005B77DB" w:rsidRPr="00C461E3" w:rsidRDefault="007B2550" w:rsidP="00C461E3">
      <w:pPr>
        <w:spacing w:after="0" w:line="360" w:lineRule="auto"/>
        <w:ind w:left="45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w:t>
      </w:r>
    </w:p>
    <w:p w:rsidR="00014D63" w:rsidRDefault="007B2550">
      <w:pPr>
        <w:numPr>
          <w:ilvl w:val="1"/>
          <w:numId w:val="8"/>
        </w:numPr>
        <w:spacing w:after="0" w:line="240" w:lineRule="auto"/>
        <w:contextualSpacing/>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Sample code if blur is </w:t>
      </w:r>
      <w:proofErr w:type="gramStart"/>
      <w:r>
        <w:rPr>
          <w:rFonts w:ascii="Times New Roman" w:eastAsia="Times New Roman" w:hAnsi="Times New Roman" w:cs="Times New Roman"/>
          <w:b/>
          <w:sz w:val="32"/>
          <w:szCs w:val="32"/>
          <w:u w:val="single"/>
        </w:rPr>
        <w:t>know</w:t>
      </w:r>
      <w:proofErr w:type="gramEnd"/>
      <w:r>
        <w:rPr>
          <w:rFonts w:ascii="Times New Roman" w:eastAsia="Times New Roman" w:hAnsi="Times New Roman" w:cs="Times New Roman"/>
          <w:b/>
          <w:sz w:val="32"/>
          <w:szCs w:val="32"/>
          <w:u w:val="single"/>
        </w:rPr>
        <w:t>:</w:t>
      </w:r>
    </w:p>
    <w:p w:rsidR="00014D63" w:rsidRDefault="00014D63">
      <w:pPr>
        <w:spacing w:after="0" w:line="240" w:lineRule="auto"/>
        <w:ind w:left="375" w:hanging="720"/>
        <w:jc w:val="both"/>
        <w:rPr>
          <w:rFonts w:ascii="Times New Roman" w:eastAsia="Times New Roman" w:hAnsi="Times New Roman" w:cs="Times New Roman"/>
          <w:b/>
          <w:sz w:val="32"/>
          <w:szCs w:val="32"/>
        </w:rPr>
      </w:pP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 im2double((</w:t>
      </w:r>
      <w:proofErr w:type="spellStart"/>
      <w:r>
        <w:rPr>
          <w:rFonts w:ascii="Times New Roman" w:eastAsia="Times New Roman" w:hAnsi="Times New Roman" w:cs="Times New Roman"/>
          <w:sz w:val="28"/>
          <w:szCs w:val="28"/>
        </w:rPr>
        <w:t>imread</w:t>
      </w:r>
      <w:proofErr w:type="spellEnd"/>
      <w:r>
        <w:rPr>
          <w:rFonts w:ascii="Times New Roman" w:eastAsia="Times New Roman" w:hAnsi="Times New Roman" w:cs="Times New Roman"/>
          <w:sz w:val="28"/>
          <w:szCs w:val="28"/>
        </w:rPr>
        <w:t>('download.jpg')));</w:t>
      </w:r>
    </w:p>
    <w:p w:rsidR="00014D63" w:rsidRDefault="007B2550">
      <w:pPr>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len</w:t>
      </w:r>
      <w:proofErr w:type="spellEnd"/>
      <w:r>
        <w:rPr>
          <w:rFonts w:ascii="Times New Roman" w:eastAsia="Times New Roman" w:hAnsi="Times New Roman" w:cs="Times New Roman"/>
          <w:sz w:val="28"/>
          <w:szCs w:val="28"/>
        </w:rPr>
        <w:t>=20;</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theta=25;</w:t>
      </w:r>
    </w:p>
    <w:p w:rsidR="00014D63" w:rsidRDefault="007B2550">
      <w:pPr>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psf</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fspecial</w:t>
      </w:r>
      <w:proofErr w:type="spellEnd"/>
      <w:r>
        <w:rPr>
          <w:rFonts w:ascii="Times New Roman" w:eastAsia="Times New Roman" w:hAnsi="Times New Roman" w:cs="Times New Roman"/>
          <w:sz w:val="28"/>
          <w:szCs w:val="28"/>
        </w:rPr>
        <w:t>('motion</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len</w:t>
      </w:r>
      <w:proofErr w:type="gramEnd"/>
      <w:r>
        <w:rPr>
          <w:rFonts w:ascii="Times New Roman" w:eastAsia="Times New Roman" w:hAnsi="Times New Roman" w:cs="Times New Roman"/>
          <w:sz w:val="28"/>
          <w:szCs w:val="28"/>
        </w:rPr>
        <w:t>,theta</w:t>
      </w:r>
      <w:proofErr w:type="spellEnd"/>
      <w:r>
        <w:rPr>
          <w:rFonts w:ascii="Times New Roman" w:eastAsia="Times New Roman" w:hAnsi="Times New Roman" w:cs="Times New Roman"/>
          <w:sz w:val="28"/>
          <w:szCs w:val="28"/>
        </w:rPr>
        <w:t>);</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blurred = </w:t>
      </w:r>
      <w:proofErr w:type="spellStart"/>
      <w:r>
        <w:rPr>
          <w:rFonts w:ascii="Times New Roman" w:eastAsia="Times New Roman" w:hAnsi="Times New Roman" w:cs="Times New Roman"/>
          <w:sz w:val="28"/>
          <w:szCs w:val="28"/>
        </w:rPr>
        <w:t>imfilter</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w:t>
      </w:r>
      <w:proofErr w:type="spellStart"/>
      <w:r>
        <w:rPr>
          <w:rFonts w:ascii="Times New Roman" w:eastAsia="Times New Roman" w:hAnsi="Times New Roman" w:cs="Times New Roman"/>
          <w:sz w:val="28"/>
          <w:szCs w:val="28"/>
        </w:rPr>
        <w:t>psf</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conv','circular</w:t>
      </w:r>
      <w:proofErr w:type="spellEnd"/>
      <w:r>
        <w:rPr>
          <w:rFonts w:ascii="Times New Roman" w:eastAsia="Times New Roman" w:hAnsi="Times New Roman" w:cs="Times New Roman"/>
          <w:sz w:val="28"/>
          <w:szCs w:val="28"/>
        </w:rPr>
        <w:t>');</w:t>
      </w:r>
    </w:p>
    <w:p w:rsidR="00014D63" w:rsidRDefault="007B2550">
      <w:pPr>
        <w:spacing w:after="0" w:line="360" w:lineRule="auto"/>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figure,imshow</w:t>
      </w:r>
      <w:proofErr w:type="spellEnd"/>
      <w:proofErr w:type="gramEnd"/>
      <w:r>
        <w:rPr>
          <w:rFonts w:ascii="Times New Roman" w:eastAsia="Times New Roman" w:hAnsi="Times New Roman" w:cs="Times New Roman"/>
          <w:sz w:val="28"/>
          <w:szCs w:val="28"/>
        </w:rPr>
        <w:t>(blurred);</w:t>
      </w:r>
    </w:p>
    <w:p w:rsidR="00014D63" w:rsidRDefault="007B2550">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title(</w:t>
      </w:r>
      <w:proofErr w:type="gramEnd"/>
      <w:r>
        <w:rPr>
          <w:rFonts w:ascii="Times New Roman" w:eastAsia="Times New Roman" w:hAnsi="Times New Roman" w:cs="Times New Roman"/>
          <w:sz w:val="28"/>
          <w:szCs w:val="28"/>
        </w:rPr>
        <w:t>'blurred image');</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recovered=</w:t>
      </w:r>
      <w:proofErr w:type="spellStart"/>
      <w:r>
        <w:rPr>
          <w:rFonts w:ascii="Times New Roman" w:eastAsia="Times New Roman" w:hAnsi="Times New Roman" w:cs="Times New Roman"/>
          <w:sz w:val="28"/>
          <w:szCs w:val="28"/>
        </w:rPr>
        <w:t>deconvblind</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blurred,psf</w:t>
      </w:r>
      <w:proofErr w:type="gramEnd"/>
      <w:r>
        <w:rPr>
          <w:rFonts w:ascii="Times New Roman" w:eastAsia="Times New Roman" w:hAnsi="Times New Roman" w:cs="Times New Roman"/>
          <w:sz w:val="28"/>
          <w:szCs w:val="28"/>
        </w:rPr>
        <w:t>,12);</w:t>
      </w:r>
    </w:p>
    <w:p w:rsidR="00014D63" w:rsidRDefault="007B2550">
      <w:pPr>
        <w:spacing w:after="0" w:line="360" w:lineRule="auto"/>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figure,imshow</w:t>
      </w:r>
      <w:proofErr w:type="spellEnd"/>
      <w:proofErr w:type="gramEnd"/>
      <w:r>
        <w:rPr>
          <w:rFonts w:ascii="Times New Roman" w:eastAsia="Times New Roman" w:hAnsi="Times New Roman" w:cs="Times New Roman"/>
          <w:sz w:val="28"/>
          <w:szCs w:val="28"/>
        </w:rPr>
        <w:t>(recovered);</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roofErr w:type="spellStart"/>
      <w:r>
        <w:rPr>
          <w:rFonts w:ascii="Times New Roman" w:eastAsia="Times New Roman" w:hAnsi="Times New Roman" w:cs="Times New Roman"/>
          <w:sz w:val="28"/>
          <w:szCs w:val="28"/>
        </w:rPr>
        <w:t>deconvoblind</w:t>
      </w:r>
      <w:proofErr w:type="spellEnd"/>
      <w:r>
        <w:rPr>
          <w:rFonts w:ascii="Times New Roman" w:eastAsia="Times New Roman" w:hAnsi="Times New Roman" w:cs="Times New Roman"/>
          <w:sz w:val="28"/>
          <w:szCs w:val="28"/>
        </w:rPr>
        <w:t>');</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 </w:t>
      </w:r>
      <w:proofErr w:type="spellStart"/>
      <w:r>
        <w:rPr>
          <w:rFonts w:ascii="Times New Roman" w:eastAsia="Times New Roman" w:hAnsi="Times New Roman" w:cs="Times New Roman"/>
          <w:sz w:val="28"/>
          <w:szCs w:val="28"/>
        </w:rPr>
        <w:t>deconvreg</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blurred,psf</w:t>
      </w:r>
      <w:proofErr w:type="gramEnd"/>
      <w:r>
        <w:rPr>
          <w:rFonts w:ascii="Times New Roman" w:eastAsia="Times New Roman" w:hAnsi="Times New Roman" w:cs="Times New Roman"/>
          <w:sz w:val="28"/>
          <w:szCs w:val="28"/>
        </w:rPr>
        <w:t>,2);</w:t>
      </w:r>
    </w:p>
    <w:p w:rsidR="00014D63" w:rsidRDefault="007B2550">
      <w:pPr>
        <w:spacing w:after="0" w:line="360" w:lineRule="auto"/>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figure,imshow</w:t>
      </w:r>
      <w:proofErr w:type="spellEnd"/>
      <w:proofErr w:type="gramEnd"/>
      <w:r>
        <w:rPr>
          <w:rFonts w:ascii="Times New Roman" w:eastAsia="Times New Roman" w:hAnsi="Times New Roman" w:cs="Times New Roman"/>
          <w:sz w:val="28"/>
          <w:szCs w:val="28"/>
        </w:rPr>
        <w:t>(X);</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roofErr w:type="spellStart"/>
      <w:r>
        <w:rPr>
          <w:rFonts w:ascii="Times New Roman" w:eastAsia="Times New Roman" w:hAnsi="Times New Roman" w:cs="Times New Roman"/>
          <w:sz w:val="28"/>
          <w:szCs w:val="28"/>
        </w:rPr>
        <w:t>deconvreg</w:t>
      </w:r>
      <w:proofErr w:type="spellEnd"/>
      <w:r>
        <w:rPr>
          <w:rFonts w:ascii="Times New Roman" w:eastAsia="Times New Roman" w:hAnsi="Times New Roman" w:cs="Times New Roman"/>
          <w:sz w:val="28"/>
          <w:szCs w:val="28"/>
        </w:rPr>
        <w:t>');</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 = </w:t>
      </w:r>
      <w:proofErr w:type="spellStart"/>
      <w:r>
        <w:rPr>
          <w:rFonts w:ascii="Times New Roman" w:eastAsia="Times New Roman" w:hAnsi="Times New Roman" w:cs="Times New Roman"/>
          <w:sz w:val="28"/>
          <w:szCs w:val="28"/>
        </w:rPr>
        <w:t>deconvlucy</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blurred,psf</w:t>
      </w:r>
      <w:proofErr w:type="gramEnd"/>
      <w:r>
        <w:rPr>
          <w:rFonts w:ascii="Times New Roman" w:eastAsia="Times New Roman" w:hAnsi="Times New Roman" w:cs="Times New Roman"/>
          <w:sz w:val="28"/>
          <w:szCs w:val="28"/>
        </w:rPr>
        <w:t>,100);</w:t>
      </w:r>
    </w:p>
    <w:p w:rsidR="00014D63" w:rsidRDefault="007B2550">
      <w:pPr>
        <w:spacing w:after="0" w:line="360" w:lineRule="auto"/>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figure,imshow</w:t>
      </w:r>
      <w:proofErr w:type="spellEnd"/>
      <w:proofErr w:type="gramEnd"/>
      <w:r>
        <w:rPr>
          <w:rFonts w:ascii="Times New Roman" w:eastAsia="Times New Roman" w:hAnsi="Times New Roman" w:cs="Times New Roman"/>
          <w:sz w:val="28"/>
          <w:szCs w:val="28"/>
        </w:rPr>
        <w:t>(J);</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roofErr w:type="spellStart"/>
      <w:r>
        <w:rPr>
          <w:rFonts w:ascii="Times New Roman" w:eastAsia="Times New Roman" w:hAnsi="Times New Roman" w:cs="Times New Roman"/>
          <w:sz w:val="28"/>
          <w:szCs w:val="28"/>
        </w:rPr>
        <w:t>deconvlucy</w:t>
      </w:r>
      <w:proofErr w:type="spellEnd"/>
      <w:r>
        <w:rPr>
          <w:rFonts w:ascii="Times New Roman" w:eastAsia="Times New Roman" w:hAnsi="Times New Roman" w:cs="Times New Roman"/>
          <w:sz w:val="28"/>
          <w:szCs w:val="28"/>
        </w:rPr>
        <w:t>');</w:t>
      </w:r>
    </w:p>
    <w:p w:rsidR="00014D63" w:rsidRDefault="00014D63">
      <w:pPr>
        <w:spacing w:after="0" w:line="360" w:lineRule="auto"/>
        <w:jc w:val="both"/>
        <w:rPr>
          <w:rFonts w:ascii="Times New Roman" w:eastAsia="Times New Roman" w:hAnsi="Times New Roman" w:cs="Times New Roman"/>
          <w:sz w:val="28"/>
          <w:szCs w:val="28"/>
        </w:rPr>
      </w:pPr>
    </w:p>
    <w:p w:rsidR="00014D63" w:rsidRDefault="007B2550">
      <w:pPr>
        <w:spacing w:after="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u w:val="single"/>
        </w:rPr>
        <w:t>S</w:t>
      </w:r>
      <w:r>
        <w:rPr>
          <w:rFonts w:ascii="Times New Roman" w:eastAsia="Times New Roman" w:hAnsi="Times New Roman" w:cs="Times New Roman"/>
          <w:b/>
          <w:sz w:val="28"/>
          <w:szCs w:val="28"/>
          <w:u w:val="single"/>
        </w:rPr>
        <w:t>ample Input:</w:t>
      </w:r>
    </w:p>
    <w:p w:rsidR="00014D63" w:rsidRDefault="007B255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Blurred image with </w:t>
      </w:r>
      <w:proofErr w:type="spellStart"/>
      <w:r>
        <w:rPr>
          <w:rFonts w:ascii="Times New Roman" w:eastAsia="Times New Roman" w:hAnsi="Times New Roman" w:cs="Times New Roman"/>
          <w:sz w:val="28"/>
          <w:szCs w:val="28"/>
        </w:rPr>
        <w:t>unkown</w:t>
      </w:r>
      <w:proofErr w:type="spellEnd"/>
      <w:r>
        <w:rPr>
          <w:rFonts w:ascii="Times New Roman" w:eastAsia="Times New Roman" w:hAnsi="Times New Roman" w:cs="Times New Roman"/>
          <w:sz w:val="28"/>
          <w:szCs w:val="28"/>
        </w:rPr>
        <w:t xml:space="preserve"> blur information</w:t>
      </w:r>
    </w:p>
    <w:p w:rsidR="00014D63" w:rsidRDefault="00014D63">
      <w:pPr>
        <w:spacing w:after="0" w:line="360" w:lineRule="auto"/>
        <w:jc w:val="both"/>
        <w:rPr>
          <w:rFonts w:ascii="Times New Roman" w:eastAsia="Times New Roman" w:hAnsi="Times New Roman" w:cs="Times New Roman"/>
          <w:b/>
          <w:sz w:val="28"/>
          <w:szCs w:val="28"/>
        </w:rPr>
      </w:pPr>
    </w:p>
    <w:p w:rsidR="00014D63" w:rsidRDefault="007B2550">
      <w:pPr>
        <w:spacing w:after="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Sample Output:</w:t>
      </w:r>
    </w:p>
    <w:p w:rsidR="00014D63" w:rsidRDefault="007B2550">
      <w:pP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sz w:val="28"/>
          <w:szCs w:val="28"/>
        </w:rPr>
        <w:t>Deblurred image with calculated SNR value.</w:t>
      </w:r>
    </w:p>
    <w:p w:rsidR="00014D63" w:rsidRDefault="00014D63">
      <w:pPr>
        <w:spacing w:after="0" w:line="360" w:lineRule="auto"/>
        <w:rPr>
          <w:rFonts w:ascii="Times New Roman" w:eastAsia="Times New Roman" w:hAnsi="Times New Roman" w:cs="Times New Roman"/>
          <w:b/>
          <w:sz w:val="36"/>
          <w:szCs w:val="36"/>
        </w:rPr>
      </w:pPr>
    </w:p>
    <w:p w:rsidR="00C461E3" w:rsidRDefault="00C461E3">
      <w:pPr>
        <w:spacing w:after="0" w:line="360" w:lineRule="auto"/>
        <w:rPr>
          <w:rFonts w:ascii="Times New Roman" w:eastAsia="Times New Roman" w:hAnsi="Times New Roman" w:cs="Times New Roman"/>
          <w:b/>
          <w:sz w:val="36"/>
          <w:szCs w:val="36"/>
        </w:rPr>
      </w:pPr>
    </w:p>
    <w:p w:rsidR="00C461E3" w:rsidRDefault="00C461E3">
      <w:pPr>
        <w:spacing w:after="0" w:line="360" w:lineRule="auto"/>
        <w:rPr>
          <w:rFonts w:ascii="Times New Roman" w:eastAsia="Times New Roman" w:hAnsi="Times New Roman" w:cs="Times New Roman"/>
          <w:b/>
          <w:sz w:val="36"/>
          <w:szCs w:val="36"/>
        </w:rPr>
      </w:pPr>
    </w:p>
    <w:p w:rsidR="00C461E3" w:rsidRDefault="00C461E3">
      <w:pPr>
        <w:spacing w:after="0" w:line="360" w:lineRule="auto"/>
        <w:rPr>
          <w:rFonts w:ascii="Times New Roman" w:eastAsia="Times New Roman" w:hAnsi="Times New Roman" w:cs="Times New Roman"/>
          <w:b/>
          <w:sz w:val="36"/>
          <w:szCs w:val="36"/>
        </w:rPr>
      </w:pPr>
    </w:p>
    <w:p w:rsidR="00C461E3" w:rsidRDefault="00C461E3">
      <w:pPr>
        <w:spacing w:after="0" w:line="360" w:lineRule="auto"/>
        <w:rPr>
          <w:rFonts w:ascii="Times New Roman" w:eastAsia="Times New Roman" w:hAnsi="Times New Roman" w:cs="Times New Roman"/>
          <w:b/>
          <w:sz w:val="36"/>
          <w:szCs w:val="36"/>
        </w:rPr>
      </w:pPr>
    </w:p>
    <w:p w:rsidR="00C461E3" w:rsidRDefault="00C461E3">
      <w:pPr>
        <w:spacing w:after="0" w:line="360" w:lineRule="auto"/>
        <w:rPr>
          <w:rFonts w:ascii="Times New Roman" w:eastAsia="Times New Roman" w:hAnsi="Times New Roman" w:cs="Times New Roman"/>
          <w:b/>
          <w:sz w:val="36"/>
          <w:szCs w:val="36"/>
        </w:rPr>
      </w:pPr>
    </w:p>
    <w:p w:rsidR="00C461E3" w:rsidRDefault="00C461E3">
      <w:pPr>
        <w:spacing w:after="0" w:line="360" w:lineRule="auto"/>
        <w:rPr>
          <w:rFonts w:ascii="Times New Roman" w:eastAsia="Times New Roman" w:hAnsi="Times New Roman" w:cs="Times New Roman"/>
          <w:b/>
          <w:sz w:val="36"/>
          <w:szCs w:val="36"/>
        </w:rPr>
      </w:pPr>
    </w:p>
    <w:p w:rsidR="00C461E3" w:rsidRDefault="00C461E3">
      <w:pPr>
        <w:spacing w:after="0" w:line="360" w:lineRule="auto"/>
        <w:rPr>
          <w:rFonts w:ascii="Times New Roman" w:eastAsia="Times New Roman" w:hAnsi="Times New Roman" w:cs="Times New Roman"/>
          <w:b/>
          <w:sz w:val="36"/>
          <w:szCs w:val="36"/>
        </w:rPr>
      </w:pPr>
    </w:p>
    <w:p w:rsidR="00C461E3" w:rsidRDefault="00C461E3">
      <w:pPr>
        <w:spacing w:after="0" w:line="360" w:lineRule="auto"/>
        <w:rPr>
          <w:rFonts w:ascii="Times New Roman" w:eastAsia="Times New Roman" w:hAnsi="Times New Roman" w:cs="Times New Roman"/>
          <w:b/>
          <w:sz w:val="36"/>
          <w:szCs w:val="36"/>
        </w:rPr>
      </w:pPr>
    </w:p>
    <w:p w:rsidR="00C461E3" w:rsidRDefault="00C461E3">
      <w:pPr>
        <w:spacing w:after="0" w:line="360" w:lineRule="auto"/>
        <w:rPr>
          <w:rFonts w:ascii="Times New Roman" w:eastAsia="Times New Roman" w:hAnsi="Times New Roman" w:cs="Times New Roman"/>
          <w:b/>
          <w:sz w:val="36"/>
          <w:szCs w:val="36"/>
        </w:rPr>
      </w:pPr>
    </w:p>
    <w:p w:rsidR="005B77DB" w:rsidRDefault="005B77DB">
      <w:pPr>
        <w:spacing w:after="0" w:line="360" w:lineRule="auto"/>
        <w:rPr>
          <w:rFonts w:ascii="Times New Roman" w:eastAsia="Times New Roman" w:hAnsi="Times New Roman" w:cs="Times New Roman"/>
          <w:b/>
          <w:sz w:val="36"/>
          <w:szCs w:val="36"/>
        </w:rPr>
      </w:pPr>
    </w:p>
    <w:p w:rsidR="00F13C93" w:rsidRDefault="00F13C93">
      <w:pPr>
        <w:spacing w:after="0" w:line="360" w:lineRule="auto"/>
        <w:rPr>
          <w:rFonts w:ascii="Times New Roman" w:eastAsia="Times New Roman" w:hAnsi="Times New Roman" w:cs="Times New Roman"/>
          <w:b/>
          <w:sz w:val="36"/>
          <w:szCs w:val="36"/>
        </w:rPr>
      </w:pPr>
    </w:p>
    <w:p w:rsidR="00F13C93" w:rsidRDefault="00F13C93">
      <w:pPr>
        <w:spacing w:after="0" w:line="360" w:lineRule="auto"/>
        <w:rPr>
          <w:rFonts w:ascii="Times New Roman" w:eastAsia="Times New Roman" w:hAnsi="Times New Roman" w:cs="Times New Roman"/>
          <w:b/>
          <w:sz w:val="36"/>
          <w:szCs w:val="36"/>
        </w:rPr>
      </w:pPr>
    </w:p>
    <w:p w:rsidR="00F13C93" w:rsidRDefault="00F13C93">
      <w:pPr>
        <w:spacing w:after="0" w:line="360" w:lineRule="auto"/>
        <w:rPr>
          <w:rFonts w:ascii="Times New Roman" w:eastAsia="Times New Roman" w:hAnsi="Times New Roman" w:cs="Times New Roman"/>
          <w:b/>
          <w:sz w:val="36"/>
          <w:szCs w:val="36"/>
        </w:rPr>
      </w:pPr>
    </w:p>
    <w:p w:rsidR="008823CA" w:rsidRDefault="008823CA" w:rsidP="00B52170">
      <w:pPr>
        <w:spacing w:after="0" w:line="360" w:lineRule="auto"/>
        <w:ind w:left="3510" w:firstLine="90"/>
        <w:jc w:val="both"/>
        <w:rPr>
          <w:rFonts w:ascii="Times New Roman" w:eastAsia="Times New Roman" w:hAnsi="Times New Roman" w:cs="Times New Roman"/>
          <w:b/>
          <w:sz w:val="36"/>
          <w:szCs w:val="36"/>
        </w:rPr>
      </w:pPr>
    </w:p>
    <w:p w:rsidR="008823CA" w:rsidRDefault="008823CA" w:rsidP="00B52170">
      <w:pPr>
        <w:spacing w:after="0" w:line="360" w:lineRule="auto"/>
        <w:ind w:left="3510" w:firstLine="90"/>
        <w:jc w:val="both"/>
        <w:rPr>
          <w:rFonts w:ascii="Times New Roman" w:eastAsia="Times New Roman" w:hAnsi="Times New Roman" w:cs="Times New Roman"/>
          <w:b/>
          <w:sz w:val="36"/>
          <w:szCs w:val="36"/>
        </w:rPr>
      </w:pPr>
    </w:p>
    <w:p w:rsidR="008823CA" w:rsidRDefault="008823CA" w:rsidP="00B52170">
      <w:pPr>
        <w:spacing w:after="0" w:line="360" w:lineRule="auto"/>
        <w:ind w:left="3510" w:firstLine="90"/>
        <w:jc w:val="both"/>
        <w:rPr>
          <w:rFonts w:ascii="Times New Roman" w:eastAsia="Times New Roman" w:hAnsi="Times New Roman" w:cs="Times New Roman"/>
          <w:b/>
          <w:sz w:val="36"/>
          <w:szCs w:val="36"/>
        </w:rPr>
      </w:pPr>
    </w:p>
    <w:p w:rsidR="008823CA" w:rsidRDefault="008823CA" w:rsidP="00B52170">
      <w:pPr>
        <w:spacing w:after="0" w:line="360" w:lineRule="auto"/>
        <w:ind w:left="3510" w:firstLine="90"/>
        <w:jc w:val="both"/>
        <w:rPr>
          <w:rFonts w:ascii="Times New Roman" w:eastAsia="Times New Roman" w:hAnsi="Times New Roman" w:cs="Times New Roman"/>
          <w:b/>
          <w:sz w:val="36"/>
          <w:szCs w:val="36"/>
        </w:rPr>
      </w:pPr>
    </w:p>
    <w:p w:rsidR="00014D63" w:rsidRDefault="007B2550" w:rsidP="00B52170">
      <w:pPr>
        <w:spacing w:after="0" w:line="360" w:lineRule="auto"/>
        <w:ind w:left="3510" w:firstLine="9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8.</w:t>
      </w:r>
      <w:r>
        <w:rPr>
          <w:rFonts w:ascii="Times New Roman" w:eastAsia="Times New Roman" w:hAnsi="Times New Roman" w:cs="Times New Roman"/>
          <w:b/>
          <w:sz w:val="36"/>
          <w:szCs w:val="36"/>
          <w:u w:val="single"/>
        </w:rPr>
        <w:t>RESULTS</w:t>
      </w:r>
    </w:p>
    <w:p w:rsidR="00014D63" w:rsidRDefault="007B255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9.1 </w:t>
      </w:r>
      <w:r w:rsidR="0005349D">
        <w:rPr>
          <w:rFonts w:ascii="Times New Roman" w:eastAsia="Times New Roman" w:hAnsi="Times New Roman" w:cs="Times New Roman"/>
          <w:b/>
          <w:sz w:val="32"/>
          <w:szCs w:val="32"/>
          <w:u w:val="single"/>
        </w:rPr>
        <w:t>D</w:t>
      </w:r>
      <w:r>
        <w:rPr>
          <w:rFonts w:ascii="Times New Roman" w:eastAsia="Times New Roman" w:hAnsi="Times New Roman" w:cs="Times New Roman"/>
          <w:b/>
          <w:sz w:val="32"/>
          <w:szCs w:val="32"/>
          <w:u w:val="single"/>
        </w:rPr>
        <w:t xml:space="preserve">eblurring of images </w:t>
      </w:r>
      <w:proofErr w:type="spellStart"/>
      <w:r>
        <w:rPr>
          <w:rFonts w:ascii="Times New Roman" w:eastAsia="Times New Roman" w:hAnsi="Times New Roman" w:cs="Times New Roman"/>
          <w:b/>
          <w:sz w:val="32"/>
          <w:szCs w:val="32"/>
          <w:u w:val="single"/>
        </w:rPr>
        <w:t>whoes</w:t>
      </w:r>
      <w:proofErr w:type="spellEnd"/>
      <w:r>
        <w:rPr>
          <w:rFonts w:ascii="Times New Roman" w:eastAsia="Times New Roman" w:hAnsi="Times New Roman" w:cs="Times New Roman"/>
          <w:b/>
          <w:sz w:val="32"/>
          <w:szCs w:val="32"/>
          <w:u w:val="single"/>
        </w:rPr>
        <w:t xml:space="preserve"> blur information is known:</w:t>
      </w:r>
    </w:p>
    <w:p w:rsidR="00014D63" w:rsidRDefault="00014D63">
      <w:pPr>
        <w:spacing w:after="0" w:line="360" w:lineRule="auto"/>
        <w:rPr>
          <w:rFonts w:ascii="Times New Roman" w:eastAsia="Times New Roman" w:hAnsi="Times New Roman" w:cs="Times New Roman"/>
          <w:sz w:val="34"/>
          <w:szCs w:val="34"/>
        </w:rPr>
      </w:pPr>
    </w:p>
    <w:p w:rsidR="00014D63" w:rsidRDefault="007B255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Blurred image which we have taken to deblur.</w:t>
      </w:r>
    </w:p>
    <w:p w:rsidR="00014D63" w:rsidRDefault="007B2550">
      <w:pPr>
        <w:spacing w:after="0"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r>
        <w:rPr>
          <w:noProof/>
        </w:rPr>
        <w:drawing>
          <wp:anchor distT="0" distB="0" distL="114300" distR="114300" simplePos="0" relativeHeight="251659264" behindDoc="0" locked="0" layoutInCell="1" allowOverlap="1">
            <wp:simplePos x="0" y="0"/>
            <wp:positionH relativeFrom="margin">
              <wp:posOffset>981075</wp:posOffset>
            </wp:positionH>
            <wp:positionV relativeFrom="paragraph">
              <wp:posOffset>66040</wp:posOffset>
            </wp:positionV>
            <wp:extent cx="3943350" cy="2876550"/>
            <wp:effectExtent l="0" t="0" r="0" b="0"/>
            <wp:wrapSquare wrapText="bothSides"/>
            <wp:docPr id="13" name="image32.jpg"/>
            <wp:cNvGraphicFramePr/>
            <a:graphic xmlns:a="http://schemas.openxmlformats.org/drawingml/2006/main">
              <a:graphicData uri="http://schemas.openxmlformats.org/drawingml/2006/picture">
                <pic:pic xmlns:pic="http://schemas.openxmlformats.org/drawingml/2006/picture">
                  <pic:nvPicPr>
                    <pic:cNvPr id="13" name="image32.jpg"/>
                    <pic:cNvPicPr preferRelativeResize="0"/>
                  </pic:nvPicPr>
                  <pic:blipFill>
                    <a:blip r:embed="rId187"/>
                    <a:srcRect/>
                    <a:stretch>
                      <a:fillRect/>
                    </a:stretch>
                  </pic:blipFill>
                  <pic:spPr>
                    <a:xfrm>
                      <a:off x="0" y="0"/>
                      <a:ext cx="3943350" cy="2876550"/>
                    </a:xfrm>
                    <a:prstGeom prst="rect">
                      <a:avLst/>
                    </a:prstGeom>
                  </pic:spPr>
                </pic:pic>
              </a:graphicData>
            </a:graphic>
          </wp:anchor>
        </w:drawing>
      </w:r>
    </w:p>
    <w:p w:rsidR="00014D63" w:rsidRDefault="00014D63">
      <w:pPr>
        <w:spacing w:after="0" w:line="360" w:lineRule="auto"/>
        <w:rPr>
          <w:rFonts w:ascii="Times New Roman" w:eastAsia="Times New Roman" w:hAnsi="Times New Roman" w:cs="Times New Roman"/>
          <w:sz w:val="34"/>
          <w:szCs w:val="34"/>
        </w:rPr>
      </w:pPr>
    </w:p>
    <w:p w:rsidR="00014D63" w:rsidRDefault="007B2550">
      <w:pPr>
        <w:spacing w:after="0"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26108D" w:rsidRDefault="0026108D">
      <w:pPr>
        <w:spacing w:after="0" w:line="360" w:lineRule="auto"/>
        <w:rPr>
          <w:rFonts w:ascii="Times New Roman" w:eastAsia="Times New Roman" w:hAnsi="Times New Roman" w:cs="Times New Roman"/>
          <w:sz w:val="34"/>
          <w:szCs w:val="34"/>
        </w:rPr>
      </w:pPr>
    </w:p>
    <w:p w:rsidR="0026108D" w:rsidRDefault="0026108D">
      <w:pPr>
        <w:spacing w:after="0" w:line="360" w:lineRule="auto"/>
        <w:rPr>
          <w:rFonts w:ascii="Times New Roman" w:eastAsia="Times New Roman" w:hAnsi="Times New Roman" w:cs="Times New Roman"/>
          <w:sz w:val="34"/>
          <w:szCs w:val="34"/>
        </w:rPr>
      </w:pPr>
    </w:p>
    <w:p w:rsidR="0026108D" w:rsidRDefault="0026108D">
      <w:pPr>
        <w:spacing w:after="0" w:line="360" w:lineRule="auto"/>
        <w:rPr>
          <w:rFonts w:ascii="Times New Roman" w:eastAsia="Times New Roman" w:hAnsi="Times New Roman" w:cs="Times New Roman"/>
          <w:sz w:val="34"/>
          <w:szCs w:val="34"/>
        </w:rPr>
      </w:pPr>
    </w:p>
    <w:p w:rsidR="00014D63" w:rsidRDefault="007B2550">
      <w:pPr>
        <w:spacing w:after="0" w:line="360" w:lineRule="auto"/>
        <w:rPr>
          <w:rFonts w:ascii="Times New Roman" w:eastAsia="Times New Roman" w:hAnsi="Times New Roman" w:cs="Times New Roman"/>
          <w:sz w:val="34"/>
          <w:szCs w:val="34"/>
        </w:rPr>
      </w:pPr>
      <w:r>
        <w:rPr>
          <w:noProof/>
        </w:rPr>
        <w:drawing>
          <wp:anchor distT="0" distB="0" distL="114300" distR="114300" simplePos="0" relativeHeight="251660288" behindDoc="0" locked="0" layoutInCell="1" allowOverlap="1">
            <wp:simplePos x="0" y="0"/>
            <wp:positionH relativeFrom="margin">
              <wp:posOffset>1266825</wp:posOffset>
            </wp:positionH>
            <wp:positionV relativeFrom="paragraph">
              <wp:posOffset>370840</wp:posOffset>
            </wp:positionV>
            <wp:extent cx="3600450" cy="2524125"/>
            <wp:effectExtent l="0" t="0" r="0" b="0"/>
            <wp:wrapSquare wrapText="bothSides"/>
            <wp:docPr id="10" name="image24.jpg"/>
            <wp:cNvGraphicFramePr/>
            <a:graphic xmlns:a="http://schemas.openxmlformats.org/drawingml/2006/main">
              <a:graphicData uri="http://schemas.openxmlformats.org/drawingml/2006/picture">
                <pic:pic xmlns:pic="http://schemas.openxmlformats.org/drawingml/2006/picture">
                  <pic:nvPicPr>
                    <pic:cNvPr id="10" name="image24.jpg"/>
                    <pic:cNvPicPr preferRelativeResize="0"/>
                  </pic:nvPicPr>
                  <pic:blipFill>
                    <a:blip r:embed="rId188"/>
                    <a:srcRect/>
                    <a:stretch>
                      <a:fillRect/>
                    </a:stretch>
                  </pic:blipFill>
                  <pic:spPr>
                    <a:xfrm>
                      <a:off x="0" y="0"/>
                      <a:ext cx="3600450" cy="2524125"/>
                    </a:xfrm>
                    <a:prstGeom prst="rect">
                      <a:avLst/>
                    </a:prstGeom>
                  </pic:spPr>
                </pic:pic>
              </a:graphicData>
            </a:graphic>
          </wp:anchor>
        </w:drawing>
      </w:r>
    </w:p>
    <w:p w:rsidR="00014D63" w:rsidRDefault="00014D63">
      <w:pPr>
        <w:spacing w:after="0" w:line="360" w:lineRule="auto"/>
        <w:rPr>
          <w:rFonts w:ascii="Times New Roman" w:eastAsia="Times New Roman" w:hAnsi="Times New Roman" w:cs="Times New Roman"/>
          <w:sz w:val="34"/>
          <w:szCs w:val="34"/>
        </w:rPr>
      </w:pPr>
    </w:p>
    <w:p w:rsidR="0026108D" w:rsidRDefault="0026108D">
      <w:pPr>
        <w:spacing w:after="0" w:line="360" w:lineRule="auto"/>
        <w:rPr>
          <w:rFonts w:ascii="Times New Roman" w:eastAsia="Times New Roman" w:hAnsi="Times New Roman" w:cs="Times New Roman"/>
          <w:sz w:val="34"/>
          <w:szCs w:val="34"/>
        </w:rPr>
      </w:pPr>
    </w:p>
    <w:p w:rsidR="0026108D" w:rsidRDefault="0026108D">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7B2550">
      <w:pPr>
        <w:spacing w:after="0" w:line="360" w:lineRule="auto"/>
        <w:rPr>
          <w:rFonts w:ascii="Times New Roman" w:eastAsia="Times New Roman" w:hAnsi="Times New Roman" w:cs="Times New Roman"/>
          <w:sz w:val="34"/>
          <w:szCs w:val="34"/>
        </w:rPr>
      </w:pPr>
      <w:r>
        <w:rPr>
          <w:noProof/>
        </w:rPr>
        <w:lastRenderedPageBreak/>
        <w:drawing>
          <wp:anchor distT="0" distB="0" distL="114300" distR="114300" simplePos="0" relativeHeight="251661312" behindDoc="0" locked="0" layoutInCell="1" allowOverlap="1">
            <wp:simplePos x="0" y="0"/>
            <wp:positionH relativeFrom="margin">
              <wp:posOffset>400050</wp:posOffset>
            </wp:positionH>
            <wp:positionV relativeFrom="paragraph">
              <wp:posOffset>125095</wp:posOffset>
            </wp:positionV>
            <wp:extent cx="5295900" cy="3286125"/>
            <wp:effectExtent l="0" t="0" r="0" b="0"/>
            <wp:wrapSquare wrapText="bothSides"/>
            <wp:docPr id="6" name="image14.jpg"/>
            <wp:cNvGraphicFramePr/>
            <a:graphic xmlns:a="http://schemas.openxmlformats.org/drawingml/2006/main">
              <a:graphicData uri="http://schemas.openxmlformats.org/drawingml/2006/picture">
                <pic:pic xmlns:pic="http://schemas.openxmlformats.org/drawingml/2006/picture">
                  <pic:nvPicPr>
                    <pic:cNvPr id="6" name="image14.jpg"/>
                    <pic:cNvPicPr preferRelativeResize="0"/>
                  </pic:nvPicPr>
                  <pic:blipFill>
                    <a:blip r:embed="rId189"/>
                    <a:srcRect/>
                    <a:stretch>
                      <a:fillRect/>
                    </a:stretch>
                  </pic:blipFill>
                  <pic:spPr>
                    <a:xfrm>
                      <a:off x="0" y="0"/>
                      <a:ext cx="5295900" cy="3286125"/>
                    </a:xfrm>
                    <a:prstGeom prst="rect">
                      <a:avLst/>
                    </a:prstGeom>
                  </pic:spPr>
                </pic:pic>
              </a:graphicData>
            </a:graphic>
          </wp:anchor>
        </w:drawing>
      </w:r>
    </w:p>
    <w:p w:rsidR="00014D63" w:rsidRDefault="007B2550">
      <w:pPr>
        <w:spacing w:after="0"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7B2550">
      <w:pPr>
        <w:spacing w:line="360" w:lineRule="auto"/>
        <w:rPr>
          <w:rFonts w:ascii="Times New Roman" w:eastAsia="Times New Roman" w:hAnsi="Times New Roman" w:cs="Times New Roman"/>
          <w:b/>
          <w:sz w:val="28"/>
          <w:szCs w:val="28"/>
        </w:rPr>
      </w:pPr>
      <w:r>
        <w:rPr>
          <w:noProof/>
        </w:rPr>
        <w:drawing>
          <wp:anchor distT="0" distB="0" distL="114300" distR="114300" simplePos="0" relativeHeight="251662336" behindDoc="0" locked="0" layoutInCell="1" allowOverlap="1">
            <wp:simplePos x="0" y="0"/>
            <wp:positionH relativeFrom="margin">
              <wp:posOffset>723900</wp:posOffset>
            </wp:positionH>
            <wp:positionV relativeFrom="paragraph">
              <wp:posOffset>162560</wp:posOffset>
            </wp:positionV>
            <wp:extent cx="4695825" cy="3171825"/>
            <wp:effectExtent l="0" t="0" r="0" b="0"/>
            <wp:wrapSquare wrapText="bothSides"/>
            <wp:docPr id="2" name="image6.jpg"/>
            <wp:cNvGraphicFramePr/>
            <a:graphic xmlns:a="http://schemas.openxmlformats.org/drawingml/2006/main">
              <a:graphicData uri="http://schemas.openxmlformats.org/drawingml/2006/picture">
                <pic:pic xmlns:pic="http://schemas.openxmlformats.org/drawingml/2006/picture">
                  <pic:nvPicPr>
                    <pic:cNvPr id="2" name="image6.jpg"/>
                    <pic:cNvPicPr preferRelativeResize="0"/>
                  </pic:nvPicPr>
                  <pic:blipFill>
                    <a:blip r:embed="rId190"/>
                    <a:srcRect/>
                    <a:stretch>
                      <a:fillRect/>
                    </a:stretch>
                  </pic:blipFill>
                  <pic:spPr>
                    <a:xfrm>
                      <a:off x="0" y="0"/>
                      <a:ext cx="4695825" cy="3171825"/>
                    </a:xfrm>
                    <a:prstGeom prst="rect">
                      <a:avLst/>
                    </a:prstGeom>
                  </pic:spPr>
                </pic:pic>
              </a:graphicData>
            </a:graphic>
          </wp:anchor>
        </w:drawing>
      </w: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014D63">
      <w:pPr>
        <w:spacing w:line="360" w:lineRule="auto"/>
        <w:rPr>
          <w:rFonts w:ascii="Times New Roman" w:eastAsia="Times New Roman" w:hAnsi="Times New Roman" w:cs="Times New Roman"/>
          <w:b/>
          <w:sz w:val="28"/>
          <w:szCs w:val="28"/>
        </w:rPr>
      </w:pPr>
    </w:p>
    <w:p w:rsidR="00014D63" w:rsidRDefault="005B77DB">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9.2</w:t>
      </w:r>
      <w:r w:rsidR="007B2550">
        <w:rPr>
          <w:rFonts w:ascii="Times New Roman" w:eastAsia="Times New Roman" w:hAnsi="Times New Roman" w:cs="Times New Roman"/>
          <w:b/>
          <w:sz w:val="28"/>
          <w:szCs w:val="28"/>
        </w:rPr>
        <w:t xml:space="preserve"> </w:t>
      </w:r>
      <w:r w:rsidR="007B2550">
        <w:rPr>
          <w:rFonts w:ascii="Times New Roman" w:eastAsia="Times New Roman" w:hAnsi="Times New Roman" w:cs="Times New Roman"/>
          <w:b/>
          <w:sz w:val="32"/>
          <w:szCs w:val="32"/>
          <w:u w:val="single"/>
        </w:rPr>
        <w:t xml:space="preserve">deblurring of images </w:t>
      </w:r>
      <w:proofErr w:type="spellStart"/>
      <w:r w:rsidR="007B2550">
        <w:rPr>
          <w:rFonts w:ascii="Times New Roman" w:eastAsia="Times New Roman" w:hAnsi="Times New Roman" w:cs="Times New Roman"/>
          <w:b/>
          <w:sz w:val="32"/>
          <w:szCs w:val="32"/>
          <w:u w:val="single"/>
        </w:rPr>
        <w:t>whoes</w:t>
      </w:r>
      <w:proofErr w:type="spellEnd"/>
      <w:r w:rsidR="007B2550">
        <w:rPr>
          <w:rFonts w:ascii="Times New Roman" w:eastAsia="Times New Roman" w:hAnsi="Times New Roman" w:cs="Times New Roman"/>
          <w:b/>
          <w:sz w:val="32"/>
          <w:szCs w:val="32"/>
          <w:u w:val="single"/>
        </w:rPr>
        <w:t xml:space="preserve"> blur information is unknown:</w:t>
      </w:r>
    </w:p>
    <w:p w:rsidR="00014D63" w:rsidRDefault="00014D63">
      <w:pPr>
        <w:spacing w:line="360" w:lineRule="auto"/>
        <w:rPr>
          <w:rFonts w:ascii="Times New Roman" w:eastAsia="Times New Roman" w:hAnsi="Times New Roman" w:cs="Times New Roman"/>
          <w:b/>
          <w:sz w:val="32"/>
          <w:szCs w:val="32"/>
        </w:rPr>
      </w:pPr>
    </w:p>
    <w:p w:rsidR="00014D63" w:rsidRDefault="00014D63">
      <w:pPr>
        <w:spacing w:line="360" w:lineRule="auto"/>
        <w:rPr>
          <w:rFonts w:ascii="Times New Roman" w:eastAsia="Times New Roman" w:hAnsi="Times New Roman" w:cs="Times New Roman"/>
          <w:b/>
          <w:sz w:val="28"/>
          <w:szCs w:val="28"/>
        </w:rPr>
      </w:pPr>
    </w:p>
    <w:p w:rsidR="00014D63" w:rsidRDefault="007B2550">
      <w:pPr>
        <w:spacing w:after="0" w:line="360" w:lineRule="auto"/>
        <w:rPr>
          <w:rFonts w:ascii="Times New Roman" w:eastAsia="Times New Roman" w:hAnsi="Times New Roman" w:cs="Times New Roman"/>
          <w:sz w:val="34"/>
          <w:szCs w:val="34"/>
        </w:rPr>
      </w:pPr>
      <w:r>
        <w:rPr>
          <w:noProof/>
        </w:rPr>
        <w:drawing>
          <wp:anchor distT="0" distB="0" distL="114300" distR="114300" simplePos="0" relativeHeight="251663360" behindDoc="0" locked="0" layoutInCell="1" allowOverlap="1">
            <wp:simplePos x="0" y="0"/>
            <wp:positionH relativeFrom="margin">
              <wp:posOffset>866775</wp:posOffset>
            </wp:positionH>
            <wp:positionV relativeFrom="paragraph">
              <wp:posOffset>5715</wp:posOffset>
            </wp:positionV>
            <wp:extent cx="3667125" cy="2209165"/>
            <wp:effectExtent l="0" t="0" r="0" b="0"/>
            <wp:wrapSquare wrapText="bothSides"/>
            <wp:docPr id="5" name="image11.jpg"/>
            <wp:cNvGraphicFramePr/>
            <a:graphic xmlns:a="http://schemas.openxmlformats.org/drawingml/2006/main">
              <a:graphicData uri="http://schemas.openxmlformats.org/drawingml/2006/picture">
                <pic:pic xmlns:pic="http://schemas.openxmlformats.org/drawingml/2006/picture">
                  <pic:nvPicPr>
                    <pic:cNvPr id="5" name="image11.jpg"/>
                    <pic:cNvPicPr preferRelativeResize="0"/>
                  </pic:nvPicPr>
                  <pic:blipFill>
                    <a:blip r:embed="rId191"/>
                    <a:srcRect/>
                    <a:stretch>
                      <a:fillRect/>
                    </a:stretch>
                  </pic:blipFill>
                  <pic:spPr>
                    <a:xfrm>
                      <a:off x="0" y="0"/>
                      <a:ext cx="3667125" cy="2209165"/>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simplePos x="0" y="0"/>
                <wp:positionH relativeFrom="margin">
                  <wp:posOffset>190500</wp:posOffset>
                </wp:positionH>
                <wp:positionV relativeFrom="paragraph">
                  <wp:posOffset>1739900</wp:posOffset>
                </wp:positionV>
                <wp:extent cx="5543550" cy="504825"/>
                <wp:effectExtent l="0" t="0" r="19050" b="28575"/>
                <wp:wrapNone/>
                <wp:docPr id="21" name="Rectangle 21"/>
                <wp:cNvGraphicFramePr/>
                <a:graphic xmlns:a="http://schemas.openxmlformats.org/drawingml/2006/main">
                  <a:graphicData uri="http://schemas.microsoft.com/office/word/2010/wordprocessingShape">
                    <wps:wsp>
                      <wps:cNvSpPr/>
                      <wps:spPr>
                        <a:xfrm>
                          <a:off x="2578988" y="3532350"/>
                          <a:ext cx="5534025" cy="495300"/>
                        </a:xfrm>
                        <a:prstGeom prst="rect">
                          <a:avLst/>
                        </a:prstGeom>
                        <a:noFill/>
                        <a:ln>
                          <a:solidFill>
                            <a:schemeClr val="bg1"/>
                          </a:solidFill>
                        </a:ln>
                      </wps:spPr>
                      <wps:txbx>
                        <w:txbxContent>
                          <w:p w:rsidR="006A27C5" w:rsidRDefault="006A27C5">
                            <w:pPr>
                              <w:spacing w:after="0" w:line="360" w:lineRule="auto"/>
                            </w:pPr>
                            <w:r>
                              <w:rPr>
                                <w:rFonts w:ascii="Times New Roman" w:eastAsia="Times New Roman" w:hAnsi="Times New Roman" w:cs="Times New Roman"/>
                                <w:sz w:val="28"/>
                              </w:rPr>
                              <w:t xml:space="preserve">   Best image </w:t>
                            </w:r>
                            <w:proofErr w:type="spellStart"/>
                            <w:r>
                              <w:rPr>
                                <w:rFonts w:ascii="Times New Roman" w:eastAsia="Times New Roman" w:hAnsi="Times New Roman" w:cs="Times New Roman"/>
                                <w:sz w:val="28"/>
                              </w:rPr>
                              <w:t>genrated</w:t>
                            </w:r>
                            <w:proofErr w:type="spellEnd"/>
                            <w:r>
                              <w:rPr>
                                <w:rFonts w:ascii="Times New Roman" w:eastAsia="Times New Roman" w:hAnsi="Times New Roman" w:cs="Times New Roman"/>
                                <w:sz w:val="28"/>
                              </w:rPr>
                              <w:t xml:space="preserve"> by blind when blur information is not known.</w:t>
                            </w:r>
                          </w:p>
                          <w:p w:rsidR="006A27C5" w:rsidRDefault="006A27C5">
                            <w:pPr>
                              <w:spacing w:after="0" w:line="360" w:lineRule="auto"/>
                            </w:pPr>
                          </w:p>
                          <w:p w:rsidR="006A27C5" w:rsidRDefault="006A27C5">
                            <w:pPr>
                              <w:spacing w:after="0" w:line="360" w:lineRule="auto"/>
                            </w:pPr>
                          </w:p>
                          <w:p w:rsidR="006A27C5" w:rsidRDefault="006A27C5">
                            <w:pPr>
                              <w:spacing w:after="0" w:line="360" w:lineRule="auto"/>
                            </w:pPr>
                          </w:p>
                          <w:p w:rsidR="006A27C5" w:rsidRDefault="006A27C5">
                            <w:pPr>
                              <w:spacing w:after="0" w:line="360" w:lineRule="auto"/>
                            </w:pPr>
                          </w:p>
                          <w:p w:rsidR="006A27C5" w:rsidRDefault="006A27C5">
                            <w:pPr>
                              <w:spacing w:after="0" w:line="360" w:lineRule="auto"/>
                            </w:pPr>
                          </w:p>
                          <w:p w:rsidR="006A27C5" w:rsidRDefault="006A27C5">
                            <w:pPr>
                              <w:spacing w:after="0" w:line="360" w:lineRule="auto"/>
                            </w:pPr>
                          </w:p>
                          <w:p w:rsidR="006A27C5" w:rsidRDefault="006A27C5">
                            <w:pPr>
                              <w:spacing w:line="275" w:lineRule="auto"/>
                              <w:jc w:val="center"/>
                            </w:pPr>
                          </w:p>
                        </w:txbxContent>
                      </wps:txbx>
                      <wps:bodyPr spcFirstLastPara="1" wrap="square" lIns="91425" tIns="45700" rIns="91425" bIns="45700" anchor="t" anchorCtr="0"/>
                    </wps:wsp>
                  </a:graphicData>
                </a:graphic>
              </wp:anchor>
            </w:drawing>
          </mc:Choice>
          <mc:Fallback>
            <w:pict>
              <v:rect id="Rectangle 21" o:spid="_x0000_s1028" style="position:absolute;margin-left:15pt;margin-top:137pt;width:436.5pt;height:39.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" filled="f" strokecolor="white [3212]">
                <v:textbox inset="2.53958mm,1.2694mm,2.53958mm,1.2694mm">
                  <w:txbxContent>
                    <w:p w:rsidR="006A27C5" w:rsidRDefault="006A27C5">
                      <w:pPr>
                        <w:spacing w:after="0" w:line="360" w:lineRule="auto"/>
                      </w:pPr>
                      <w:r>
                        <w:rPr>
                          <w:rFonts w:ascii="Times New Roman" w:eastAsia="Times New Roman" w:hAnsi="Times New Roman" w:cs="Times New Roman"/>
                          <w:sz w:val="28"/>
                        </w:rPr>
                        <w:t xml:space="preserve">   Best image </w:t>
                      </w:r>
                      <w:proofErr w:type="spellStart"/>
                      <w:r>
                        <w:rPr>
                          <w:rFonts w:ascii="Times New Roman" w:eastAsia="Times New Roman" w:hAnsi="Times New Roman" w:cs="Times New Roman"/>
                          <w:sz w:val="28"/>
                        </w:rPr>
                        <w:t>genrated</w:t>
                      </w:r>
                      <w:proofErr w:type="spellEnd"/>
                      <w:r>
                        <w:rPr>
                          <w:rFonts w:ascii="Times New Roman" w:eastAsia="Times New Roman" w:hAnsi="Times New Roman" w:cs="Times New Roman"/>
                          <w:sz w:val="28"/>
                        </w:rPr>
                        <w:t xml:space="preserve"> by blind when blur information is not known.</w:t>
                      </w:r>
                    </w:p>
                    <w:p w:rsidR="006A27C5" w:rsidRDefault="006A27C5">
                      <w:pPr>
                        <w:spacing w:after="0" w:line="360" w:lineRule="auto"/>
                      </w:pPr>
                    </w:p>
                    <w:p w:rsidR="006A27C5" w:rsidRDefault="006A27C5">
                      <w:pPr>
                        <w:spacing w:after="0" w:line="360" w:lineRule="auto"/>
                      </w:pPr>
                    </w:p>
                    <w:p w:rsidR="006A27C5" w:rsidRDefault="006A27C5">
                      <w:pPr>
                        <w:spacing w:after="0" w:line="360" w:lineRule="auto"/>
                      </w:pPr>
                    </w:p>
                    <w:p w:rsidR="006A27C5" w:rsidRDefault="006A27C5">
                      <w:pPr>
                        <w:spacing w:after="0" w:line="360" w:lineRule="auto"/>
                      </w:pPr>
                    </w:p>
                    <w:p w:rsidR="006A27C5" w:rsidRDefault="006A27C5">
                      <w:pPr>
                        <w:spacing w:after="0" w:line="360" w:lineRule="auto"/>
                      </w:pPr>
                    </w:p>
                    <w:p w:rsidR="006A27C5" w:rsidRDefault="006A27C5">
                      <w:pPr>
                        <w:spacing w:after="0" w:line="360" w:lineRule="auto"/>
                      </w:pPr>
                    </w:p>
                    <w:p w:rsidR="006A27C5" w:rsidRDefault="006A27C5">
                      <w:pPr>
                        <w:spacing w:line="275" w:lineRule="auto"/>
                        <w:jc w:val="center"/>
                      </w:pPr>
                    </w:p>
                  </w:txbxContent>
                </v:textbox>
                <w10:wrap anchorx="margin"/>
              </v:rect>
            </w:pict>
          </mc:Fallback>
        </mc:AlternateContent>
      </w: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7B2550">
      <w:pPr>
        <w:spacing w:after="0" w:line="360" w:lineRule="auto"/>
        <w:rPr>
          <w:rFonts w:ascii="Times New Roman" w:eastAsia="Times New Roman" w:hAnsi="Times New Roman" w:cs="Times New Roman"/>
          <w:sz w:val="34"/>
          <w:szCs w:val="34"/>
        </w:rPr>
      </w:pPr>
      <w:r>
        <w:rPr>
          <w:noProof/>
        </w:rPr>
        <w:drawing>
          <wp:anchor distT="0" distB="0" distL="114300" distR="114300" simplePos="0" relativeHeight="251665408" behindDoc="0" locked="0" layoutInCell="1" allowOverlap="1">
            <wp:simplePos x="0" y="0"/>
            <wp:positionH relativeFrom="margin">
              <wp:posOffset>1247775</wp:posOffset>
            </wp:positionH>
            <wp:positionV relativeFrom="paragraph">
              <wp:posOffset>1820545</wp:posOffset>
            </wp:positionV>
            <wp:extent cx="2933700" cy="1767840"/>
            <wp:effectExtent l="0" t="0" r="0" b="0"/>
            <wp:wrapSquare wrapText="bothSides"/>
            <wp:docPr id="3" name="image9.jpg"/>
            <wp:cNvGraphicFramePr/>
            <a:graphic xmlns:a="http://schemas.openxmlformats.org/drawingml/2006/main">
              <a:graphicData uri="http://schemas.openxmlformats.org/drawingml/2006/picture">
                <pic:pic xmlns:pic="http://schemas.openxmlformats.org/drawingml/2006/picture">
                  <pic:nvPicPr>
                    <pic:cNvPr id="3" name="image9.jpg"/>
                    <pic:cNvPicPr preferRelativeResize="0"/>
                  </pic:nvPicPr>
                  <pic:blipFill>
                    <a:blip r:embed="rId192"/>
                    <a:srcRect/>
                    <a:stretch>
                      <a:fillRect/>
                    </a:stretch>
                  </pic:blipFill>
                  <pic:spPr>
                    <a:xfrm>
                      <a:off x="0" y="0"/>
                      <a:ext cx="2933700" cy="1767803"/>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simplePos x="0" y="0"/>
                <wp:positionH relativeFrom="margin">
                  <wp:posOffset>241300</wp:posOffset>
                </wp:positionH>
                <wp:positionV relativeFrom="paragraph">
                  <wp:posOffset>3517900</wp:posOffset>
                </wp:positionV>
                <wp:extent cx="5705475" cy="533400"/>
                <wp:effectExtent l="0" t="0" r="0" b="0"/>
                <wp:wrapNone/>
                <wp:docPr id="20" name="Rectangle 20"/>
                <wp:cNvGraphicFramePr/>
                <a:graphic xmlns:a="http://schemas.openxmlformats.org/drawingml/2006/main">
                  <a:graphicData uri="http://schemas.microsoft.com/office/word/2010/wordprocessingShape">
                    <wps:wsp>
                      <wps:cNvSpPr/>
                      <wps:spPr>
                        <a:xfrm>
                          <a:off x="2498025" y="3518063"/>
                          <a:ext cx="5695950" cy="523875"/>
                        </a:xfrm>
                        <a:prstGeom prst="rect">
                          <a:avLst/>
                        </a:prstGeom>
                        <a:noFill/>
                        <a:ln>
                          <a:noFill/>
                        </a:ln>
                      </wps:spPr>
                      <wps:txbx>
                        <w:txbxContent>
                          <w:p w:rsidR="006A27C5" w:rsidRDefault="006A27C5">
                            <w:pPr>
                              <w:spacing w:after="0" w:line="360" w:lineRule="auto"/>
                              <w:jc w:val="center"/>
                            </w:pPr>
                            <w:r>
                              <w:rPr>
                                <w:rFonts w:ascii="Times New Roman" w:eastAsia="Times New Roman" w:hAnsi="Times New Roman" w:cs="Times New Roman"/>
                                <w:sz w:val="28"/>
                              </w:rPr>
                              <w:t xml:space="preserve">Best image </w:t>
                            </w:r>
                            <w:proofErr w:type="spellStart"/>
                            <w:r>
                              <w:rPr>
                                <w:rFonts w:ascii="Times New Roman" w:eastAsia="Times New Roman" w:hAnsi="Times New Roman" w:cs="Times New Roman"/>
                                <w:sz w:val="28"/>
                              </w:rPr>
                              <w:t>genrated</w:t>
                            </w:r>
                            <w:proofErr w:type="spellEnd"/>
                            <w:r>
                              <w:rPr>
                                <w:rFonts w:ascii="Times New Roman" w:eastAsia="Times New Roman" w:hAnsi="Times New Roman" w:cs="Times New Roman"/>
                                <w:sz w:val="28"/>
                              </w:rPr>
                              <w:t xml:space="preserve"> by regular filter when blur</w:t>
                            </w:r>
                            <w:r>
                              <w:rPr>
                                <w:rFonts w:ascii="Times New Roman" w:eastAsia="Times New Roman" w:hAnsi="Times New Roman" w:cs="Times New Roman"/>
                                <w:sz w:val="34"/>
                              </w:rPr>
                              <w:t xml:space="preserve"> </w:t>
                            </w:r>
                            <w:r>
                              <w:rPr>
                                <w:rFonts w:ascii="Times New Roman" w:eastAsia="Times New Roman" w:hAnsi="Times New Roman" w:cs="Times New Roman"/>
                                <w:sz w:val="28"/>
                              </w:rPr>
                              <w:t>information is</w:t>
                            </w:r>
                            <w:r>
                              <w:rPr>
                                <w:rFonts w:ascii="Times New Roman" w:eastAsia="Times New Roman" w:hAnsi="Times New Roman" w:cs="Times New Roman"/>
                                <w:sz w:val="34"/>
                              </w:rPr>
                              <w:t xml:space="preserve"> </w:t>
                            </w:r>
                            <w:r>
                              <w:rPr>
                                <w:rFonts w:ascii="Times New Roman" w:eastAsia="Times New Roman" w:hAnsi="Times New Roman" w:cs="Times New Roman"/>
                                <w:sz w:val="28"/>
                              </w:rPr>
                              <w:t>unknown.</w:t>
                            </w:r>
                          </w:p>
                          <w:p w:rsidR="006A27C5" w:rsidRDefault="006A27C5">
                            <w:pPr>
                              <w:spacing w:line="275" w:lineRule="auto"/>
                            </w:pPr>
                          </w:p>
                        </w:txbxContent>
                      </wps:txbx>
                      <wps:bodyPr spcFirstLastPara="1" wrap="square" lIns="91425" tIns="45700" rIns="91425" bIns="45700" anchor="t" anchorCtr="0"/>
                    </wps:wsp>
                  </a:graphicData>
                </a:graphic>
              </wp:anchor>
            </w:drawing>
          </mc:Choice>
          <mc:Fallback>
            <w:pict>
              <v:rect id="Rectangle 20" o:spid="_x0000_s1029" style="position:absolute;margin-left:19pt;margin-top:277pt;width:449.25pt;height:42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" filled="f" stroked="f">
                <v:textbox inset="2.53958mm,1.2694mm,2.53958mm,1.2694mm">
                  <w:txbxContent>
                    <w:p w:rsidR="006A27C5" w:rsidRDefault="006A27C5">
                      <w:pPr>
                        <w:spacing w:after="0" w:line="360" w:lineRule="auto"/>
                        <w:jc w:val="center"/>
                      </w:pPr>
                      <w:r>
                        <w:rPr>
                          <w:rFonts w:ascii="Times New Roman" w:eastAsia="Times New Roman" w:hAnsi="Times New Roman" w:cs="Times New Roman"/>
                          <w:sz w:val="28"/>
                        </w:rPr>
                        <w:t xml:space="preserve">Best image </w:t>
                      </w:r>
                      <w:proofErr w:type="spellStart"/>
                      <w:r>
                        <w:rPr>
                          <w:rFonts w:ascii="Times New Roman" w:eastAsia="Times New Roman" w:hAnsi="Times New Roman" w:cs="Times New Roman"/>
                          <w:sz w:val="28"/>
                        </w:rPr>
                        <w:t>genrated</w:t>
                      </w:r>
                      <w:proofErr w:type="spellEnd"/>
                      <w:r>
                        <w:rPr>
                          <w:rFonts w:ascii="Times New Roman" w:eastAsia="Times New Roman" w:hAnsi="Times New Roman" w:cs="Times New Roman"/>
                          <w:sz w:val="28"/>
                        </w:rPr>
                        <w:t xml:space="preserve"> by regular filter when blur</w:t>
                      </w:r>
                      <w:r>
                        <w:rPr>
                          <w:rFonts w:ascii="Times New Roman" w:eastAsia="Times New Roman" w:hAnsi="Times New Roman" w:cs="Times New Roman"/>
                          <w:sz w:val="34"/>
                        </w:rPr>
                        <w:t xml:space="preserve"> </w:t>
                      </w:r>
                      <w:r>
                        <w:rPr>
                          <w:rFonts w:ascii="Times New Roman" w:eastAsia="Times New Roman" w:hAnsi="Times New Roman" w:cs="Times New Roman"/>
                          <w:sz w:val="28"/>
                        </w:rPr>
                        <w:t>information is</w:t>
                      </w:r>
                      <w:r>
                        <w:rPr>
                          <w:rFonts w:ascii="Times New Roman" w:eastAsia="Times New Roman" w:hAnsi="Times New Roman" w:cs="Times New Roman"/>
                          <w:sz w:val="34"/>
                        </w:rPr>
                        <w:t xml:space="preserve"> </w:t>
                      </w:r>
                      <w:r>
                        <w:rPr>
                          <w:rFonts w:ascii="Times New Roman" w:eastAsia="Times New Roman" w:hAnsi="Times New Roman" w:cs="Times New Roman"/>
                          <w:sz w:val="28"/>
                        </w:rPr>
                        <w:t>unknown.</w:t>
                      </w:r>
                    </w:p>
                    <w:p w:rsidR="006A27C5" w:rsidRDefault="006A27C5">
                      <w:pPr>
                        <w:spacing w:line="275" w:lineRule="auto"/>
                      </w:pPr>
                    </w:p>
                  </w:txbxContent>
                </v:textbox>
                <w10:wrap anchorx="margin"/>
              </v:rect>
            </w:pict>
          </mc:Fallback>
        </mc:AlternateContent>
      </w:r>
    </w:p>
    <w:p w:rsidR="00014D63" w:rsidRDefault="007B2550">
      <w:pPr>
        <w:spacing w:after="0"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34"/>
          <w:szCs w:val="34"/>
        </w:rPr>
      </w:pPr>
    </w:p>
    <w:p w:rsidR="00014D63" w:rsidRDefault="00014D63">
      <w:pPr>
        <w:spacing w:after="0" w:line="360" w:lineRule="auto"/>
        <w:rPr>
          <w:rFonts w:ascii="Times New Roman" w:eastAsia="Times New Roman" w:hAnsi="Times New Roman" w:cs="Times New Roman"/>
          <w:sz w:val="28"/>
          <w:szCs w:val="28"/>
        </w:rPr>
      </w:pPr>
    </w:p>
    <w:p w:rsidR="00014D63" w:rsidRDefault="00014D63">
      <w:pPr>
        <w:spacing w:after="0" w:line="360" w:lineRule="auto"/>
        <w:rPr>
          <w:rFonts w:ascii="Times New Roman" w:eastAsia="Times New Roman" w:hAnsi="Times New Roman" w:cs="Times New Roman"/>
          <w:sz w:val="28"/>
          <w:szCs w:val="28"/>
        </w:rPr>
      </w:pPr>
    </w:p>
    <w:p w:rsidR="00014D63" w:rsidRDefault="007B2550">
      <w:pPr>
        <w:spacing w:after="0" w:line="360" w:lineRule="auto"/>
        <w:rPr>
          <w:rFonts w:ascii="Times New Roman" w:eastAsia="Times New Roman" w:hAnsi="Times New Roman" w:cs="Times New Roman"/>
          <w:sz w:val="28"/>
          <w:szCs w:val="28"/>
        </w:rPr>
      </w:pPr>
      <w:r>
        <w:rPr>
          <w:noProof/>
        </w:rPr>
        <w:lastRenderedPageBreak/>
        <w:drawing>
          <wp:anchor distT="0" distB="0" distL="114300" distR="114300" simplePos="0" relativeHeight="251667456" behindDoc="0" locked="0" layoutInCell="1" allowOverlap="1">
            <wp:simplePos x="0" y="0"/>
            <wp:positionH relativeFrom="margin">
              <wp:posOffset>1114425</wp:posOffset>
            </wp:positionH>
            <wp:positionV relativeFrom="paragraph">
              <wp:posOffset>177165</wp:posOffset>
            </wp:positionV>
            <wp:extent cx="3657600" cy="2447925"/>
            <wp:effectExtent l="0" t="0" r="0" b="0"/>
            <wp:wrapSquare wrapText="bothSides"/>
            <wp:docPr id="7" name="image15.jpg"/>
            <wp:cNvGraphicFramePr/>
            <a:graphic xmlns:a="http://schemas.openxmlformats.org/drawingml/2006/main">
              <a:graphicData uri="http://schemas.openxmlformats.org/drawingml/2006/picture">
                <pic:pic xmlns:pic="http://schemas.openxmlformats.org/drawingml/2006/picture">
                  <pic:nvPicPr>
                    <pic:cNvPr id="7" name="image15.jpg"/>
                    <pic:cNvPicPr preferRelativeResize="0"/>
                  </pic:nvPicPr>
                  <pic:blipFill>
                    <a:blip r:embed="rId193"/>
                    <a:srcRect/>
                    <a:stretch>
                      <a:fillRect/>
                    </a:stretch>
                  </pic:blipFill>
                  <pic:spPr>
                    <a:xfrm>
                      <a:off x="0" y="0"/>
                      <a:ext cx="3657600" cy="2447925"/>
                    </a:xfrm>
                    <a:prstGeom prst="rect">
                      <a:avLst/>
                    </a:prstGeom>
                  </pic:spPr>
                </pic:pic>
              </a:graphicData>
            </a:graphic>
          </wp:anchor>
        </w:drawing>
      </w:r>
    </w:p>
    <w:p w:rsidR="00014D63" w:rsidRDefault="00014D63">
      <w:pPr>
        <w:spacing w:line="360" w:lineRule="auto"/>
        <w:ind w:left="720"/>
        <w:rPr>
          <w:rFonts w:ascii="Times New Roman" w:eastAsia="Times New Roman" w:hAnsi="Times New Roman" w:cs="Times New Roman"/>
          <w:b/>
          <w:sz w:val="36"/>
          <w:szCs w:val="36"/>
          <w:u w:val="single"/>
        </w:rPr>
      </w:pPr>
    </w:p>
    <w:p w:rsidR="00014D63" w:rsidRDefault="007B2550">
      <w:pPr>
        <w:spacing w:line="360" w:lineRule="auto"/>
        <w:ind w:left="720"/>
        <w:jc w:val="center"/>
        <w:rPr>
          <w:rFonts w:ascii="Times New Roman" w:eastAsia="Times New Roman" w:hAnsi="Times New Roman" w:cs="Times New Roman"/>
          <w:b/>
          <w:sz w:val="36"/>
          <w:szCs w:val="36"/>
          <w:u w:val="single"/>
        </w:rPr>
      </w:pPr>
      <w:r>
        <w:rPr>
          <w:noProof/>
        </w:rPr>
        <w:drawing>
          <wp:anchor distT="0" distB="0" distL="114300" distR="114300" simplePos="0" relativeHeight="251668480" behindDoc="0" locked="0" layoutInCell="1" allowOverlap="1">
            <wp:simplePos x="0" y="0"/>
            <wp:positionH relativeFrom="margin">
              <wp:posOffset>1138555</wp:posOffset>
            </wp:positionH>
            <wp:positionV relativeFrom="paragraph">
              <wp:posOffset>3343275</wp:posOffset>
            </wp:positionV>
            <wp:extent cx="3609975" cy="2175510"/>
            <wp:effectExtent l="0" t="0" r="0" b="0"/>
            <wp:wrapSquare wrapText="bothSides"/>
            <wp:docPr id="1" name="image5.jpg"/>
            <wp:cNvGraphicFramePr/>
            <a:graphic xmlns:a="http://schemas.openxmlformats.org/drawingml/2006/main">
              <a:graphicData uri="http://schemas.openxmlformats.org/drawingml/2006/picture">
                <pic:pic xmlns:pic="http://schemas.openxmlformats.org/drawingml/2006/picture">
                  <pic:nvPicPr>
                    <pic:cNvPr id="1" name="image5.jpg"/>
                    <pic:cNvPicPr preferRelativeResize="0"/>
                  </pic:nvPicPr>
                  <pic:blipFill>
                    <a:blip r:embed="rId194"/>
                    <a:srcRect/>
                    <a:stretch>
                      <a:fillRect/>
                    </a:stretch>
                  </pic:blipFill>
                  <pic:spPr>
                    <a:xfrm>
                      <a:off x="0" y="0"/>
                      <a:ext cx="3609975" cy="2175316"/>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simplePos x="0" y="0"/>
                <wp:positionH relativeFrom="margin">
                  <wp:posOffset>520700</wp:posOffset>
                </wp:positionH>
                <wp:positionV relativeFrom="paragraph">
                  <wp:posOffset>5435600</wp:posOffset>
                </wp:positionV>
                <wp:extent cx="5419725" cy="742950"/>
                <wp:effectExtent l="0" t="0" r="0" b="0"/>
                <wp:wrapNone/>
                <wp:docPr id="22" name="Rectangle 22"/>
                <wp:cNvGraphicFramePr/>
                <a:graphic xmlns:a="http://schemas.openxmlformats.org/drawingml/2006/main">
                  <a:graphicData uri="http://schemas.microsoft.com/office/word/2010/wordprocessingShape">
                    <wps:wsp>
                      <wps:cNvSpPr/>
                      <wps:spPr>
                        <a:xfrm>
                          <a:off x="2640900" y="3413288"/>
                          <a:ext cx="5410200" cy="733425"/>
                        </a:xfrm>
                        <a:prstGeom prst="rect">
                          <a:avLst/>
                        </a:prstGeom>
                        <a:noFill/>
                        <a:ln>
                          <a:noFill/>
                        </a:ln>
                      </wps:spPr>
                      <wps:txbx>
                        <w:txbxContent>
                          <w:p w:rsidR="006A27C5" w:rsidRDefault="006A27C5">
                            <w:pPr>
                              <w:spacing w:after="0" w:line="360" w:lineRule="auto"/>
                            </w:pPr>
                            <w:r>
                              <w:rPr>
                                <w:rFonts w:ascii="Times New Roman" w:eastAsia="Times New Roman" w:hAnsi="Times New Roman" w:cs="Times New Roman"/>
                                <w:sz w:val="28"/>
                              </w:rPr>
                              <w:t xml:space="preserve">Best image generated by </w:t>
                            </w:r>
                            <w:proofErr w:type="spellStart"/>
                            <w:r>
                              <w:rPr>
                                <w:rFonts w:ascii="Times New Roman" w:eastAsia="Times New Roman" w:hAnsi="Times New Roman" w:cs="Times New Roman"/>
                                <w:sz w:val="28"/>
                              </w:rPr>
                              <w:t>weiner</w:t>
                            </w:r>
                            <w:proofErr w:type="spellEnd"/>
                            <w:r>
                              <w:rPr>
                                <w:rFonts w:ascii="Times New Roman" w:eastAsia="Times New Roman" w:hAnsi="Times New Roman" w:cs="Times New Roman"/>
                                <w:sz w:val="28"/>
                              </w:rPr>
                              <w:t xml:space="preserve"> when blur information is not known.</w:t>
                            </w:r>
                          </w:p>
                          <w:p w:rsidR="006A27C5" w:rsidRDefault="006A27C5">
                            <w:pPr>
                              <w:spacing w:line="275" w:lineRule="auto"/>
                            </w:pPr>
                          </w:p>
                        </w:txbxContent>
                      </wps:txbx>
                      <wps:bodyPr spcFirstLastPara="1" wrap="square" lIns="91425" tIns="45700" rIns="91425" bIns="45700" anchor="t" anchorCtr="0"/>
                    </wps:wsp>
                  </a:graphicData>
                </a:graphic>
              </wp:anchor>
            </w:drawing>
          </mc:Choice>
          <mc:Fallback>
            <w:pict>
              <v:rect id="Rectangle 22" o:spid="_x0000_s1030" style="position:absolute;left:0;text-align:left;margin-left:41pt;margin-top:428pt;width:426.75pt;height:58.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" filled="f" stroked="f">
                <v:textbox inset="2.53958mm,1.2694mm,2.53958mm,1.2694mm">
                  <w:txbxContent>
                    <w:p w:rsidR="006A27C5" w:rsidRDefault="006A27C5">
                      <w:pPr>
                        <w:spacing w:after="0" w:line="360" w:lineRule="auto"/>
                      </w:pPr>
                      <w:r>
                        <w:rPr>
                          <w:rFonts w:ascii="Times New Roman" w:eastAsia="Times New Roman" w:hAnsi="Times New Roman" w:cs="Times New Roman"/>
                          <w:sz w:val="28"/>
                        </w:rPr>
                        <w:t xml:space="preserve">Best image generated by </w:t>
                      </w:r>
                      <w:proofErr w:type="spellStart"/>
                      <w:r>
                        <w:rPr>
                          <w:rFonts w:ascii="Times New Roman" w:eastAsia="Times New Roman" w:hAnsi="Times New Roman" w:cs="Times New Roman"/>
                          <w:sz w:val="28"/>
                        </w:rPr>
                        <w:t>weiner</w:t>
                      </w:r>
                      <w:proofErr w:type="spellEnd"/>
                      <w:r>
                        <w:rPr>
                          <w:rFonts w:ascii="Times New Roman" w:eastAsia="Times New Roman" w:hAnsi="Times New Roman" w:cs="Times New Roman"/>
                          <w:sz w:val="28"/>
                        </w:rPr>
                        <w:t xml:space="preserve"> when blur information is not known.</w:t>
                      </w:r>
                    </w:p>
                    <w:p w:rsidR="006A27C5" w:rsidRDefault="006A27C5">
                      <w:pPr>
                        <w:spacing w:line="275" w:lineRule="auto"/>
                      </w:pPr>
                    </w:p>
                  </w:txbxContent>
                </v:textbox>
                <w10:wrap anchorx="margin"/>
              </v:rect>
            </w:pict>
          </mc:Fallback>
        </mc:AlternateContent>
      </w: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7B2550">
      <w:pPr>
        <w:spacing w:line="360" w:lineRule="auto"/>
        <w:jc w:val="center"/>
        <w:rPr>
          <w:rFonts w:ascii="Times New Roman" w:eastAsia="Times New Roman" w:hAnsi="Times New Roman" w:cs="Times New Roman"/>
          <w:b/>
          <w:sz w:val="36"/>
          <w:szCs w:val="36"/>
          <w:u w:val="single"/>
        </w:rPr>
      </w:pPr>
      <w:r>
        <w:rPr>
          <w:noProof/>
        </w:rPr>
        <mc:AlternateContent>
          <mc:Choice Requires="wps">
            <w:drawing>
              <wp:anchor distT="0" distB="0" distL="114300" distR="114300" simplePos="0" relativeHeight="251670528" behindDoc="0" locked="0" layoutInCell="1" allowOverlap="1">
                <wp:simplePos x="0" y="0"/>
                <wp:positionH relativeFrom="margin">
                  <wp:posOffset>393700</wp:posOffset>
                </wp:positionH>
                <wp:positionV relativeFrom="paragraph">
                  <wp:posOffset>393700</wp:posOffset>
                </wp:positionV>
                <wp:extent cx="6267450" cy="819150"/>
                <wp:effectExtent l="0" t="0" r="0" b="0"/>
                <wp:wrapNone/>
                <wp:docPr id="23" name="Rectangle 23"/>
                <wp:cNvGraphicFramePr/>
                <a:graphic xmlns:a="http://schemas.openxmlformats.org/drawingml/2006/main">
                  <a:graphicData uri="http://schemas.microsoft.com/office/word/2010/wordprocessingShape">
                    <wps:wsp>
                      <wps:cNvSpPr/>
                      <wps:spPr>
                        <a:xfrm>
                          <a:off x="2217038" y="3375188"/>
                          <a:ext cx="6257925" cy="809625"/>
                        </a:xfrm>
                        <a:prstGeom prst="rect">
                          <a:avLst/>
                        </a:prstGeom>
                        <a:noFill/>
                        <a:ln>
                          <a:noFill/>
                        </a:ln>
                      </wps:spPr>
                      <wps:txbx>
                        <w:txbxContent>
                          <w:p w:rsidR="006A27C5" w:rsidRDefault="006A27C5">
                            <w:pPr>
                              <w:spacing w:line="275" w:lineRule="auto"/>
                            </w:pPr>
                            <w:r>
                              <w:rPr>
                                <w:rFonts w:ascii="Times New Roman" w:eastAsia="Times New Roman" w:hAnsi="Times New Roman" w:cs="Times New Roman"/>
                                <w:sz w:val="28"/>
                              </w:rPr>
                              <w:t xml:space="preserve">Best image generated by </w:t>
                            </w:r>
                            <w:proofErr w:type="spellStart"/>
                            <w:r>
                              <w:rPr>
                                <w:rFonts w:ascii="Times New Roman" w:eastAsia="Times New Roman" w:hAnsi="Times New Roman" w:cs="Times New Roman"/>
                                <w:sz w:val="28"/>
                              </w:rPr>
                              <w:t>lucy</w:t>
                            </w:r>
                            <w:proofErr w:type="spellEnd"/>
                            <w:r>
                              <w:rPr>
                                <w:rFonts w:ascii="Times New Roman" w:eastAsia="Times New Roman" w:hAnsi="Times New Roman" w:cs="Times New Roman"/>
                                <w:sz w:val="28"/>
                              </w:rPr>
                              <w:t xml:space="preserve"> and blur information is not known.</w:t>
                            </w:r>
                          </w:p>
                        </w:txbxContent>
                      </wps:txbx>
                      <wps:bodyPr spcFirstLastPara="1" wrap="square" lIns="91425" tIns="45700" rIns="91425" bIns="45700" anchor="t" anchorCtr="0"/>
                    </wps:wsp>
                  </a:graphicData>
                </a:graphic>
              </wp:anchor>
            </w:drawing>
          </mc:Choice>
          <mc:Fallback>
            <w:pict>
              <v:rect id="Rectangle 23" o:spid="_x0000_s1031" style="position:absolute;left:0;text-align:left;margin-left:31pt;margin-top:31pt;width:493.5pt;height:64.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" filled="f" stroked="f">
                <v:textbox inset="2.53958mm,1.2694mm,2.53958mm,1.2694mm">
                  <w:txbxContent>
                    <w:p w:rsidR="006A27C5" w:rsidRDefault="006A27C5">
                      <w:pPr>
                        <w:spacing w:line="275" w:lineRule="auto"/>
                      </w:pPr>
                      <w:r>
                        <w:rPr>
                          <w:rFonts w:ascii="Times New Roman" w:eastAsia="Times New Roman" w:hAnsi="Times New Roman" w:cs="Times New Roman"/>
                          <w:sz w:val="28"/>
                        </w:rPr>
                        <w:t xml:space="preserve">Best image generated by </w:t>
                      </w:r>
                      <w:proofErr w:type="spellStart"/>
                      <w:r>
                        <w:rPr>
                          <w:rFonts w:ascii="Times New Roman" w:eastAsia="Times New Roman" w:hAnsi="Times New Roman" w:cs="Times New Roman"/>
                          <w:sz w:val="28"/>
                        </w:rPr>
                        <w:t>lucy</w:t>
                      </w:r>
                      <w:proofErr w:type="spellEnd"/>
                      <w:r>
                        <w:rPr>
                          <w:rFonts w:ascii="Times New Roman" w:eastAsia="Times New Roman" w:hAnsi="Times New Roman" w:cs="Times New Roman"/>
                          <w:sz w:val="28"/>
                        </w:rPr>
                        <w:t xml:space="preserve"> and blur information is not known.</w:t>
                      </w:r>
                    </w:p>
                  </w:txbxContent>
                </v:textbox>
                <w10:wrap anchorx="margin"/>
              </v:rect>
            </w:pict>
          </mc:Fallback>
        </mc:AlternateContent>
      </w: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014D63">
      <w:pPr>
        <w:spacing w:line="360" w:lineRule="auto"/>
        <w:jc w:val="center"/>
        <w:rPr>
          <w:rFonts w:ascii="Times New Roman" w:eastAsia="Times New Roman" w:hAnsi="Times New Roman" w:cs="Times New Roman"/>
          <w:b/>
          <w:sz w:val="36"/>
          <w:szCs w:val="36"/>
          <w:u w:val="single"/>
        </w:rPr>
      </w:pPr>
    </w:p>
    <w:p w:rsidR="00014D63" w:rsidRDefault="007B2550">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10.</w:t>
      </w:r>
      <w:r>
        <w:rPr>
          <w:rFonts w:ascii="Times New Roman" w:eastAsia="Times New Roman" w:hAnsi="Times New Roman" w:cs="Times New Roman"/>
          <w:b/>
          <w:sz w:val="36"/>
          <w:szCs w:val="36"/>
          <w:u w:val="single"/>
        </w:rPr>
        <w:t>TESTING</w:t>
      </w:r>
    </w:p>
    <w:p w:rsidR="00014D63" w:rsidRDefault="007B2550" w:rsidP="0005349D">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 way giving inputs to the system to find the difference between observed behavior and specified behavior of an application /software </w:t>
      </w:r>
      <w:proofErr w:type="spellStart"/>
      <w:proofErr w:type="gramStart"/>
      <w:r>
        <w:rPr>
          <w:rFonts w:ascii="Times New Roman" w:eastAsia="Times New Roman" w:hAnsi="Times New Roman" w:cs="Times New Roman"/>
          <w:sz w:val="28"/>
          <w:szCs w:val="28"/>
        </w:rPr>
        <w:t>system.In</w:t>
      </w:r>
      <w:proofErr w:type="spellEnd"/>
      <w:proofErr w:type="gramEnd"/>
      <w:r>
        <w:rPr>
          <w:rFonts w:ascii="Times New Roman" w:eastAsia="Times New Roman" w:hAnsi="Times New Roman" w:cs="Times New Roman"/>
          <w:sz w:val="28"/>
          <w:szCs w:val="28"/>
        </w:rPr>
        <w:t xml:space="preserve"> this we are testing  we are comparing our results based on other techniques we are conformed my results are perfect.</w:t>
      </w:r>
    </w:p>
    <w:p w:rsidR="00014D63" w:rsidRPr="0005349D" w:rsidRDefault="007B2550">
      <w:pPr>
        <w:spacing w:line="360" w:lineRule="auto"/>
        <w:rPr>
          <w:b/>
          <w:sz w:val="36"/>
          <w:szCs w:val="36"/>
        </w:rPr>
      </w:pPr>
      <w:r w:rsidRPr="0005349D">
        <w:rPr>
          <w:rFonts w:ascii="Times New Roman" w:hAnsi="Times New Roman" w:cs="Times New Roman"/>
          <w:b/>
          <w:sz w:val="32"/>
          <w:szCs w:val="32"/>
        </w:rPr>
        <w:t xml:space="preserve">10.1 </w:t>
      </w:r>
      <w:r w:rsidRPr="0005349D">
        <w:rPr>
          <w:rFonts w:ascii="Times New Roman" w:hAnsi="Times New Roman" w:cs="Times New Roman"/>
          <w:b/>
          <w:sz w:val="32"/>
          <w:szCs w:val="32"/>
          <w:u w:val="single"/>
        </w:rPr>
        <w:t xml:space="preserve">Testing for SNR values:  </w:t>
      </w:r>
      <w:r w:rsidRPr="0005349D">
        <w:rPr>
          <w:b/>
          <w:sz w:val="36"/>
          <w:szCs w:val="36"/>
        </w:rPr>
        <w:t xml:space="preserve">     </w:t>
      </w:r>
    </w:p>
    <w:p w:rsidR="00014D63" w:rsidRDefault="007B2550">
      <w:pPr>
        <w:spacing w:line="360" w:lineRule="auto"/>
        <w:rPr>
          <w:b/>
          <w:sz w:val="36"/>
          <w:szCs w:val="36"/>
        </w:rPr>
      </w:pPr>
      <w:r>
        <w:rPr>
          <w:b/>
          <w:sz w:val="36"/>
          <w:szCs w:val="36"/>
        </w:rPr>
        <w:t xml:space="preserve">  </w:t>
      </w:r>
      <w:r>
        <w:rPr>
          <w:b/>
          <w:noProof/>
          <w:sz w:val="36"/>
          <w:szCs w:val="36"/>
          <w:u w:val="single"/>
        </w:rPr>
        <w:drawing>
          <wp:inline distT="0" distB="0" distL="0" distR="0">
            <wp:extent cx="5943600" cy="334137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15" name="image34.png"/>
                    <pic:cNvPicPr preferRelativeResize="0"/>
                  </pic:nvPicPr>
                  <pic:blipFill>
                    <a:blip r:embed="rId195"/>
                    <a:srcRect/>
                    <a:stretch>
                      <a:fillRect/>
                    </a:stretch>
                  </pic:blipFill>
                  <pic:spPr>
                    <a:xfrm>
                      <a:off x="0" y="0"/>
                      <a:ext cx="5943600" cy="3341370"/>
                    </a:xfrm>
                    <a:prstGeom prst="rect">
                      <a:avLst/>
                    </a:prstGeom>
                  </pic:spPr>
                </pic:pic>
              </a:graphicData>
            </a:graphic>
          </wp:inline>
        </w:drawing>
      </w:r>
    </w:p>
    <w:p w:rsidR="009F70FE" w:rsidRDefault="007B2550">
      <w:pPr>
        <w:spacing w:line="360" w:lineRule="auto"/>
        <w:rPr>
          <w:rFonts w:ascii="Times New Roman" w:eastAsia="Times New Roman" w:hAnsi="Times New Roman" w:cs="Times New Roman"/>
          <w:sz w:val="28"/>
          <w:szCs w:val="28"/>
        </w:rPr>
      </w:pPr>
      <w:r>
        <w:rPr>
          <w:b/>
          <w:sz w:val="36"/>
          <w:szCs w:val="36"/>
        </w:rPr>
        <w:t xml:space="preserve">            </w:t>
      </w:r>
      <w:r>
        <w:rPr>
          <w:rFonts w:ascii="Times New Roman" w:eastAsia="Times New Roman" w:hAnsi="Times New Roman" w:cs="Times New Roman"/>
          <w:sz w:val="28"/>
          <w:szCs w:val="28"/>
        </w:rPr>
        <w:t xml:space="preserve">Snr values generated by the blind </w:t>
      </w:r>
      <w:r w:rsidR="00C461E3">
        <w:rPr>
          <w:rFonts w:ascii="Times New Roman" w:eastAsia="Times New Roman" w:hAnsi="Times New Roman" w:cs="Times New Roman"/>
          <w:sz w:val="28"/>
          <w:szCs w:val="28"/>
        </w:rPr>
        <w:t>deconvolution</w:t>
      </w:r>
      <w:r w:rsidR="009F70FE">
        <w:rPr>
          <w:rFonts w:ascii="Times New Roman" w:eastAsia="Times New Roman" w:hAnsi="Times New Roman" w:cs="Times New Roman"/>
          <w:sz w:val="28"/>
          <w:szCs w:val="28"/>
        </w:rPr>
        <w:t xml:space="preserve"> technique are seen here and highest snr values is taken or not and that corresponding image is </w:t>
      </w:r>
      <w:proofErr w:type="spellStart"/>
      <w:r w:rsidR="009F70FE">
        <w:rPr>
          <w:rFonts w:ascii="Times New Roman" w:eastAsia="Times New Roman" w:hAnsi="Times New Roman" w:cs="Times New Roman"/>
          <w:sz w:val="28"/>
          <w:szCs w:val="28"/>
        </w:rPr>
        <w:t>retrived</w:t>
      </w:r>
      <w:proofErr w:type="spellEnd"/>
      <w:r w:rsidR="009F70FE">
        <w:rPr>
          <w:rFonts w:ascii="Times New Roman" w:eastAsia="Times New Roman" w:hAnsi="Times New Roman" w:cs="Times New Roman"/>
          <w:sz w:val="28"/>
          <w:szCs w:val="28"/>
        </w:rPr>
        <w:t xml:space="preserve"> or not is checked here.</w:t>
      </w:r>
    </w:p>
    <w:p w:rsidR="00014D63" w:rsidRDefault="009F70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14D63" w:rsidRDefault="007B2550">
      <w:pPr>
        <w:spacing w:line="360" w:lineRule="auto"/>
        <w:jc w:val="center"/>
        <w:rPr>
          <w:b/>
          <w:sz w:val="36"/>
          <w:szCs w:val="36"/>
          <w:u w:val="single"/>
        </w:rPr>
      </w:pPr>
      <w:r>
        <w:rPr>
          <w:b/>
          <w:noProof/>
          <w:sz w:val="36"/>
          <w:szCs w:val="36"/>
          <w:u w:val="single"/>
        </w:rPr>
        <w:lastRenderedPageBreak/>
        <w:drawing>
          <wp:inline distT="0" distB="0" distL="0" distR="0">
            <wp:extent cx="5635487" cy="2743200"/>
            <wp:effectExtent l="0" t="0" r="3810" b="0"/>
            <wp:docPr id="16" name="image35.png"/>
            <wp:cNvGraphicFramePr/>
            <a:graphic xmlns:a="http://schemas.openxmlformats.org/drawingml/2006/main">
              <a:graphicData uri="http://schemas.openxmlformats.org/drawingml/2006/picture">
                <pic:pic xmlns:pic="http://schemas.openxmlformats.org/drawingml/2006/picture">
                  <pic:nvPicPr>
                    <pic:cNvPr id="16" name="image35.png"/>
                    <pic:cNvPicPr preferRelativeResize="0"/>
                  </pic:nvPicPr>
                  <pic:blipFill>
                    <a:blip r:embed="rId196"/>
                    <a:srcRect/>
                    <a:stretch>
                      <a:fillRect/>
                    </a:stretch>
                  </pic:blipFill>
                  <pic:spPr>
                    <a:xfrm>
                      <a:off x="0" y="0"/>
                      <a:ext cx="5659309" cy="2754796"/>
                    </a:xfrm>
                    <a:prstGeom prst="rect">
                      <a:avLst/>
                    </a:prstGeom>
                  </pic:spPr>
                </pic:pic>
              </a:graphicData>
            </a:graphic>
          </wp:inline>
        </w:drawing>
      </w:r>
    </w:p>
    <w:p w:rsidR="00014D63" w:rsidRDefault="007B25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Snr values generated by the </w:t>
      </w:r>
      <w:r w:rsidR="00C461E3">
        <w:rPr>
          <w:rFonts w:ascii="Times New Roman" w:eastAsia="Times New Roman" w:hAnsi="Times New Roman" w:cs="Times New Roman"/>
          <w:sz w:val="28"/>
          <w:szCs w:val="28"/>
        </w:rPr>
        <w:t>wiener</w:t>
      </w:r>
      <w:r>
        <w:rPr>
          <w:rFonts w:ascii="Times New Roman" w:eastAsia="Times New Roman" w:hAnsi="Times New Roman" w:cs="Times New Roman"/>
          <w:sz w:val="28"/>
          <w:szCs w:val="28"/>
        </w:rPr>
        <w:t xml:space="preserve"> filter techniques</w:t>
      </w:r>
    </w:p>
    <w:p w:rsidR="00014D63" w:rsidRDefault="00014D63" w:rsidP="009F70FE">
      <w:pPr>
        <w:spacing w:line="360" w:lineRule="auto"/>
        <w:rPr>
          <w:b/>
          <w:sz w:val="36"/>
          <w:szCs w:val="36"/>
          <w:u w:val="single"/>
        </w:rPr>
      </w:pPr>
    </w:p>
    <w:p w:rsidR="00014D63" w:rsidRDefault="009F70FE">
      <w:pPr>
        <w:spacing w:line="360" w:lineRule="auto"/>
        <w:jc w:val="center"/>
        <w:rPr>
          <w:b/>
          <w:sz w:val="36"/>
          <w:szCs w:val="36"/>
          <w:u w:val="single"/>
        </w:rPr>
      </w:pPr>
      <w:r>
        <w:rPr>
          <w:b/>
          <w:noProof/>
          <w:sz w:val="36"/>
          <w:szCs w:val="36"/>
          <w:u w:val="single"/>
        </w:rPr>
        <w:drawing>
          <wp:inline distT="0" distB="0" distL="0" distR="0" wp14:anchorId="615B8A8E" wp14:editId="0FDF5676">
            <wp:extent cx="5665304" cy="2991678"/>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17" name="image36.png"/>
                    <pic:cNvPicPr preferRelativeResize="0"/>
                  </pic:nvPicPr>
                  <pic:blipFill>
                    <a:blip r:embed="rId197"/>
                    <a:srcRect/>
                    <a:stretch>
                      <a:fillRect/>
                    </a:stretch>
                  </pic:blipFill>
                  <pic:spPr>
                    <a:xfrm>
                      <a:off x="0" y="0"/>
                      <a:ext cx="5677651" cy="2998198"/>
                    </a:xfrm>
                    <a:prstGeom prst="rect">
                      <a:avLst/>
                    </a:prstGeom>
                  </pic:spPr>
                </pic:pic>
              </a:graphicData>
            </a:graphic>
          </wp:inline>
        </w:drawing>
      </w:r>
    </w:p>
    <w:p w:rsidR="00014D63" w:rsidRDefault="007B2550" w:rsidP="009F70FE">
      <w:pPr>
        <w:spacing w:line="36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Snr values generated by the Regularized filter techniques</w:t>
      </w:r>
    </w:p>
    <w:p w:rsidR="00014D63" w:rsidRDefault="00014D63" w:rsidP="009F70FE">
      <w:pPr>
        <w:spacing w:line="360" w:lineRule="auto"/>
        <w:rPr>
          <w:b/>
          <w:sz w:val="36"/>
          <w:szCs w:val="36"/>
          <w:u w:val="single"/>
        </w:rPr>
      </w:pPr>
    </w:p>
    <w:p w:rsidR="00014D63" w:rsidRDefault="007B2550">
      <w:pPr>
        <w:spacing w:line="360" w:lineRule="auto"/>
        <w:jc w:val="center"/>
        <w:rPr>
          <w:b/>
          <w:sz w:val="36"/>
          <w:szCs w:val="36"/>
          <w:u w:val="single"/>
        </w:rPr>
      </w:pPr>
      <w:r>
        <w:rPr>
          <w:b/>
          <w:noProof/>
          <w:sz w:val="36"/>
          <w:szCs w:val="36"/>
          <w:u w:val="single"/>
        </w:rPr>
        <w:lastRenderedPageBreak/>
        <w:drawing>
          <wp:inline distT="0" distB="0" distL="0" distR="0">
            <wp:extent cx="5924550" cy="3248025"/>
            <wp:effectExtent l="0" t="0" r="0" b="9525"/>
            <wp:docPr id="18" name="image37.png"/>
            <wp:cNvGraphicFramePr/>
            <a:graphic xmlns:a="http://schemas.openxmlformats.org/drawingml/2006/main">
              <a:graphicData uri="http://schemas.openxmlformats.org/drawingml/2006/picture">
                <pic:pic xmlns:pic="http://schemas.openxmlformats.org/drawingml/2006/picture">
                  <pic:nvPicPr>
                    <pic:cNvPr id="18" name="image37.png"/>
                    <pic:cNvPicPr preferRelativeResize="0"/>
                  </pic:nvPicPr>
                  <pic:blipFill>
                    <a:blip r:embed="rId198"/>
                    <a:srcRect/>
                    <a:stretch>
                      <a:fillRect/>
                    </a:stretch>
                  </pic:blipFill>
                  <pic:spPr>
                    <a:xfrm>
                      <a:off x="0" y="0"/>
                      <a:ext cx="5934059" cy="3253238"/>
                    </a:xfrm>
                    <a:prstGeom prst="rect">
                      <a:avLst/>
                    </a:prstGeom>
                  </pic:spPr>
                </pic:pic>
              </a:graphicData>
            </a:graphic>
          </wp:inline>
        </w:drawing>
      </w:r>
    </w:p>
    <w:p w:rsidR="00014D63" w:rsidRPr="009F70FE" w:rsidRDefault="007B2550" w:rsidP="009F70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Snr values generated by the Lucy Richardson techniques</w:t>
      </w:r>
    </w:p>
    <w:p w:rsidR="009F70FE" w:rsidRDefault="009F70FE" w:rsidP="009F70FE">
      <w:pPr>
        <w:spacing w:line="360" w:lineRule="auto"/>
        <w:jc w:val="center"/>
        <w:rPr>
          <w:b/>
          <w:sz w:val="36"/>
          <w:szCs w:val="36"/>
          <w:u w:val="single"/>
        </w:rPr>
      </w:pPr>
      <w:r>
        <w:rPr>
          <w:b/>
          <w:noProof/>
          <w:sz w:val="36"/>
          <w:szCs w:val="36"/>
          <w:u w:val="single"/>
        </w:rPr>
        <w:drawing>
          <wp:inline distT="0" distB="0" distL="0" distR="0" wp14:anchorId="6A124636" wp14:editId="5A1C7CD4">
            <wp:extent cx="5972175" cy="3067050"/>
            <wp:effectExtent l="0" t="0" r="9525" b="0"/>
            <wp:docPr id="19" name="image38.png"/>
            <wp:cNvGraphicFramePr/>
            <a:graphic xmlns:a="http://schemas.openxmlformats.org/drawingml/2006/main">
              <a:graphicData uri="http://schemas.openxmlformats.org/drawingml/2006/picture">
                <pic:pic xmlns:pic="http://schemas.openxmlformats.org/drawingml/2006/picture">
                  <pic:nvPicPr>
                    <pic:cNvPr id="19" name="image38.png"/>
                    <pic:cNvPicPr preferRelativeResize="0"/>
                  </pic:nvPicPr>
                  <pic:blipFill>
                    <a:blip r:embed="rId199"/>
                    <a:srcRect/>
                    <a:stretch>
                      <a:fillRect/>
                    </a:stretch>
                  </pic:blipFill>
                  <pic:spPr>
                    <a:xfrm>
                      <a:off x="0" y="0"/>
                      <a:ext cx="6005758" cy="3084297"/>
                    </a:xfrm>
                    <a:prstGeom prst="rect">
                      <a:avLst/>
                    </a:prstGeom>
                  </pic:spPr>
                </pic:pic>
              </a:graphicData>
            </a:graphic>
          </wp:inline>
        </w:drawing>
      </w:r>
    </w:p>
    <w:p w:rsidR="009F70FE" w:rsidRDefault="009F70FE" w:rsidP="009F70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Testing whether correct Snr values generated for corresponding images</w:t>
      </w:r>
    </w:p>
    <w:p w:rsidR="00014D63" w:rsidRDefault="00014D63">
      <w:pPr>
        <w:spacing w:line="360" w:lineRule="auto"/>
        <w:rPr>
          <w:rFonts w:ascii="Times New Roman" w:eastAsia="Times New Roman" w:hAnsi="Times New Roman" w:cs="Times New Roman"/>
          <w:b/>
          <w:sz w:val="36"/>
          <w:szCs w:val="36"/>
          <w:u w:val="single"/>
        </w:rPr>
      </w:pPr>
    </w:p>
    <w:p w:rsidR="00014D63" w:rsidRDefault="007B2550">
      <w:pPr>
        <w:numPr>
          <w:ilvl w:val="0"/>
          <w:numId w:val="9"/>
        </w:numPr>
        <w:spacing w:after="0" w:line="360" w:lineRule="auto"/>
        <w:contextualSpacing/>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CONCLUSION</w:t>
      </w:r>
    </w:p>
    <w:p w:rsidR="00014D63" w:rsidRDefault="007B255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we developed one of the best process for generating deblurred image from blurred </w:t>
      </w:r>
      <w:proofErr w:type="spellStart"/>
      <w:proofErr w:type="gramStart"/>
      <w:r>
        <w:rPr>
          <w:rFonts w:ascii="Times New Roman" w:eastAsia="Times New Roman" w:hAnsi="Times New Roman" w:cs="Times New Roman"/>
          <w:sz w:val="28"/>
          <w:szCs w:val="28"/>
        </w:rPr>
        <w:t>image.It</w:t>
      </w:r>
      <w:proofErr w:type="spellEnd"/>
      <w:proofErr w:type="gramEnd"/>
      <w:r>
        <w:rPr>
          <w:rFonts w:ascii="Times New Roman" w:eastAsia="Times New Roman" w:hAnsi="Times New Roman" w:cs="Times New Roman"/>
          <w:sz w:val="28"/>
          <w:szCs w:val="28"/>
        </w:rPr>
        <w:t xml:space="preserve"> is different from previous techniques here we improve all the </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issues that are present in earlier system by using PSF and SNR </w:t>
      </w:r>
      <w:proofErr w:type="spellStart"/>
      <w:proofErr w:type="gramStart"/>
      <w:r>
        <w:rPr>
          <w:rFonts w:ascii="Times New Roman" w:eastAsia="Times New Roman" w:hAnsi="Times New Roman" w:cs="Times New Roman"/>
          <w:sz w:val="28"/>
          <w:szCs w:val="28"/>
        </w:rPr>
        <w:t>values.Previous</w:t>
      </w:r>
      <w:proofErr w:type="spellEnd"/>
      <w:proofErr w:type="gramEnd"/>
      <w:r>
        <w:rPr>
          <w:rFonts w:ascii="Times New Roman" w:eastAsia="Times New Roman" w:hAnsi="Times New Roman" w:cs="Times New Roman"/>
          <w:sz w:val="28"/>
          <w:szCs w:val="28"/>
        </w:rPr>
        <w:t xml:space="preserve"> deblurring image techniques not work for all images it works with some limitations.</w:t>
      </w:r>
    </w:p>
    <w:p w:rsidR="00014D63" w:rsidRDefault="007B25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That is not happened in Our technique it works for all the blurred </w:t>
      </w:r>
      <w:proofErr w:type="spellStart"/>
      <w:proofErr w:type="gramStart"/>
      <w:r>
        <w:rPr>
          <w:rFonts w:ascii="Times New Roman" w:eastAsia="Times New Roman" w:hAnsi="Times New Roman" w:cs="Times New Roman"/>
          <w:sz w:val="28"/>
          <w:szCs w:val="28"/>
        </w:rPr>
        <w:t>images.For</w:t>
      </w:r>
      <w:proofErr w:type="spellEnd"/>
      <w:proofErr w:type="gramEnd"/>
      <w:r>
        <w:rPr>
          <w:rFonts w:ascii="Times New Roman" w:eastAsia="Times New Roman" w:hAnsi="Times New Roman" w:cs="Times New Roman"/>
          <w:sz w:val="28"/>
          <w:szCs w:val="28"/>
        </w:rPr>
        <w:t xml:space="preserve"> this we use blind deconvolution technique as base for generating </w:t>
      </w:r>
      <w:proofErr w:type="spellStart"/>
      <w:r>
        <w:rPr>
          <w:rFonts w:ascii="Times New Roman" w:eastAsia="Times New Roman" w:hAnsi="Times New Roman" w:cs="Times New Roman"/>
          <w:sz w:val="28"/>
          <w:szCs w:val="28"/>
        </w:rPr>
        <w:t>deblrred</w:t>
      </w:r>
      <w:proofErr w:type="spellEnd"/>
      <w:r>
        <w:rPr>
          <w:rFonts w:ascii="Times New Roman" w:eastAsia="Times New Roman" w:hAnsi="Times New Roman" w:cs="Times New Roman"/>
          <w:sz w:val="28"/>
          <w:szCs w:val="28"/>
        </w:rPr>
        <w:t xml:space="preserve"> image from blurred image successfully.</w:t>
      </w:r>
    </w:p>
    <w:p w:rsidR="00014D63" w:rsidRDefault="00014D63">
      <w:pPr>
        <w:spacing w:after="0" w:line="360" w:lineRule="auto"/>
        <w:ind w:firstLine="720"/>
        <w:jc w:val="both"/>
        <w:rPr>
          <w:rFonts w:ascii="Times New Roman" w:eastAsia="Times New Roman" w:hAnsi="Times New Roman" w:cs="Times New Roman"/>
          <w:sz w:val="28"/>
          <w:szCs w:val="28"/>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014D63">
      <w:pPr>
        <w:spacing w:after="0" w:line="360" w:lineRule="auto"/>
        <w:rPr>
          <w:rFonts w:ascii="Times New Roman" w:eastAsia="Times New Roman" w:hAnsi="Times New Roman" w:cs="Times New Roman"/>
          <w:b/>
          <w:sz w:val="36"/>
          <w:szCs w:val="36"/>
        </w:rPr>
      </w:pPr>
    </w:p>
    <w:p w:rsidR="00014D63" w:rsidRDefault="00B23C4B">
      <w:pPr>
        <w:spacing w:after="0" w:line="360" w:lineRule="auto"/>
        <w:ind w:left="2160" w:firstLine="720"/>
        <w:rPr>
          <w:rFonts w:ascii="Times New Roman" w:eastAsia="Times New Roman" w:hAnsi="Times New Roman" w:cs="Times New Roman"/>
          <w:b/>
          <w:sz w:val="36"/>
          <w:szCs w:val="36"/>
          <w:u w:val="single"/>
        </w:rPr>
      </w:pPr>
      <w:bookmarkStart w:id="33" w:name="_GoBack"/>
      <w:r w:rsidRPr="00B23C4B">
        <w:rPr>
          <w:rFonts w:ascii="Times New Roman" w:eastAsia="Times New Roman" w:hAnsi="Times New Roman" w:cs="Times New Roman"/>
          <w:b/>
          <w:sz w:val="36"/>
          <w:szCs w:val="36"/>
        </w:rPr>
        <w:lastRenderedPageBreak/>
        <w:t xml:space="preserve">      </w:t>
      </w:r>
      <w:bookmarkEnd w:id="33"/>
      <w:r w:rsidR="007B2550">
        <w:rPr>
          <w:rFonts w:ascii="Times New Roman" w:eastAsia="Times New Roman" w:hAnsi="Times New Roman" w:cs="Times New Roman"/>
          <w:b/>
          <w:sz w:val="36"/>
          <w:szCs w:val="36"/>
          <w:u w:val="single"/>
        </w:rPr>
        <w:t>REFERENCES</w:t>
      </w:r>
    </w:p>
    <w:p w:rsidR="00014D63" w:rsidRDefault="007B2550">
      <w:pPr>
        <w:spacing w:after="0" w:line="36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WEB SITES:</w:t>
      </w:r>
    </w:p>
    <w:p w:rsidR="00014D63" w:rsidRPr="009F70FE" w:rsidRDefault="006A27C5">
      <w:pPr>
        <w:numPr>
          <w:ilvl w:val="0"/>
          <w:numId w:val="10"/>
        </w:numPr>
        <w:spacing w:after="0" w:line="360" w:lineRule="auto"/>
        <w:contextualSpacing/>
        <w:jc w:val="both"/>
        <w:rPr>
          <w:rFonts w:ascii="Times New Roman" w:eastAsia="Times New Roman" w:hAnsi="Times New Roman" w:cs="Times New Roman"/>
          <w:color w:val="0000FF"/>
          <w:sz w:val="28"/>
          <w:szCs w:val="28"/>
        </w:rPr>
      </w:pPr>
      <w:hyperlink r:id="rId200">
        <w:r w:rsidR="007B2550" w:rsidRPr="009F70FE">
          <w:rPr>
            <w:rFonts w:ascii="Times New Roman" w:eastAsia="Times New Roman" w:hAnsi="Times New Roman" w:cs="Times New Roman"/>
            <w:color w:val="0000FF"/>
            <w:sz w:val="28"/>
            <w:szCs w:val="28"/>
          </w:rPr>
          <w:t>https://in.mathworks.com/help/images/examples/deblurring-images-using-the-blind-deconvolution-algorithm.html</w:t>
        </w:r>
      </w:hyperlink>
    </w:p>
    <w:p w:rsidR="00014D63" w:rsidRPr="009F70FE" w:rsidRDefault="006A27C5">
      <w:pPr>
        <w:numPr>
          <w:ilvl w:val="0"/>
          <w:numId w:val="10"/>
        </w:numPr>
        <w:spacing w:after="0" w:line="360" w:lineRule="auto"/>
        <w:contextualSpacing/>
        <w:jc w:val="both"/>
        <w:rPr>
          <w:rFonts w:ascii="Times New Roman" w:eastAsia="Times New Roman" w:hAnsi="Times New Roman" w:cs="Times New Roman"/>
          <w:color w:val="0000FF"/>
          <w:sz w:val="28"/>
          <w:szCs w:val="28"/>
        </w:rPr>
      </w:pPr>
      <w:hyperlink r:id="rId201">
        <w:r w:rsidR="007B2550" w:rsidRPr="009F70FE">
          <w:rPr>
            <w:rFonts w:ascii="Times New Roman" w:eastAsia="Times New Roman" w:hAnsi="Times New Roman" w:cs="Times New Roman"/>
            <w:color w:val="0000FF"/>
            <w:sz w:val="28"/>
            <w:szCs w:val="28"/>
          </w:rPr>
          <w:t>https://en.wikipedia.org/wiki/Blind_deconvolution</w:t>
        </w:r>
      </w:hyperlink>
    </w:p>
    <w:p w:rsidR="00014D63" w:rsidRPr="009F70FE" w:rsidRDefault="007B2550">
      <w:pPr>
        <w:numPr>
          <w:ilvl w:val="0"/>
          <w:numId w:val="10"/>
        </w:numPr>
        <w:spacing w:after="0" w:line="360" w:lineRule="auto"/>
        <w:contextualSpacing/>
        <w:jc w:val="both"/>
        <w:rPr>
          <w:rFonts w:ascii="Times New Roman" w:eastAsia="Times New Roman" w:hAnsi="Times New Roman" w:cs="Times New Roman"/>
          <w:color w:val="0000FF"/>
          <w:sz w:val="28"/>
          <w:szCs w:val="28"/>
        </w:rPr>
      </w:pPr>
      <w:r w:rsidRPr="009F70FE">
        <w:rPr>
          <w:rFonts w:ascii="Times New Roman" w:eastAsia="Times New Roman" w:hAnsi="Times New Roman" w:cs="Times New Roman"/>
          <w:color w:val="0000FF"/>
          <w:sz w:val="28"/>
          <w:szCs w:val="28"/>
        </w:rPr>
        <w:t>http://ieeexplore.ieee.org/document/5963691/</w:t>
      </w:r>
    </w:p>
    <w:p w:rsidR="00014D63" w:rsidRPr="009F70FE" w:rsidRDefault="007B2550">
      <w:pPr>
        <w:numPr>
          <w:ilvl w:val="0"/>
          <w:numId w:val="10"/>
        </w:numPr>
        <w:spacing w:after="0" w:line="360" w:lineRule="auto"/>
        <w:contextualSpacing/>
        <w:jc w:val="both"/>
        <w:rPr>
          <w:rFonts w:ascii="Times New Roman" w:eastAsia="Times New Roman" w:hAnsi="Times New Roman" w:cs="Times New Roman"/>
          <w:color w:val="0000FF"/>
          <w:sz w:val="28"/>
          <w:szCs w:val="28"/>
        </w:rPr>
      </w:pPr>
      <w:r w:rsidRPr="009F70FE">
        <w:rPr>
          <w:rFonts w:ascii="Times New Roman" w:eastAsia="Times New Roman" w:hAnsi="Times New Roman" w:cs="Times New Roman"/>
          <w:color w:val="0000FF"/>
          <w:sz w:val="28"/>
          <w:szCs w:val="28"/>
        </w:rPr>
        <w:t>https://en.wikipedia.org/wiki/Point_spread_function</w:t>
      </w:r>
    </w:p>
    <w:p w:rsidR="00014D63" w:rsidRPr="009F70FE" w:rsidRDefault="007B2550">
      <w:pPr>
        <w:numPr>
          <w:ilvl w:val="0"/>
          <w:numId w:val="10"/>
        </w:numPr>
        <w:spacing w:after="0" w:line="360" w:lineRule="auto"/>
        <w:contextualSpacing/>
        <w:jc w:val="both"/>
        <w:rPr>
          <w:rFonts w:ascii="Times New Roman" w:eastAsia="Times New Roman" w:hAnsi="Times New Roman" w:cs="Times New Roman"/>
          <w:color w:val="0000FF"/>
          <w:sz w:val="28"/>
          <w:szCs w:val="28"/>
        </w:rPr>
      </w:pPr>
      <w:r w:rsidRPr="009F70FE">
        <w:rPr>
          <w:rFonts w:ascii="Times New Roman" w:eastAsia="Times New Roman" w:hAnsi="Times New Roman" w:cs="Times New Roman"/>
          <w:color w:val="0000FF"/>
          <w:sz w:val="28"/>
          <w:szCs w:val="28"/>
        </w:rPr>
        <w:t>https://en.wikipedia.org/wiki/Signal-to-noise_ratio_(imaging)</w:t>
      </w:r>
    </w:p>
    <w:p w:rsidR="00014D63" w:rsidRDefault="007B2550">
      <w:pPr>
        <w:spacing w:after="0" w:line="36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BOOKS:</w:t>
      </w:r>
    </w:p>
    <w:p w:rsidR="00014D63" w:rsidRDefault="007B2550">
      <w:pPr>
        <w:numPr>
          <w:ilvl w:val="0"/>
          <w:numId w:val="11"/>
        </w:numPr>
        <w:spacing w:after="0" w:line="240" w:lineRule="auto"/>
        <w:contextualSpacing/>
        <w:rPr>
          <w:sz w:val="28"/>
          <w:szCs w:val="28"/>
        </w:rPr>
      </w:pPr>
      <w:r>
        <w:rPr>
          <w:rFonts w:ascii="Times New Roman" w:eastAsia="Times New Roman" w:hAnsi="Times New Roman" w:cs="Times New Roman"/>
          <w:sz w:val="28"/>
          <w:szCs w:val="28"/>
        </w:rPr>
        <w:t xml:space="preserve">Digital image processing Using </w:t>
      </w:r>
      <w:proofErr w:type="spellStart"/>
      <w:r>
        <w:rPr>
          <w:rFonts w:ascii="Times New Roman" w:eastAsia="Times New Roman" w:hAnsi="Times New Roman" w:cs="Times New Roman"/>
          <w:sz w:val="28"/>
          <w:szCs w:val="28"/>
        </w:rPr>
        <w:t>Matlab</w:t>
      </w:r>
      <w:proofErr w:type="spellEnd"/>
      <w:r>
        <w:rPr>
          <w:rFonts w:ascii="Times New Roman" w:eastAsia="Times New Roman" w:hAnsi="Times New Roman" w:cs="Times New Roman"/>
          <w:sz w:val="28"/>
          <w:szCs w:val="28"/>
        </w:rPr>
        <w:t xml:space="preserve"> By Rafael C. </w:t>
      </w:r>
      <w:proofErr w:type="spellStart"/>
      <w:proofErr w:type="gramStart"/>
      <w:r>
        <w:rPr>
          <w:rFonts w:ascii="Times New Roman" w:eastAsia="Times New Roman" w:hAnsi="Times New Roman" w:cs="Times New Roman"/>
          <w:sz w:val="28"/>
          <w:szCs w:val="28"/>
        </w:rPr>
        <w:t>Gonzalez,Richard</w:t>
      </w:r>
      <w:proofErr w:type="spellEnd"/>
      <w:proofErr w:type="gramEnd"/>
      <w:r>
        <w:rPr>
          <w:rFonts w:ascii="Times New Roman" w:eastAsia="Times New Roman" w:hAnsi="Times New Roman" w:cs="Times New Roman"/>
          <w:sz w:val="28"/>
          <w:szCs w:val="28"/>
        </w:rPr>
        <w:t xml:space="preserve"> E. Woods.</w:t>
      </w:r>
    </w:p>
    <w:p w:rsidR="00014D63" w:rsidRDefault="007B2550">
      <w:pPr>
        <w:numPr>
          <w:ilvl w:val="0"/>
          <w:numId w:val="11"/>
        </w:numPr>
        <w:spacing w:after="0" w:line="240" w:lineRule="auto"/>
        <w:contextualSpacing/>
        <w:rPr>
          <w:b/>
          <w:sz w:val="28"/>
          <w:szCs w:val="28"/>
        </w:rPr>
      </w:pPr>
      <w:r>
        <w:rPr>
          <w:rFonts w:ascii="Times New Roman" w:eastAsia="Times New Roman" w:hAnsi="Times New Roman" w:cs="Times New Roman"/>
          <w:b/>
          <w:sz w:val="28"/>
          <w:szCs w:val="28"/>
        </w:rPr>
        <w:t> </w:t>
      </w:r>
      <w:bookmarkStart w:id="34" w:name="2xcytpi" w:colFirst="0" w:colLast="0"/>
      <w:bookmarkEnd w:id="34"/>
      <w:r>
        <w:rPr>
          <w:rFonts w:ascii="Times New Roman" w:eastAsia="Times New Roman" w:hAnsi="Times New Roman" w:cs="Times New Roman"/>
          <w:sz w:val="28"/>
          <w:szCs w:val="28"/>
        </w:rPr>
        <w:t xml:space="preserve">Image Processing: The Fundamentals By Maria </w:t>
      </w:r>
      <w:proofErr w:type="spellStart"/>
      <w:proofErr w:type="gramStart"/>
      <w:r>
        <w:rPr>
          <w:rFonts w:ascii="Times New Roman" w:eastAsia="Times New Roman" w:hAnsi="Times New Roman" w:cs="Times New Roman"/>
          <w:sz w:val="28"/>
          <w:szCs w:val="28"/>
        </w:rPr>
        <w:t>Petrou,Costas</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Petrou</w:t>
      </w:r>
      <w:proofErr w:type="spellEnd"/>
    </w:p>
    <w:p w:rsidR="00014D63" w:rsidRDefault="007B2550">
      <w:pPr>
        <w:numPr>
          <w:ilvl w:val="0"/>
          <w:numId w:val="11"/>
        </w:numPr>
        <w:spacing w:after="0" w:line="240" w:lineRule="auto"/>
        <w:contextualSpacing/>
        <w:rPr>
          <w:b/>
          <w:sz w:val="28"/>
          <w:szCs w:val="28"/>
        </w:rPr>
      </w:pPr>
      <w:bookmarkStart w:id="35" w:name="1ci93xb" w:colFirst="0" w:colLast="0"/>
      <w:bookmarkEnd w:id="35"/>
      <w:r>
        <w:rPr>
          <w:rFonts w:ascii="Times New Roman" w:eastAsia="Times New Roman" w:hAnsi="Times New Roman" w:cs="Times New Roman"/>
          <w:sz w:val="28"/>
          <w:szCs w:val="28"/>
        </w:rPr>
        <w:t>Principles of Digital Image Processing: Core Algorithms (Undergraduate Topics in Computer Science) By Wilhelm Burger,</w:t>
      </w:r>
      <w:r w:rsidR="00F13C9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Mark J. Burge</w:t>
      </w:r>
    </w:p>
    <w:p w:rsidR="00014D63" w:rsidRDefault="00014D63">
      <w:pPr>
        <w:spacing w:after="0" w:line="240" w:lineRule="auto"/>
        <w:ind w:left="851" w:hanging="720"/>
        <w:rPr>
          <w:rFonts w:ascii="Times New Roman" w:eastAsia="Times New Roman" w:hAnsi="Times New Roman" w:cs="Times New Roman"/>
          <w:sz w:val="28"/>
          <w:szCs w:val="28"/>
        </w:rPr>
      </w:pPr>
    </w:p>
    <w:bookmarkEnd w:id="4"/>
    <w:p w:rsidR="00014D63" w:rsidRDefault="00014D63">
      <w:pPr>
        <w:ind w:left="491"/>
        <w:rPr>
          <w:sz w:val="28"/>
          <w:szCs w:val="28"/>
        </w:rPr>
      </w:pPr>
    </w:p>
    <w:sectPr w:rsidR="00014D63" w:rsidSect="000C6006">
      <w:footerReference w:type="default" r:id="rId202"/>
      <w:pgSz w:w="12240" w:h="15840"/>
      <w:pgMar w:top="1440" w:right="1440" w:bottom="1440" w:left="1440" w:header="720" w:footer="720"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3F2" w:rsidRDefault="000B23F2">
      <w:pPr>
        <w:spacing w:after="0" w:line="240" w:lineRule="auto"/>
      </w:pPr>
      <w:r>
        <w:separator/>
      </w:r>
    </w:p>
  </w:endnote>
  <w:endnote w:type="continuationSeparator" w:id="0">
    <w:p w:rsidR="000B23F2" w:rsidRDefault="000B2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Gautami">
    <w:altName w:val="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ans-serif">
    <w:altName w:val="Segoe Print"/>
    <w:charset w:val="00"/>
    <w:family w:val="auto"/>
    <w:pitch w:val="default"/>
  </w:font>
  <w:font w:name="TimesNewRoman">
    <w:altName w:val="Yu Gothic"/>
    <w:panose1 w:val="00000000000000000000"/>
    <w:charset w:val="0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7C5" w:rsidRDefault="006A27C5">
    <w:pPr>
      <w:pStyle w:val="Footer"/>
      <w:jc w:val="center"/>
    </w:pPr>
  </w:p>
  <w:p w:rsidR="006A27C5" w:rsidRDefault="006A27C5">
    <w:pPr>
      <w:tabs>
        <w:tab w:val="center" w:pos="4680"/>
        <w:tab w:val="right" w:pos="9360"/>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7C5" w:rsidRDefault="006A27C5">
    <w:pPr>
      <w:pStyle w:val="Footer"/>
      <w:jc w:val="center"/>
    </w:pPr>
  </w:p>
  <w:p w:rsidR="006A27C5" w:rsidRDefault="006A27C5">
    <w:pPr>
      <w:tabs>
        <w:tab w:val="center" w:pos="4680"/>
        <w:tab w:val="right" w:pos="9360"/>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387"/>
      <w:docPartObj>
        <w:docPartGallery w:val="Page Numbers (Bottom of Page)"/>
        <w:docPartUnique/>
      </w:docPartObj>
    </w:sdtPr>
    <w:sdtEndPr>
      <w:rPr>
        <w:noProof/>
      </w:rPr>
    </w:sdtEndPr>
    <w:sdtContent>
      <w:p w:rsidR="006A27C5" w:rsidRDefault="006A27C5">
        <w:pPr>
          <w:pStyle w:val="Footer"/>
          <w:jc w:val="center"/>
        </w:pPr>
        <w:r>
          <w:fldChar w:fldCharType="begin"/>
        </w:r>
        <w:r>
          <w:instrText xml:space="preserve"> PAGE   \* MERGEFORMAT </w:instrText>
        </w:r>
        <w:r>
          <w:fldChar w:fldCharType="separate"/>
        </w:r>
        <w:r w:rsidR="00B23C4B">
          <w:rPr>
            <w:noProof/>
          </w:rPr>
          <w:t>85</w:t>
        </w:r>
        <w:r>
          <w:rPr>
            <w:noProof/>
          </w:rPr>
          <w:fldChar w:fldCharType="end"/>
        </w:r>
      </w:p>
    </w:sdtContent>
  </w:sdt>
  <w:p w:rsidR="006A27C5" w:rsidRDefault="006A27C5">
    <w:pP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3F2" w:rsidRDefault="000B23F2">
      <w:pPr>
        <w:spacing w:after="0" w:line="240" w:lineRule="auto"/>
      </w:pPr>
      <w:r>
        <w:separator/>
      </w:r>
    </w:p>
  </w:footnote>
  <w:footnote w:type="continuationSeparator" w:id="0">
    <w:p w:rsidR="000B23F2" w:rsidRDefault="000B2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7C5" w:rsidRDefault="006A27C5">
    <w:pPr>
      <w:tabs>
        <w:tab w:val="left" w:pos="3482"/>
      </w:tabs>
      <w:spacing w:after="0" w:line="240"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start w:val="1"/>
      <w:numFmt w:val="bullet"/>
      <w:lvlText w:val="➢"/>
      <w:lvlJc w:val="left"/>
      <w:pPr>
        <w:ind w:left="851" w:hanging="360"/>
      </w:pPr>
      <w:rPr>
        <w:rFonts w:ascii="Noto Sans Symbols" w:eastAsia="Noto Sans Symbols" w:hAnsi="Noto Sans Symbols" w:cs="Noto Sans Symbols"/>
      </w:rPr>
    </w:lvl>
    <w:lvl w:ilvl="1">
      <w:start w:val="1"/>
      <w:numFmt w:val="bullet"/>
      <w:lvlText w:val="o"/>
      <w:lvlJc w:val="left"/>
      <w:pPr>
        <w:ind w:left="1571" w:hanging="360"/>
      </w:pPr>
      <w:rPr>
        <w:rFonts w:ascii="Courier New" w:eastAsia="Courier New" w:hAnsi="Courier New" w:cs="Courier New"/>
      </w:rPr>
    </w:lvl>
    <w:lvl w:ilvl="2">
      <w:start w:val="1"/>
      <w:numFmt w:val="bullet"/>
      <w:lvlText w:val="▪"/>
      <w:lvlJc w:val="left"/>
      <w:pPr>
        <w:ind w:left="2291" w:hanging="360"/>
      </w:pPr>
      <w:rPr>
        <w:rFonts w:ascii="Noto Sans Symbols" w:eastAsia="Noto Sans Symbols" w:hAnsi="Noto Sans Symbols" w:cs="Noto Sans Symbols"/>
      </w:rPr>
    </w:lvl>
    <w:lvl w:ilvl="3">
      <w:start w:val="1"/>
      <w:numFmt w:val="bullet"/>
      <w:lvlText w:val="●"/>
      <w:lvlJc w:val="left"/>
      <w:pPr>
        <w:ind w:left="3011" w:hanging="360"/>
      </w:pPr>
      <w:rPr>
        <w:rFonts w:ascii="Noto Sans Symbols" w:eastAsia="Noto Sans Symbols" w:hAnsi="Noto Sans Symbols" w:cs="Noto Sans Symbols"/>
      </w:rPr>
    </w:lvl>
    <w:lvl w:ilvl="4">
      <w:start w:val="1"/>
      <w:numFmt w:val="bullet"/>
      <w:lvlText w:val="o"/>
      <w:lvlJc w:val="left"/>
      <w:pPr>
        <w:ind w:left="3731" w:hanging="360"/>
      </w:pPr>
      <w:rPr>
        <w:rFonts w:ascii="Courier New" w:eastAsia="Courier New" w:hAnsi="Courier New" w:cs="Courier New"/>
      </w:rPr>
    </w:lvl>
    <w:lvl w:ilvl="5">
      <w:start w:val="1"/>
      <w:numFmt w:val="bullet"/>
      <w:lvlText w:val="▪"/>
      <w:lvlJc w:val="left"/>
      <w:pPr>
        <w:ind w:left="4451" w:hanging="360"/>
      </w:pPr>
      <w:rPr>
        <w:rFonts w:ascii="Noto Sans Symbols" w:eastAsia="Noto Sans Symbols" w:hAnsi="Noto Sans Symbols" w:cs="Noto Sans Symbols"/>
      </w:rPr>
    </w:lvl>
    <w:lvl w:ilvl="6">
      <w:start w:val="1"/>
      <w:numFmt w:val="bullet"/>
      <w:lvlText w:val="●"/>
      <w:lvlJc w:val="left"/>
      <w:pPr>
        <w:ind w:left="5171" w:hanging="360"/>
      </w:pPr>
      <w:rPr>
        <w:rFonts w:ascii="Noto Sans Symbols" w:eastAsia="Noto Sans Symbols" w:hAnsi="Noto Sans Symbols" w:cs="Noto Sans Symbols"/>
      </w:rPr>
    </w:lvl>
    <w:lvl w:ilvl="7">
      <w:start w:val="1"/>
      <w:numFmt w:val="bullet"/>
      <w:lvlText w:val="o"/>
      <w:lvlJc w:val="left"/>
      <w:pPr>
        <w:ind w:left="5891" w:hanging="360"/>
      </w:pPr>
      <w:rPr>
        <w:rFonts w:ascii="Courier New" w:eastAsia="Courier New" w:hAnsi="Courier New" w:cs="Courier New"/>
      </w:rPr>
    </w:lvl>
    <w:lvl w:ilvl="8">
      <w:start w:val="1"/>
      <w:numFmt w:val="bullet"/>
      <w:lvlText w:val="▪"/>
      <w:lvlJc w:val="left"/>
      <w:pPr>
        <w:ind w:left="6611" w:hanging="360"/>
      </w:pPr>
      <w:rPr>
        <w:rFonts w:ascii="Noto Sans Symbols" w:eastAsia="Noto Sans Symbols" w:hAnsi="Noto Sans Symbols" w:cs="Noto Sans Symbols"/>
      </w:rPr>
    </w:lvl>
  </w:abstractNum>
  <w:abstractNum w:abstractNumId="1" w15:restartNumberingAfterBreak="0">
    <w:nsid w:val="B5E306ED"/>
    <w:multiLevelType w:val="multilevel"/>
    <w:tmpl w:val="B5E306ED"/>
    <w:lvl w:ilvl="0">
      <w:start w:val="1"/>
      <w:numFmt w:val="decimal"/>
      <w:lvlText w:val="%1."/>
      <w:lvlJc w:val="left"/>
      <w:pPr>
        <w:ind w:left="720" w:hanging="360"/>
      </w:pPr>
    </w:lvl>
    <w:lvl w:ilvl="1">
      <w:start w:val="1"/>
      <w:numFmt w:val="decimal"/>
      <w:lvlText w:val="%1.%2"/>
      <w:lvlJc w:val="left"/>
      <w:pPr>
        <w:ind w:left="1455" w:hanging="375"/>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8280" w:hanging="2160"/>
      </w:pPr>
    </w:lvl>
  </w:abstractNum>
  <w:abstractNum w:abstractNumId="2"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53208E"/>
    <w:multiLevelType w:val="multilevel"/>
    <w:tmpl w:val="7A6C0FF0"/>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248C179"/>
    <w:multiLevelType w:val="multilevel"/>
    <w:tmpl w:val="0248C1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3D62ECE"/>
    <w:multiLevelType w:val="multilevel"/>
    <w:tmpl w:val="03D62ECE"/>
    <w:lvl w:ilvl="0">
      <w:start w:val="1"/>
      <w:numFmt w:val="decimal"/>
      <w:lvlText w:val="%1."/>
      <w:lvlJc w:val="left"/>
      <w:pPr>
        <w:ind w:left="645" w:hanging="360"/>
      </w:pPr>
    </w:lvl>
    <w:lvl w:ilvl="1">
      <w:start w:val="1"/>
      <w:numFmt w:val="lowerLetter"/>
      <w:lvlText w:val="%2."/>
      <w:lvlJc w:val="left"/>
      <w:pPr>
        <w:ind w:left="1365" w:hanging="360"/>
      </w:pPr>
    </w:lvl>
    <w:lvl w:ilvl="2">
      <w:start w:val="1"/>
      <w:numFmt w:val="lowerRoman"/>
      <w:lvlText w:val="%3."/>
      <w:lvlJc w:val="right"/>
      <w:pPr>
        <w:ind w:left="2085" w:hanging="180"/>
      </w:pPr>
    </w:lvl>
    <w:lvl w:ilvl="3">
      <w:start w:val="1"/>
      <w:numFmt w:val="decimal"/>
      <w:lvlText w:val="%4."/>
      <w:lvlJc w:val="left"/>
      <w:pPr>
        <w:ind w:left="2805" w:hanging="360"/>
      </w:pPr>
    </w:lvl>
    <w:lvl w:ilvl="4">
      <w:start w:val="1"/>
      <w:numFmt w:val="lowerLetter"/>
      <w:lvlText w:val="%5."/>
      <w:lvlJc w:val="left"/>
      <w:pPr>
        <w:ind w:left="3525" w:hanging="360"/>
      </w:pPr>
    </w:lvl>
    <w:lvl w:ilvl="5">
      <w:start w:val="1"/>
      <w:numFmt w:val="lowerRoman"/>
      <w:lvlText w:val="%6."/>
      <w:lvlJc w:val="right"/>
      <w:pPr>
        <w:ind w:left="4245" w:hanging="180"/>
      </w:pPr>
    </w:lvl>
    <w:lvl w:ilvl="6">
      <w:start w:val="1"/>
      <w:numFmt w:val="decimal"/>
      <w:lvlText w:val="%7."/>
      <w:lvlJc w:val="left"/>
      <w:pPr>
        <w:ind w:left="4965" w:hanging="360"/>
      </w:pPr>
    </w:lvl>
    <w:lvl w:ilvl="7">
      <w:start w:val="1"/>
      <w:numFmt w:val="lowerLetter"/>
      <w:lvlText w:val="%8."/>
      <w:lvlJc w:val="left"/>
      <w:pPr>
        <w:ind w:left="5685" w:hanging="360"/>
      </w:pPr>
    </w:lvl>
    <w:lvl w:ilvl="8">
      <w:start w:val="1"/>
      <w:numFmt w:val="lowerRoman"/>
      <w:lvlText w:val="%9."/>
      <w:lvlJc w:val="right"/>
      <w:pPr>
        <w:ind w:left="6405" w:hanging="180"/>
      </w:pPr>
    </w:lvl>
  </w:abstractNum>
  <w:abstractNum w:abstractNumId="7" w15:restartNumberingAfterBreak="0">
    <w:nsid w:val="0C7F2803"/>
    <w:multiLevelType w:val="hybridMultilevel"/>
    <w:tmpl w:val="BA6E9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6A7E69"/>
    <w:multiLevelType w:val="multilevel"/>
    <w:tmpl w:val="7A6C0FF0"/>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831711"/>
    <w:multiLevelType w:val="hybridMultilevel"/>
    <w:tmpl w:val="6C9285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EC81735"/>
    <w:multiLevelType w:val="hybridMultilevel"/>
    <w:tmpl w:val="785033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06F6EF3"/>
    <w:multiLevelType w:val="hybridMultilevel"/>
    <w:tmpl w:val="7B583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B654F3"/>
    <w:multiLevelType w:val="multilevel"/>
    <w:tmpl w:val="25B654F3"/>
    <w:lvl w:ilvl="0">
      <w:start w:val="8"/>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2E077494"/>
    <w:multiLevelType w:val="hybridMultilevel"/>
    <w:tmpl w:val="30B87DC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42D523C"/>
    <w:multiLevelType w:val="hybridMultilevel"/>
    <w:tmpl w:val="2D3A6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5204C2"/>
    <w:multiLevelType w:val="multilevel"/>
    <w:tmpl w:val="66B0F67A"/>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446765E"/>
    <w:multiLevelType w:val="hybridMultilevel"/>
    <w:tmpl w:val="E3D89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BF0CC0"/>
    <w:multiLevelType w:val="hybridMultilevel"/>
    <w:tmpl w:val="CB4E12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5BF467D"/>
    <w:multiLevelType w:val="multilevel"/>
    <w:tmpl w:val="000ADE9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B0235EB"/>
    <w:multiLevelType w:val="multilevel"/>
    <w:tmpl w:val="7A6C0FF0"/>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423111"/>
    <w:multiLevelType w:val="hybridMultilevel"/>
    <w:tmpl w:val="38A2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A8225B"/>
    <w:multiLevelType w:val="multilevel"/>
    <w:tmpl w:val="4FFA9250"/>
    <w:lvl w:ilvl="0">
      <w:start w:val="1"/>
      <w:numFmt w:val="decimal"/>
      <w:lvlText w:val="%1"/>
      <w:lvlJc w:val="left"/>
      <w:pPr>
        <w:ind w:left="480" w:hanging="480"/>
      </w:pPr>
      <w:rPr>
        <w:rFonts w:hint="default"/>
        <w:sz w:val="32"/>
        <w:u w:val="none"/>
      </w:rPr>
    </w:lvl>
    <w:lvl w:ilvl="1">
      <w:start w:val="1"/>
      <w:numFmt w:val="decimal"/>
      <w:lvlText w:val="%1.%2"/>
      <w:lvlJc w:val="left"/>
      <w:pPr>
        <w:ind w:left="720" w:hanging="720"/>
      </w:pPr>
      <w:rPr>
        <w:rFonts w:hint="default"/>
        <w:sz w:val="32"/>
        <w:u w:val="none"/>
      </w:rPr>
    </w:lvl>
    <w:lvl w:ilvl="2">
      <w:start w:val="1"/>
      <w:numFmt w:val="decimal"/>
      <w:lvlText w:val="%1.%2.%3"/>
      <w:lvlJc w:val="left"/>
      <w:pPr>
        <w:ind w:left="720" w:hanging="72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440" w:hanging="1440"/>
      </w:pPr>
      <w:rPr>
        <w:rFonts w:hint="default"/>
        <w:sz w:val="32"/>
        <w:u w:val="none"/>
      </w:rPr>
    </w:lvl>
    <w:lvl w:ilvl="6">
      <w:start w:val="1"/>
      <w:numFmt w:val="decimal"/>
      <w:lvlText w:val="%1.%2.%3.%4.%5.%6.%7"/>
      <w:lvlJc w:val="left"/>
      <w:pPr>
        <w:ind w:left="1800" w:hanging="180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160" w:hanging="2160"/>
      </w:pPr>
      <w:rPr>
        <w:rFonts w:hint="default"/>
        <w:sz w:val="32"/>
        <w:u w:val="none"/>
      </w:rPr>
    </w:lvl>
  </w:abstractNum>
  <w:abstractNum w:abstractNumId="23" w15:restartNumberingAfterBreak="0">
    <w:nsid w:val="71B161FF"/>
    <w:multiLevelType w:val="multilevel"/>
    <w:tmpl w:val="71B161F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2183CF9"/>
    <w:multiLevelType w:val="multilevel"/>
    <w:tmpl w:val="72183CF9"/>
    <w:lvl w:ilvl="0">
      <w:start w:val="11"/>
      <w:numFmt w:val="decimal"/>
      <w:lvlText w:val="%1."/>
      <w:lvlJc w:val="left"/>
      <w:pPr>
        <w:ind w:left="3330" w:hanging="45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25" w15:restartNumberingAfterBreak="0">
    <w:nsid w:val="7DE87FAE"/>
    <w:multiLevelType w:val="hybridMultilevel"/>
    <w:tmpl w:val="63B226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19"/>
  </w:num>
  <w:num w:numId="4">
    <w:abstractNumId w:val="2"/>
  </w:num>
  <w:num w:numId="5">
    <w:abstractNumId w:val="1"/>
  </w:num>
  <w:num w:numId="6">
    <w:abstractNumId w:val="23"/>
  </w:num>
  <w:num w:numId="7">
    <w:abstractNumId w:val="6"/>
  </w:num>
  <w:num w:numId="8">
    <w:abstractNumId w:val="12"/>
  </w:num>
  <w:num w:numId="9">
    <w:abstractNumId w:val="24"/>
  </w:num>
  <w:num w:numId="10">
    <w:abstractNumId w:val="5"/>
  </w:num>
  <w:num w:numId="11">
    <w:abstractNumId w:val="0"/>
  </w:num>
  <w:num w:numId="12">
    <w:abstractNumId w:val="22"/>
  </w:num>
  <w:num w:numId="13">
    <w:abstractNumId w:val="21"/>
  </w:num>
  <w:num w:numId="14">
    <w:abstractNumId w:val="25"/>
  </w:num>
  <w:num w:numId="15">
    <w:abstractNumId w:val="10"/>
  </w:num>
  <w:num w:numId="16">
    <w:abstractNumId w:val="13"/>
  </w:num>
  <w:num w:numId="17">
    <w:abstractNumId w:val="9"/>
  </w:num>
  <w:num w:numId="18">
    <w:abstractNumId w:val="14"/>
  </w:num>
  <w:num w:numId="19">
    <w:abstractNumId w:val="17"/>
  </w:num>
  <w:num w:numId="20">
    <w:abstractNumId w:val="20"/>
  </w:num>
  <w:num w:numId="21">
    <w:abstractNumId w:val="8"/>
  </w:num>
  <w:num w:numId="22">
    <w:abstractNumId w:val="18"/>
  </w:num>
  <w:num w:numId="23">
    <w:abstractNumId w:val="7"/>
  </w:num>
  <w:num w:numId="24">
    <w:abstractNumId w:val="15"/>
  </w:num>
  <w:num w:numId="25">
    <w:abstractNumId w:val="1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D63"/>
    <w:rsid w:val="00014D63"/>
    <w:rsid w:val="0005349D"/>
    <w:rsid w:val="00057548"/>
    <w:rsid w:val="000931C9"/>
    <w:rsid w:val="000936C3"/>
    <w:rsid w:val="000B07B8"/>
    <w:rsid w:val="000B1C35"/>
    <w:rsid w:val="000B23F2"/>
    <w:rsid w:val="000B268E"/>
    <w:rsid w:val="000C6006"/>
    <w:rsid w:val="00130A64"/>
    <w:rsid w:val="00167116"/>
    <w:rsid w:val="0017270B"/>
    <w:rsid w:val="001A17AD"/>
    <w:rsid w:val="001C4564"/>
    <w:rsid w:val="001D19B7"/>
    <w:rsid w:val="001E4594"/>
    <w:rsid w:val="00205E3C"/>
    <w:rsid w:val="0026108D"/>
    <w:rsid w:val="0029304B"/>
    <w:rsid w:val="002C3269"/>
    <w:rsid w:val="0030100A"/>
    <w:rsid w:val="003060F8"/>
    <w:rsid w:val="003106E3"/>
    <w:rsid w:val="003517DE"/>
    <w:rsid w:val="003727DB"/>
    <w:rsid w:val="0049033A"/>
    <w:rsid w:val="005149C4"/>
    <w:rsid w:val="00555B21"/>
    <w:rsid w:val="00555F98"/>
    <w:rsid w:val="00576ACB"/>
    <w:rsid w:val="0059470D"/>
    <w:rsid w:val="005B77DB"/>
    <w:rsid w:val="00616118"/>
    <w:rsid w:val="00635935"/>
    <w:rsid w:val="00657403"/>
    <w:rsid w:val="006A27C5"/>
    <w:rsid w:val="006A65FE"/>
    <w:rsid w:val="006B55B4"/>
    <w:rsid w:val="006E6F73"/>
    <w:rsid w:val="00776191"/>
    <w:rsid w:val="007B2550"/>
    <w:rsid w:val="007C0BD1"/>
    <w:rsid w:val="007C7DF6"/>
    <w:rsid w:val="0080083E"/>
    <w:rsid w:val="0084183C"/>
    <w:rsid w:val="0085029D"/>
    <w:rsid w:val="008535CE"/>
    <w:rsid w:val="008823CA"/>
    <w:rsid w:val="008838AC"/>
    <w:rsid w:val="008D43A7"/>
    <w:rsid w:val="00902749"/>
    <w:rsid w:val="0090424A"/>
    <w:rsid w:val="00917252"/>
    <w:rsid w:val="0097499D"/>
    <w:rsid w:val="009C1CA4"/>
    <w:rsid w:val="009C21EA"/>
    <w:rsid w:val="009E020F"/>
    <w:rsid w:val="009F70FE"/>
    <w:rsid w:val="00A701DB"/>
    <w:rsid w:val="00B01708"/>
    <w:rsid w:val="00B04F16"/>
    <w:rsid w:val="00B23C4B"/>
    <w:rsid w:val="00B412BF"/>
    <w:rsid w:val="00B46113"/>
    <w:rsid w:val="00B52170"/>
    <w:rsid w:val="00B679F1"/>
    <w:rsid w:val="00B67E52"/>
    <w:rsid w:val="00B82BDA"/>
    <w:rsid w:val="00B87CA5"/>
    <w:rsid w:val="00BB636F"/>
    <w:rsid w:val="00BD22CF"/>
    <w:rsid w:val="00C461E3"/>
    <w:rsid w:val="00C54D62"/>
    <w:rsid w:val="00C73AAA"/>
    <w:rsid w:val="00C93740"/>
    <w:rsid w:val="00C967D3"/>
    <w:rsid w:val="00CA2485"/>
    <w:rsid w:val="00CC0BC6"/>
    <w:rsid w:val="00CC3B55"/>
    <w:rsid w:val="00D25B14"/>
    <w:rsid w:val="00D561C9"/>
    <w:rsid w:val="00D77991"/>
    <w:rsid w:val="00DC21EE"/>
    <w:rsid w:val="00DC37B4"/>
    <w:rsid w:val="00E21304"/>
    <w:rsid w:val="00E535DC"/>
    <w:rsid w:val="00E8096B"/>
    <w:rsid w:val="00EC5712"/>
    <w:rsid w:val="00EC6F62"/>
    <w:rsid w:val="00EE2A5F"/>
    <w:rsid w:val="00F13C93"/>
    <w:rsid w:val="00F14AF2"/>
    <w:rsid w:val="00F43AF0"/>
    <w:rsid w:val="00F73E36"/>
    <w:rsid w:val="00F74BE8"/>
    <w:rsid w:val="00F80471"/>
    <w:rsid w:val="00FC67FD"/>
    <w:rsid w:val="22703775"/>
    <w:rsid w:val="24BD7AB2"/>
    <w:rsid w:val="4BEC29F6"/>
    <w:rsid w:val="7BDD3707"/>
    <w:rsid w:val="7FDF5FFA"/>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E45A6"/>
  <w15:docId w15:val="{7AC9858D-6773-44CD-9A71-7BE79BD19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te-IN"/>
      </w:rPr>
    </w:rPrDefault>
    <w:pPrDefault>
      <w:pPr>
        <w:spacing w:after="160" w:line="259" w:lineRule="auto"/>
      </w:pPr>
    </w:pPrDefault>
  </w:docDefaults>
  <w:latentStyles w:defLockedState="0" w:defUIPriority="0" w:defSemiHidden="0" w:defUnhideWhenUsed="0" w:defQFormat="0" w:count="375">
    <w:lsdException w:name="heading 1" w:qFormat="1"/>
    <w:lsdException w:name="heading 5"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Default Paragraph Font" w:semiHidden="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pPr>
      <w:spacing w:after="200" w:line="276" w:lineRule="auto"/>
    </w:pPr>
    <w:rPr>
      <w:rFonts w:ascii="Calibri" w:eastAsia="Calibri" w:hAnsi="Calibri" w:cs="Calibri"/>
      <w:color w:val="000000"/>
      <w:sz w:val="22"/>
      <w:szCs w:val="22"/>
    </w:rPr>
  </w:style>
  <w:style w:type="paragraph" w:styleId="Heading1">
    <w:name w:val="heading 1"/>
    <w:basedOn w:val="Normal"/>
    <w:next w:val="Normal"/>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pPr>
      <w:spacing w:beforeAutospacing="1" w:after="0" w:afterAutospacing="1"/>
    </w:pPr>
    <w:rPr>
      <w:rFonts w:cs="Gautami"/>
      <w:sz w:val="24"/>
      <w:szCs w:val="24"/>
      <w:lang w:eastAsia="zh-C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rPr>
      <w:color w:val="0000FF"/>
      <w:u w:val="single"/>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60" w:type="dxa"/>
        <w:left w:w="60" w:type="dxa"/>
        <w:bottom w:w="60" w:type="dxa"/>
        <w:right w:w="60" w:type="dxa"/>
      </w:tblCellMar>
    </w:tblPr>
  </w:style>
  <w:style w:type="paragraph" w:customStyle="1" w:styleId="Default">
    <w:name w:val="Default"/>
    <w:qFormat/>
    <w:pPr>
      <w:autoSpaceDE w:val="0"/>
      <w:autoSpaceDN w:val="0"/>
      <w:adjustRightInd w:val="0"/>
      <w:spacing w:after="0" w:line="240" w:lineRule="auto"/>
    </w:pPr>
    <w:rPr>
      <w:rFonts w:eastAsiaTheme="minorEastAsia"/>
      <w:color w:val="000000"/>
      <w:sz w:val="24"/>
      <w:szCs w:val="24"/>
      <w:lang w:val="en-IN" w:bidi="ar-SA"/>
    </w:rPr>
  </w:style>
  <w:style w:type="paragraph" w:styleId="ListParagraph">
    <w:name w:val="List Paragraph"/>
    <w:basedOn w:val="Normal"/>
    <w:uiPriority w:val="99"/>
    <w:rsid w:val="007B2550"/>
    <w:pPr>
      <w:ind w:left="720"/>
      <w:contextualSpacing/>
    </w:pPr>
  </w:style>
  <w:style w:type="character" w:customStyle="1" w:styleId="mw-headline">
    <w:name w:val="mw-headline"/>
    <w:basedOn w:val="DefaultParagraphFont"/>
    <w:rsid w:val="003106E3"/>
  </w:style>
  <w:style w:type="character" w:customStyle="1" w:styleId="mw-editsection">
    <w:name w:val="mw-editsection"/>
    <w:basedOn w:val="DefaultParagraphFont"/>
    <w:rsid w:val="003106E3"/>
  </w:style>
  <w:style w:type="character" w:customStyle="1" w:styleId="mw-editsection-bracket">
    <w:name w:val="mw-editsection-bracket"/>
    <w:basedOn w:val="DefaultParagraphFont"/>
    <w:rsid w:val="003106E3"/>
  </w:style>
  <w:style w:type="character" w:styleId="HTMLCode">
    <w:name w:val="HTML Code"/>
    <w:basedOn w:val="DefaultParagraphFont"/>
    <w:uiPriority w:val="99"/>
    <w:unhideWhenUsed/>
    <w:rsid w:val="003106E3"/>
    <w:rPr>
      <w:rFonts w:ascii="Courier New" w:eastAsia="Times New Roman" w:hAnsi="Courier New" w:cs="Courier New"/>
      <w:sz w:val="20"/>
      <w:szCs w:val="20"/>
    </w:rPr>
  </w:style>
  <w:style w:type="paragraph" w:styleId="Header">
    <w:name w:val="header"/>
    <w:basedOn w:val="Normal"/>
    <w:link w:val="HeaderChar"/>
    <w:rsid w:val="005B77DB"/>
    <w:pPr>
      <w:tabs>
        <w:tab w:val="center" w:pos="4680"/>
        <w:tab w:val="right" w:pos="9360"/>
      </w:tabs>
      <w:spacing w:after="0" w:line="240" w:lineRule="auto"/>
    </w:pPr>
  </w:style>
  <w:style w:type="character" w:customStyle="1" w:styleId="HeaderChar">
    <w:name w:val="Header Char"/>
    <w:basedOn w:val="DefaultParagraphFont"/>
    <w:link w:val="Header"/>
    <w:rsid w:val="005B77DB"/>
    <w:rPr>
      <w:rFonts w:ascii="Calibri" w:eastAsia="Calibri" w:hAnsi="Calibri" w:cs="Calibri"/>
      <w:color w:val="000000"/>
      <w:sz w:val="22"/>
      <w:szCs w:val="22"/>
    </w:rPr>
  </w:style>
  <w:style w:type="paragraph" w:styleId="Footer">
    <w:name w:val="footer"/>
    <w:basedOn w:val="Normal"/>
    <w:link w:val="FooterChar"/>
    <w:uiPriority w:val="99"/>
    <w:rsid w:val="005B7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7DB"/>
    <w:rPr>
      <w:rFonts w:ascii="Calibri" w:eastAsia="Calibri" w:hAnsi="Calibri" w:cs="Calibri"/>
      <w:color w:val="000000"/>
      <w:sz w:val="22"/>
      <w:szCs w:val="22"/>
    </w:rPr>
  </w:style>
  <w:style w:type="character" w:styleId="Emphasis">
    <w:name w:val="Emphasis"/>
    <w:basedOn w:val="DefaultParagraphFont"/>
    <w:uiPriority w:val="20"/>
    <w:qFormat/>
    <w:rsid w:val="009E02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29827">
      <w:bodyDiv w:val="1"/>
      <w:marLeft w:val="0"/>
      <w:marRight w:val="0"/>
      <w:marTop w:val="0"/>
      <w:marBottom w:val="0"/>
      <w:divBdr>
        <w:top w:val="none" w:sz="0" w:space="0" w:color="auto"/>
        <w:left w:val="none" w:sz="0" w:space="0" w:color="auto"/>
        <w:bottom w:val="none" w:sz="0" w:space="0" w:color="auto"/>
        <w:right w:val="none" w:sz="0" w:space="0" w:color="auto"/>
      </w:divBdr>
      <w:divsChild>
        <w:div w:id="66415957">
          <w:marLeft w:val="336"/>
          <w:marRight w:val="0"/>
          <w:marTop w:val="120"/>
          <w:marBottom w:val="312"/>
          <w:divBdr>
            <w:top w:val="none" w:sz="0" w:space="0" w:color="auto"/>
            <w:left w:val="none" w:sz="0" w:space="0" w:color="auto"/>
            <w:bottom w:val="none" w:sz="0" w:space="0" w:color="auto"/>
            <w:right w:val="none" w:sz="0" w:space="0" w:color="auto"/>
          </w:divBdr>
          <w:divsChild>
            <w:div w:id="18731821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5278894">
      <w:bodyDiv w:val="1"/>
      <w:marLeft w:val="0"/>
      <w:marRight w:val="0"/>
      <w:marTop w:val="0"/>
      <w:marBottom w:val="0"/>
      <w:divBdr>
        <w:top w:val="none" w:sz="0" w:space="0" w:color="auto"/>
        <w:left w:val="none" w:sz="0" w:space="0" w:color="auto"/>
        <w:bottom w:val="none" w:sz="0" w:space="0" w:color="auto"/>
        <w:right w:val="none" w:sz="0" w:space="0" w:color="auto"/>
      </w:divBdr>
      <w:divsChild>
        <w:div w:id="1481196135">
          <w:marLeft w:val="336"/>
          <w:marRight w:val="0"/>
          <w:marTop w:val="120"/>
          <w:marBottom w:val="312"/>
          <w:divBdr>
            <w:top w:val="none" w:sz="0" w:space="0" w:color="auto"/>
            <w:left w:val="none" w:sz="0" w:space="0" w:color="auto"/>
            <w:bottom w:val="none" w:sz="0" w:space="0" w:color="auto"/>
            <w:right w:val="none" w:sz="0" w:space="0" w:color="auto"/>
          </w:divBdr>
          <w:divsChild>
            <w:div w:id="13425099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1987284">
      <w:bodyDiv w:val="1"/>
      <w:marLeft w:val="0"/>
      <w:marRight w:val="0"/>
      <w:marTop w:val="0"/>
      <w:marBottom w:val="0"/>
      <w:divBdr>
        <w:top w:val="none" w:sz="0" w:space="0" w:color="auto"/>
        <w:left w:val="none" w:sz="0" w:space="0" w:color="auto"/>
        <w:bottom w:val="none" w:sz="0" w:space="0" w:color="auto"/>
        <w:right w:val="none" w:sz="0" w:space="0" w:color="auto"/>
      </w:divBdr>
    </w:div>
    <w:div w:id="199248921">
      <w:bodyDiv w:val="1"/>
      <w:marLeft w:val="0"/>
      <w:marRight w:val="0"/>
      <w:marTop w:val="0"/>
      <w:marBottom w:val="0"/>
      <w:divBdr>
        <w:top w:val="none" w:sz="0" w:space="0" w:color="auto"/>
        <w:left w:val="none" w:sz="0" w:space="0" w:color="auto"/>
        <w:bottom w:val="none" w:sz="0" w:space="0" w:color="auto"/>
        <w:right w:val="none" w:sz="0" w:space="0" w:color="auto"/>
      </w:divBdr>
    </w:div>
    <w:div w:id="237595930">
      <w:bodyDiv w:val="1"/>
      <w:marLeft w:val="0"/>
      <w:marRight w:val="0"/>
      <w:marTop w:val="0"/>
      <w:marBottom w:val="0"/>
      <w:divBdr>
        <w:top w:val="none" w:sz="0" w:space="0" w:color="auto"/>
        <w:left w:val="none" w:sz="0" w:space="0" w:color="auto"/>
        <w:bottom w:val="none" w:sz="0" w:space="0" w:color="auto"/>
        <w:right w:val="none" w:sz="0" w:space="0" w:color="auto"/>
      </w:divBdr>
    </w:div>
    <w:div w:id="320891054">
      <w:bodyDiv w:val="1"/>
      <w:marLeft w:val="0"/>
      <w:marRight w:val="0"/>
      <w:marTop w:val="0"/>
      <w:marBottom w:val="0"/>
      <w:divBdr>
        <w:top w:val="none" w:sz="0" w:space="0" w:color="auto"/>
        <w:left w:val="none" w:sz="0" w:space="0" w:color="auto"/>
        <w:bottom w:val="none" w:sz="0" w:space="0" w:color="auto"/>
        <w:right w:val="none" w:sz="0" w:space="0" w:color="auto"/>
      </w:divBdr>
    </w:div>
    <w:div w:id="349836102">
      <w:bodyDiv w:val="1"/>
      <w:marLeft w:val="0"/>
      <w:marRight w:val="0"/>
      <w:marTop w:val="0"/>
      <w:marBottom w:val="0"/>
      <w:divBdr>
        <w:top w:val="none" w:sz="0" w:space="0" w:color="auto"/>
        <w:left w:val="none" w:sz="0" w:space="0" w:color="auto"/>
        <w:bottom w:val="none" w:sz="0" w:space="0" w:color="auto"/>
        <w:right w:val="none" w:sz="0" w:space="0" w:color="auto"/>
      </w:divBdr>
    </w:div>
    <w:div w:id="409740576">
      <w:bodyDiv w:val="1"/>
      <w:marLeft w:val="0"/>
      <w:marRight w:val="0"/>
      <w:marTop w:val="0"/>
      <w:marBottom w:val="0"/>
      <w:divBdr>
        <w:top w:val="none" w:sz="0" w:space="0" w:color="auto"/>
        <w:left w:val="none" w:sz="0" w:space="0" w:color="auto"/>
        <w:bottom w:val="none" w:sz="0" w:space="0" w:color="auto"/>
        <w:right w:val="none" w:sz="0" w:space="0" w:color="auto"/>
      </w:divBdr>
    </w:div>
    <w:div w:id="434440755">
      <w:bodyDiv w:val="1"/>
      <w:marLeft w:val="0"/>
      <w:marRight w:val="0"/>
      <w:marTop w:val="0"/>
      <w:marBottom w:val="0"/>
      <w:divBdr>
        <w:top w:val="none" w:sz="0" w:space="0" w:color="auto"/>
        <w:left w:val="none" w:sz="0" w:space="0" w:color="auto"/>
        <w:bottom w:val="none" w:sz="0" w:space="0" w:color="auto"/>
        <w:right w:val="none" w:sz="0" w:space="0" w:color="auto"/>
      </w:divBdr>
      <w:divsChild>
        <w:div w:id="402456620">
          <w:marLeft w:val="336"/>
          <w:marRight w:val="0"/>
          <w:marTop w:val="120"/>
          <w:marBottom w:val="312"/>
          <w:divBdr>
            <w:top w:val="none" w:sz="0" w:space="0" w:color="auto"/>
            <w:left w:val="none" w:sz="0" w:space="0" w:color="auto"/>
            <w:bottom w:val="none" w:sz="0" w:space="0" w:color="auto"/>
            <w:right w:val="none" w:sz="0" w:space="0" w:color="auto"/>
          </w:divBdr>
          <w:divsChild>
            <w:div w:id="5300005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84580531">
          <w:marLeft w:val="336"/>
          <w:marRight w:val="0"/>
          <w:marTop w:val="120"/>
          <w:marBottom w:val="312"/>
          <w:divBdr>
            <w:top w:val="none" w:sz="0" w:space="0" w:color="auto"/>
            <w:left w:val="none" w:sz="0" w:space="0" w:color="auto"/>
            <w:bottom w:val="none" w:sz="0" w:space="0" w:color="auto"/>
            <w:right w:val="none" w:sz="0" w:space="0" w:color="auto"/>
          </w:divBdr>
          <w:divsChild>
            <w:div w:id="3705445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7110451">
          <w:marLeft w:val="336"/>
          <w:marRight w:val="0"/>
          <w:marTop w:val="120"/>
          <w:marBottom w:val="312"/>
          <w:divBdr>
            <w:top w:val="none" w:sz="0" w:space="0" w:color="auto"/>
            <w:left w:val="none" w:sz="0" w:space="0" w:color="auto"/>
            <w:bottom w:val="none" w:sz="0" w:space="0" w:color="auto"/>
            <w:right w:val="none" w:sz="0" w:space="0" w:color="auto"/>
          </w:divBdr>
          <w:divsChild>
            <w:div w:id="21188686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47898957">
      <w:bodyDiv w:val="1"/>
      <w:marLeft w:val="0"/>
      <w:marRight w:val="0"/>
      <w:marTop w:val="0"/>
      <w:marBottom w:val="0"/>
      <w:divBdr>
        <w:top w:val="none" w:sz="0" w:space="0" w:color="auto"/>
        <w:left w:val="none" w:sz="0" w:space="0" w:color="auto"/>
        <w:bottom w:val="none" w:sz="0" w:space="0" w:color="auto"/>
        <w:right w:val="none" w:sz="0" w:space="0" w:color="auto"/>
      </w:divBdr>
    </w:div>
    <w:div w:id="506868665">
      <w:bodyDiv w:val="1"/>
      <w:marLeft w:val="0"/>
      <w:marRight w:val="0"/>
      <w:marTop w:val="0"/>
      <w:marBottom w:val="0"/>
      <w:divBdr>
        <w:top w:val="none" w:sz="0" w:space="0" w:color="auto"/>
        <w:left w:val="none" w:sz="0" w:space="0" w:color="auto"/>
        <w:bottom w:val="none" w:sz="0" w:space="0" w:color="auto"/>
        <w:right w:val="none" w:sz="0" w:space="0" w:color="auto"/>
      </w:divBdr>
      <w:divsChild>
        <w:div w:id="1363676697">
          <w:marLeft w:val="0"/>
          <w:marRight w:val="0"/>
          <w:marTop w:val="0"/>
          <w:marBottom w:val="0"/>
          <w:divBdr>
            <w:top w:val="none" w:sz="0" w:space="0" w:color="auto"/>
            <w:left w:val="none" w:sz="0" w:space="0" w:color="auto"/>
            <w:bottom w:val="none" w:sz="0" w:space="0" w:color="auto"/>
            <w:right w:val="none" w:sz="0" w:space="0" w:color="auto"/>
          </w:divBdr>
        </w:div>
        <w:div w:id="1801535475">
          <w:marLeft w:val="0"/>
          <w:marRight w:val="0"/>
          <w:marTop w:val="0"/>
          <w:marBottom w:val="0"/>
          <w:divBdr>
            <w:top w:val="none" w:sz="0" w:space="0" w:color="auto"/>
            <w:left w:val="none" w:sz="0" w:space="0" w:color="auto"/>
            <w:bottom w:val="none" w:sz="0" w:space="0" w:color="auto"/>
            <w:right w:val="none" w:sz="0" w:space="0" w:color="auto"/>
          </w:divBdr>
        </w:div>
        <w:div w:id="1618371305">
          <w:marLeft w:val="0"/>
          <w:marRight w:val="0"/>
          <w:marTop w:val="0"/>
          <w:marBottom w:val="0"/>
          <w:divBdr>
            <w:top w:val="none" w:sz="0" w:space="0" w:color="auto"/>
            <w:left w:val="none" w:sz="0" w:space="0" w:color="auto"/>
            <w:bottom w:val="none" w:sz="0" w:space="0" w:color="auto"/>
            <w:right w:val="none" w:sz="0" w:space="0" w:color="auto"/>
          </w:divBdr>
        </w:div>
        <w:div w:id="662585198">
          <w:marLeft w:val="0"/>
          <w:marRight w:val="0"/>
          <w:marTop w:val="0"/>
          <w:marBottom w:val="0"/>
          <w:divBdr>
            <w:top w:val="none" w:sz="0" w:space="0" w:color="auto"/>
            <w:left w:val="none" w:sz="0" w:space="0" w:color="auto"/>
            <w:bottom w:val="none" w:sz="0" w:space="0" w:color="auto"/>
            <w:right w:val="none" w:sz="0" w:space="0" w:color="auto"/>
          </w:divBdr>
        </w:div>
        <w:div w:id="37361296">
          <w:marLeft w:val="0"/>
          <w:marRight w:val="0"/>
          <w:marTop w:val="0"/>
          <w:marBottom w:val="0"/>
          <w:divBdr>
            <w:top w:val="none" w:sz="0" w:space="0" w:color="auto"/>
            <w:left w:val="none" w:sz="0" w:space="0" w:color="auto"/>
            <w:bottom w:val="none" w:sz="0" w:space="0" w:color="auto"/>
            <w:right w:val="none" w:sz="0" w:space="0" w:color="auto"/>
          </w:divBdr>
        </w:div>
      </w:divsChild>
    </w:div>
    <w:div w:id="513227780">
      <w:bodyDiv w:val="1"/>
      <w:marLeft w:val="0"/>
      <w:marRight w:val="0"/>
      <w:marTop w:val="0"/>
      <w:marBottom w:val="0"/>
      <w:divBdr>
        <w:top w:val="none" w:sz="0" w:space="0" w:color="auto"/>
        <w:left w:val="none" w:sz="0" w:space="0" w:color="auto"/>
        <w:bottom w:val="none" w:sz="0" w:space="0" w:color="auto"/>
        <w:right w:val="none" w:sz="0" w:space="0" w:color="auto"/>
      </w:divBdr>
      <w:divsChild>
        <w:div w:id="1401321626">
          <w:marLeft w:val="336"/>
          <w:marRight w:val="0"/>
          <w:marTop w:val="120"/>
          <w:marBottom w:val="312"/>
          <w:divBdr>
            <w:top w:val="none" w:sz="0" w:space="0" w:color="auto"/>
            <w:left w:val="none" w:sz="0" w:space="0" w:color="auto"/>
            <w:bottom w:val="none" w:sz="0" w:space="0" w:color="auto"/>
            <w:right w:val="none" w:sz="0" w:space="0" w:color="auto"/>
          </w:divBdr>
          <w:divsChild>
            <w:div w:id="14800790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12573927">
          <w:marLeft w:val="336"/>
          <w:marRight w:val="0"/>
          <w:marTop w:val="120"/>
          <w:marBottom w:val="312"/>
          <w:divBdr>
            <w:top w:val="none" w:sz="0" w:space="0" w:color="auto"/>
            <w:left w:val="none" w:sz="0" w:space="0" w:color="auto"/>
            <w:bottom w:val="none" w:sz="0" w:space="0" w:color="auto"/>
            <w:right w:val="none" w:sz="0" w:space="0" w:color="auto"/>
          </w:divBdr>
          <w:divsChild>
            <w:div w:id="1478961587">
              <w:marLeft w:val="0"/>
              <w:marRight w:val="0"/>
              <w:marTop w:val="0"/>
              <w:marBottom w:val="0"/>
              <w:divBdr>
                <w:top w:val="single" w:sz="6" w:space="2" w:color="C8CCD1"/>
                <w:left w:val="single" w:sz="6" w:space="2" w:color="C8CCD1"/>
                <w:bottom w:val="single" w:sz="6" w:space="2" w:color="C8CCD1"/>
                <w:right w:val="single" w:sz="6" w:space="2" w:color="C8CCD1"/>
              </w:divBdr>
              <w:divsChild>
                <w:div w:id="1398476147">
                  <w:marLeft w:val="15"/>
                  <w:marRight w:val="15"/>
                  <w:marTop w:val="15"/>
                  <w:marBottom w:val="15"/>
                  <w:divBdr>
                    <w:top w:val="none" w:sz="0" w:space="0" w:color="auto"/>
                    <w:left w:val="none" w:sz="0" w:space="0" w:color="auto"/>
                    <w:bottom w:val="none" w:sz="0" w:space="0" w:color="auto"/>
                    <w:right w:val="none" w:sz="0" w:space="0" w:color="auto"/>
                  </w:divBdr>
                  <w:divsChild>
                    <w:div w:id="1578204161">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104108659">
                  <w:marLeft w:val="15"/>
                  <w:marRight w:val="15"/>
                  <w:marTop w:val="15"/>
                  <w:marBottom w:val="15"/>
                  <w:divBdr>
                    <w:top w:val="none" w:sz="0" w:space="0" w:color="auto"/>
                    <w:left w:val="none" w:sz="0" w:space="0" w:color="auto"/>
                    <w:bottom w:val="none" w:sz="0" w:space="0" w:color="auto"/>
                    <w:right w:val="none" w:sz="0" w:space="0" w:color="auto"/>
                  </w:divBdr>
                  <w:divsChild>
                    <w:div w:id="62609102">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591351909">
      <w:bodyDiv w:val="1"/>
      <w:marLeft w:val="0"/>
      <w:marRight w:val="0"/>
      <w:marTop w:val="0"/>
      <w:marBottom w:val="0"/>
      <w:divBdr>
        <w:top w:val="none" w:sz="0" w:space="0" w:color="auto"/>
        <w:left w:val="none" w:sz="0" w:space="0" w:color="auto"/>
        <w:bottom w:val="none" w:sz="0" w:space="0" w:color="auto"/>
        <w:right w:val="none" w:sz="0" w:space="0" w:color="auto"/>
      </w:divBdr>
    </w:div>
    <w:div w:id="624851984">
      <w:bodyDiv w:val="1"/>
      <w:marLeft w:val="0"/>
      <w:marRight w:val="0"/>
      <w:marTop w:val="0"/>
      <w:marBottom w:val="0"/>
      <w:divBdr>
        <w:top w:val="none" w:sz="0" w:space="0" w:color="auto"/>
        <w:left w:val="none" w:sz="0" w:space="0" w:color="auto"/>
        <w:bottom w:val="none" w:sz="0" w:space="0" w:color="auto"/>
        <w:right w:val="none" w:sz="0" w:space="0" w:color="auto"/>
      </w:divBdr>
    </w:div>
    <w:div w:id="692145973">
      <w:bodyDiv w:val="1"/>
      <w:marLeft w:val="0"/>
      <w:marRight w:val="0"/>
      <w:marTop w:val="0"/>
      <w:marBottom w:val="0"/>
      <w:divBdr>
        <w:top w:val="none" w:sz="0" w:space="0" w:color="auto"/>
        <w:left w:val="none" w:sz="0" w:space="0" w:color="auto"/>
        <w:bottom w:val="none" w:sz="0" w:space="0" w:color="auto"/>
        <w:right w:val="none" w:sz="0" w:space="0" w:color="auto"/>
      </w:divBdr>
    </w:div>
    <w:div w:id="717777779">
      <w:bodyDiv w:val="1"/>
      <w:marLeft w:val="0"/>
      <w:marRight w:val="0"/>
      <w:marTop w:val="0"/>
      <w:marBottom w:val="0"/>
      <w:divBdr>
        <w:top w:val="none" w:sz="0" w:space="0" w:color="auto"/>
        <w:left w:val="none" w:sz="0" w:space="0" w:color="auto"/>
        <w:bottom w:val="none" w:sz="0" w:space="0" w:color="auto"/>
        <w:right w:val="none" w:sz="0" w:space="0" w:color="auto"/>
      </w:divBdr>
    </w:div>
    <w:div w:id="750199377">
      <w:bodyDiv w:val="1"/>
      <w:marLeft w:val="0"/>
      <w:marRight w:val="0"/>
      <w:marTop w:val="0"/>
      <w:marBottom w:val="0"/>
      <w:divBdr>
        <w:top w:val="none" w:sz="0" w:space="0" w:color="auto"/>
        <w:left w:val="none" w:sz="0" w:space="0" w:color="auto"/>
        <w:bottom w:val="none" w:sz="0" w:space="0" w:color="auto"/>
        <w:right w:val="none" w:sz="0" w:space="0" w:color="auto"/>
      </w:divBdr>
      <w:divsChild>
        <w:div w:id="795681769">
          <w:marLeft w:val="0"/>
          <w:marRight w:val="0"/>
          <w:marTop w:val="0"/>
          <w:marBottom w:val="0"/>
          <w:divBdr>
            <w:top w:val="none" w:sz="0" w:space="0" w:color="auto"/>
            <w:left w:val="none" w:sz="0" w:space="0" w:color="auto"/>
            <w:bottom w:val="none" w:sz="0" w:space="0" w:color="auto"/>
            <w:right w:val="none" w:sz="0" w:space="0" w:color="auto"/>
          </w:divBdr>
        </w:div>
        <w:div w:id="607277674">
          <w:marLeft w:val="0"/>
          <w:marRight w:val="0"/>
          <w:marTop w:val="0"/>
          <w:marBottom w:val="0"/>
          <w:divBdr>
            <w:top w:val="none" w:sz="0" w:space="0" w:color="auto"/>
            <w:left w:val="none" w:sz="0" w:space="0" w:color="auto"/>
            <w:bottom w:val="none" w:sz="0" w:space="0" w:color="auto"/>
            <w:right w:val="none" w:sz="0" w:space="0" w:color="auto"/>
          </w:divBdr>
        </w:div>
        <w:div w:id="1365792767">
          <w:marLeft w:val="0"/>
          <w:marRight w:val="0"/>
          <w:marTop w:val="0"/>
          <w:marBottom w:val="0"/>
          <w:divBdr>
            <w:top w:val="none" w:sz="0" w:space="0" w:color="auto"/>
            <w:left w:val="none" w:sz="0" w:space="0" w:color="auto"/>
            <w:bottom w:val="none" w:sz="0" w:space="0" w:color="auto"/>
            <w:right w:val="none" w:sz="0" w:space="0" w:color="auto"/>
          </w:divBdr>
        </w:div>
        <w:div w:id="2072344245">
          <w:marLeft w:val="0"/>
          <w:marRight w:val="0"/>
          <w:marTop w:val="0"/>
          <w:marBottom w:val="0"/>
          <w:divBdr>
            <w:top w:val="none" w:sz="0" w:space="0" w:color="auto"/>
            <w:left w:val="none" w:sz="0" w:space="0" w:color="auto"/>
            <w:bottom w:val="none" w:sz="0" w:space="0" w:color="auto"/>
            <w:right w:val="none" w:sz="0" w:space="0" w:color="auto"/>
          </w:divBdr>
        </w:div>
        <w:div w:id="788668265">
          <w:marLeft w:val="0"/>
          <w:marRight w:val="0"/>
          <w:marTop w:val="0"/>
          <w:marBottom w:val="0"/>
          <w:divBdr>
            <w:top w:val="none" w:sz="0" w:space="0" w:color="auto"/>
            <w:left w:val="none" w:sz="0" w:space="0" w:color="auto"/>
            <w:bottom w:val="none" w:sz="0" w:space="0" w:color="auto"/>
            <w:right w:val="none" w:sz="0" w:space="0" w:color="auto"/>
          </w:divBdr>
        </w:div>
        <w:div w:id="58290385">
          <w:marLeft w:val="0"/>
          <w:marRight w:val="0"/>
          <w:marTop w:val="0"/>
          <w:marBottom w:val="0"/>
          <w:divBdr>
            <w:top w:val="none" w:sz="0" w:space="0" w:color="auto"/>
            <w:left w:val="none" w:sz="0" w:space="0" w:color="auto"/>
            <w:bottom w:val="none" w:sz="0" w:space="0" w:color="auto"/>
            <w:right w:val="none" w:sz="0" w:space="0" w:color="auto"/>
          </w:divBdr>
        </w:div>
        <w:div w:id="844245299">
          <w:marLeft w:val="0"/>
          <w:marRight w:val="0"/>
          <w:marTop w:val="0"/>
          <w:marBottom w:val="0"/>
          <w:divBdr>
            <w:top w:val="none" w:sz="0" w:space="0" w:color="auto"/>
            <w:left w:val="none" w:sz="0" w:space="0" w:color="auto"/>
            <w:bottom w:val="none" w:sz="0" w:space="0" w:color="auto"/>
            <w:right w:val="none" w:sz="0" w:space="0" w:color="auto"/>
          </w:divBdr>
        </w:div>
        <w:div w:id="268467989">
          <w:marLeft w:val="0"/>
          <w:marRight w:val="0"/>
          <w:marTop w:val="0"/>
          <w:marBottom w:val="0"/>
          <w:divBdr>
            <w:top w:val="none" w:sz="0" w:space="0" w:color="auto"/>
            <w:left w:val="none" w:sz="0" w:space="0" w:color="auto"/>
            <w:bottom w:val="none" w:sz="0" w:space="0" w:color="auto"/>
            <w:right w:val="none" w:sz="0" w:space="0" w:color="auto"/>
          </w:divBdr>
        </w:div>
        <w:div w:id="91098134">
          <w:marLeft w:val="0"/>
          <w:marRight w:val="0"/>
          <w:marTop w:val="0"/>
          <w:marBottom w:val="0"/>
          <w:divBdr>
            <w:top w:val="none" w:sz="0" w:space="0" w:color="auto"/>
            <w:left w:val="none" w:sz="0" w:space="0" w:color="auto"/>
            <w:bottom w:val="none" w:sz="0" w:space="0" w:color="auto"/>
            <w:right w:val="none" w:sz="0" w:space="0" w:color="auto"/>
          </w:divBdr>
        </w:div>
        <w:div w:id="973754667">
          <w:marLeft w:val="0"/>
          <w:marRight w:val="0"/>
          <w:marTop w:val="0"/>
          <w:marBottom w:val="0"/>
          <w:divBdr>
            <w:top w:val="none" w:sz="0" w:space="0" w:color="auto"/>
            <w:left w:val="none" w:sz="0" w:space="0" w:color="auto"/>
            <w:bottom w:val="none" w:sz="0" w:space="0" w:color="auto"/>
            <w:right w:val="none" w:sz="0" w:space="0" w:color="auto"/>
          </w:divBdr>
        </w:div>
        <w:div w:id="225646237">
          <w:marLeft w:val="0"/>
          <w:marRight w:val="0"/>
          <w:marTop w:val="0"/>
          <w:marBottom w:val="0"/>
          <w:divBdr>
            <w:top w:val="none" w:sz="0" w:space="0" w:color="auto"/>
            <w:left w:val="none" w:sz="0" w:space="0" w:color="auto"/>
            <w:bottom w:val="none" w:sz="0" w:space="0" w:color="auto"/>
            <w:right w:val="none" w:sz="0" w:space="0" w:color="auto"/>
          </w:divBdr>
        </w:div>
        <w:div w:id="196162210">
          <w:marLeft w:val="0"/>
          <w:marRight w:val="0"/>
          <w:marTop w:val="0"/>
          <w:marBottom w:val="0"/>
          <w:divBdr>
            <w:top w:val="none" w:sz="0" w:space="0" w:color="auto"/>
            <w:left w:val="none" w:sz="0" w:space="0" w:color="auto"/>
            <w:bottom w:val="none" w:sz="0" w:space="0" w:color="auto"/>
            <w:right w:val="none" w:sz="0" w:space="0" w:color="auto"/>
          </w:divBdr>
        </w:div>
        <w:div w:id="94718931">
          <w:marLeft w:val="0"/>
          <w:marRight w:val="0"/>
          <w:marTop w:val="0"/>
          <w:marBottom w:val="0"/>
          <w:divBdr>
            <w:top w:val="none" w:sz="0" w:space="0" w:color="auto"/>
            <w:left w:val="none" w:sz="0" w:space="0" w:color="auto"/>
            <w:bottom w:val="none" w:sz="0" w:space="0" w:color="auto"/>
            <w:right w:val="none" w:sz="0" w:space="0" w:color="auto"/>
          </w:divBdr>
        </w:div>
        <w:div w:id="90125117">
          <w:marLeft w:val="0"/>
          <w:marRight w:val="0"/>
          <w:marTop w:val="0"/>
          <w:marBottom w:val="0"/>
          <w:divBdr>
            <w:top w:val="none" w:sz="0" w:space="0" w:color="auto"/>
            <w:left w:val="none" w:sz="0" w:space="0" w:color="auto"/>
            <w:bottom w:val="none" w:sz="0" w:space="0" w:color="auto"/>
            <w:right w:val="none" w:sz="0" w:space="0" w:color="auto"/>
          </w:divBdr>
        </w:div>
        <w:div w:id="1084452201">
          <w:marLeft w:val="0"/>
          <w:marRight w:val="0"/>
          <w:marTop w:val="0"/>
          <w:marBottom w:val="0"/>
          <w:divBdr>
            <w:top w:val="none" w:sz="0" w:space="0" w:color="auto"/>
            <w:left w:val="none" w:sz="0" w:space="0" w:color="auto"/>
            <w:bottom w:val="none" w:sz="0" w:space="0" w:color="auto"/>
            <w:right w:val="none" w:sz="0" w:space="0" w:color="auto"/>
          </w:divBdr>
        </w:div>
        <w:div w:id="257373020">
          <w:marLeft w:val="0"/>
          <w:marRight w:val="0"/>
          <w:marTop w:val="0"/>
          <w:marBottom w:val="0"/>
          <w:divBdr>
            <w:top w:val="none" w:sz="0" w:space="0" w:color="auto"/>
            <w:left w:val="none" w:sz="0" w:space="0" w:color="auto"/>
            <w:bottom w:val="none" w:sz="0" w:space="0" w:color="auto"/>
            <w:right w:val="none" w:sz="0" w:space="0" w:color="auto"/>
          </w:divBdr>
        </w:div>
        <w:div w:id="1565869802">
          <w:marLeft w:val="0"/>
          <w:marRight w:val="0"/>
          <w:marTop w:val="0"/>
          <w:marBottom w:val="0"/>
          <w:divBdr>
            <w:top w:val="none" w:sz="0" w:space="0" w:color="auto"/>
            <w:left w:val="none" w:sz="0" w:space="0" w:color="auto"/>
            <w:bottom w:val="none" w:sz="0" w:space="0" w:color="auto"/>
            <w:right w:val="none" w:sz="0" w:space="0" w:color="auto"/>
          </w:divBdr>
        </w:div>
        <w:div w:id="522061181">
          <w:marLeft w:val="0"/>
          <w:marRight w:val="0"/>
          <w:marTop w:val="0"/>
          <w:marBottom w:val="0"/>
          <w:divBdr>
            <w:top w:val="none" w:sz="0" w:space="0" w:color="auto"/>
            <w:left w:val="none" w:sz="0" w:space="0" w:color="auto"/>
            <w:bottom w:val="none" w:sz="0" w:space="0" w:color="auto"/>
            <w:right w:val="none" w:sz="0" w:space="0" w:color="auto"/>
          </w:divBdr>
        </w:div>
        <w:div w:id="340284227">
          <w:marLeft w:val="0"/>
          <w:marRight w:val="0"/>
          <w:marTop w:val="0"/>
          <w:marBottom w:val="0"/>
          <w:divBdr>
            <w:top w:val="none" w:sz="0" w:space="0" w:color="auto"/>
            <w:left w:val="none" w:sz="0" w:space="0" w:color="auto"/>
            <w:bottom w:val="none" w:sz="0" w:space="0" w:color="auto"/>
            <w:right w:val="none" w:sz="0" w:space="0" w:color="auto"/>
          </w:divBdr>
        </w:div>
        <w:div w:id="1270508679">
          <w:marLeft w:val="0"/>
          <w:marRight w:val="0"/>
          <w:marTop w:val="0"/>
          <w:marBottom w:val="0"/>
          <w:divBdr>
            <w:top w:val="none" w:sz="0" w:space="0" w:color="auto"/>
            <w:left w:val="none" w:sz="0" w:space="0" w:color="auto"/>
            <w:bottom w:val="none" w:sz="0" w:space="0" w:color="auto"/>
            <w:right w:val="none" w:sz="0" w:space="0" w:color="auto"/>
          </w:divBdr>
        </w:div>
        <w:div w:id="378672767">
          <w:marLeft w:val="0"/>
          <w:marRight w:val="0"/>
          <w:marTop w:val="0"/>
          <w:marBottom w:val="0"/>
          <w:divBdr>
            <w:top w:val="none" w:sz="0" w:space="0" w:color="auto"/>
            <w:left w:val="none" w:sz="0" w:space="0" w:color="auto"/>
            <w:bottom w:val="none" w:sz="0" w:space="0" w:color="auto"/>
            <w:right w:val="none" w:sz="0" w:space="0" w:color="auto"/>
          </w:divBdr>
        </w:div>
        <w:div w:id="215557554">
          <w:marLeft w:val="0"/>
          <w:marRight w:val="0"/>
          <w:marTop w:val="0"/>
          <w:marBottom w:val="0"/>
          <w:divBdr>
            <w:top w:val="none" w:sz="0" w:space="0" w:color="auto"/>
            <w:left w:val="none" w:sz="0" w:space="0" w:color="auto"/>
            <w:bottom w:val="none" w:sz="0" w:space="0" w:color="auto"/>
            <w:right w:val="none" w:sz="0" w:space="0" w:color="auto"/>
          </w:divBdr>
        </w:div>
        <w:div w:id="703290575">
          <w:marLeft w:val="0"/>
          <w:marRight w:val="0"/>
          <w:marTop w:val="0"/>
          <w:marBottom w:val="0"/>
          <w:divBdr>
            <w:top w:val="none" w:sz="0" w:space="0" w:color="auto"/>
            <w:left w:val="none" w:sz="0" w:space="0" w:color="auto"/>
            <w:bottom w:val="none" w:sz="0" w:space="0" w:color="auto"/>
            <w:right w:val="none" w:sz="0" w:space="0" w:color="auto"/>
          </w:divBdr>
        </w:div>
        <w:div w:id="447510647">
          <w:marLeft w:val="0"/>
          <w:marRight w:val="0"/>
          <w:marTop w:val="0"/>
          <w:marBottom w:val="0"/>
          <w:divBdr>
            <w:top w:val="none" w:sz="0" w:space="0" w:color="auto"/>
            <w:left w:val="none" w:sz="0" w:space="0" w:color="auto"/>
            <w:bottom w:val="none" w:sz="0" w:space="0" w:color="auto"/>
            <w:right w:val="none" w:sz="0" w:space="0" w:color="auto"/>
          </w:divBdr>
        </w:div>
        <w:div w:id="590435265">
          <w:marLeft w:val="0"/>
          <w:marRight w:val="0"/>
          <w:marTop w:val="0"/>
          <w:marBottom w:val="0"/>
          <w:divBdr>
            <w:top w:val="none" w:sz="0" w:space="0" w:color="auto"/>
            <w:left w:val="none" w:sz="0" w:space="0" w:color="auto"/>
            <w:bottom w:val="none" w:sz="0" w:space="0" w:color="auto"/>
            <w:right w:val="none" w:sz="0" w:space="0" w:color="auto"/>
          </w:divBdr>
        </w:div>
        <w:div w:id="916666541">
          <w:marLeft w:val="0"/>
          <w:marRight w:val="0"/>
          <w:marTop w:val="0"/>
          <w:marBottom w:val="0"/>
          <w:divBdr>
            <w:top w:val="none" w:sz="0" w:space="0" w:color="auto"/>
            <w:left w:val="none" w:sz="0" w:space="0" w:color="auto"/>
            <w:bottom w:val="none" w:sz="0" w:space="0" w:color="auto"/>
            <w:right w:val="none" w:sz="0" w:space="0" w:color="auto"/>
          </w:divBdr>
        </w:div>
        <w:div w:id="1432358333">
          <w:marLeft w:val="0"/>
          <w:marRight w:val="0"/>
          <w:marTop w:val="0"/>
          <w:marBottom w:val="0"/>
          <w:divBdr>
            <w:top w:val="none" w:sz="0" w:space="0" w:color="auto"/>
            <w:left w:val="none" w:sz="0" w:space="0" w:color="auto"/>
            <w:bottom w:val="none" w:sz="0" w:space="0" w:color="auto"/>
            <w:right w:val="none" w:sz="0" w:space="0" w:color="auto"/>
          </w:divBdr>
        </w:div>
        <w:div w:id="464852109">
          <w:marLeft w:val="0"/>
          <w:marRight w:val="0"/>
          <w:marTop w:val="0"/>
          <w:marBottom w:val="0"/>
          <w:divBdr>
            <w:top w:val="none" w:sz="0" w:space="0" w:color="auto"/>
            <w:left w:val="none" w:sz="0" w:space="0" w:color="auto"/>
            <w:bottom w:val="none" w:sz="0" w:space="0" w:color="auto"/>
            <w:right w:val="none" w:sz="0" w:space="0" w:color="auto"/>
          </w:divBdr>
        </w:div>
        <w:div w:id="1755055484">
          <w:marLeft w:val="0"/>
          <w:marRight w:val="0"/>
          <w:marTop w:val="0"/>
          <w:marBottom w:val="0"/>
          <w:divBdr>
            <w:top w:val="none" w:sz="0" w:space="0" w:color="auto"/>
            <w:left w:val="none" w:sz="0" w:space="0" w:color="auto"/>
            <w:bottom w:val="none" w:sz="0" w:space="0" w:color="auto"/>
            <w:right w:val="none" w:sz="0" w:space="0" w:color="auto"/>
          </w:divBdr>
        </w:div>
        <w:div w:id="1914119113">
          <w:marLeft w:val="0"/>
          <w:marRight w:val="0"/>
          <w:marTop w:val="0"/>
          <w:marBottom w:val="0"/>
          <w:divBdr>
            <w:top w:val="none" w:sz="0" w:space="0" w:color="auto"/>
            <w:left w:val="none" w:sz="0" w:space="0" w:color="auto"/>
            <w:bottom w:val="none" w:sz="0" w:space="0" w:color="auto"/>
            <w:right w:val="none" w:sz="0" w:space="0" w:color="auto"/>
          </w:divBdr>
        </w:div>
        <w:div w:id="1584992199">
          <w:marLeft w:val="0"/>
          <w:marRight w:val="0"/>
          <w:marTop w:val="0"/>
          <w:marBottom w:val="0"/>
          <w:divBdr>
            <w:top w:val="none" w:sz="0" w:space="0" w:color="auto"/>
            <w:left w:val="none" w:sz="0" w:space="0" w:color="auto"/>
            <w:bottom w:val="none" w:sz="0" w:space="0" w:color="auto"/>
            <w:right w:val="none" w:sz="0" w:space="0" w:color="auto"/>
          </w:divBdr>
        </w:div>
        <w:div w:id="1173837763">
          <w:marLeft w:val="0"/>
          <w:marRight w:val="0"/>
          <w:marTop w:val="0"/>
          <w:marBottom w:val="0"/>
          <w:divBdr>
            <w:top w:val="none" w:sz="0" w:space="0" w:color="auto"/>
            <w:left w:val="none" w:sz="0" w:space="0" w:color="auto"/>
            <w:bottom w:val="none" w:sz="0" w:space="0" w:color="auto"/>
            <w:right w:val="none" w:sz="0" w:space="0" w:color="auto"/>
          </w:divBdr>
        </w:div>
        <w:div w:id="9264659">
          <w:marLeft w:val="0"/>
          <w:marRight w:val="0"/>
          <w:marTop w:val="0"/>
          <w:marBottom w:val="0"/>
          <w:divBdr>
            <w:top w:val="none" w:sz="0" w:space="0" w:color="auto"/>
            <w:left w:val="none" w:sz="0" w:space="0" w:color="auto"/>
            <w:bottom w:val="none" w:sz="0" w:space="0" w:color="auto"/>
            <w:right w:val="none" w:sz="0" w:space="0" w:color="auto"/>
          </w:divBdr>
        </w:div>
        <w:div w:id="832645759">
          <w:marLeft w:val="0"/>
          <w:marRight w:val="0"/>
          <w:marTop w:val="0"/>
          <w:marBottom w:val="0"/>
          <w:divBdr>
            <w:top w:val="none" w:sz="0" w:space="0" w:color="auto"/>
            <w:left w:val="none" w:sz="0" w:space="0" w:color="auto"/>
            <w:bottom w:val="none" w:sz="0" w:space="0" w:color="auto"/>
            <w:right w:val="none" w:sz="0" w:space="0" w:color="auto"/>
          </w:divBdr>
        </w:div>
        <w:div w:id="1293704694">
          <w:marLeft w:val="0"/>
          <w:marRight w:val="0"/>
          <w:marTop w:val="0"/>
          <w:marBottom w:val="0"/>
          <w:divBdr>
            <w:top w:val="none" w:sz="0" w:space="0" w:color="auto"/>
            <w:left w:val="none" w:sz="0" w:space="0" w:color="auto"/>
            <w:bottom w:val="none" w:sz="0" w:space="0" w:color="auto"/>
            <w:right w:val="none" w:sz="0" w:space="0" w:color="auto"/>
          </w:divBdr>
        </w:div>
        <w:div w:id="1229418344">
          <w:marLeft w:val="0"/>
          <w:marRight w:val="0"/>
          <w:marTop w:val="0"/>
          <w:marBottom w:val="0"/>
          <w:divBdr>
            <w:top w:val="none" w:sz="0" w:space="0" w:color="auto"/>
            <w:left w:val="none" w:sz="0" w:space="0" w:color="auto"/>
            <w:bottom w:val="none" w:sz="0" w:space="0" w:color="auto"/>
            <w:right w:val="none" w:sz="0" w:space="0" w:color="auto"/>
          </w:divBdr>
        </w:div>
        <w:div w:id="273707459">
          <w:marLeft w:val="0"/>
          <w:marRight w:val="0"/>
          <w:marTop w:val="0"/>
          <w:marBottom w:val="0"/>
          <w:divBdr>
            <w:top w:val="none" w:sz="0" w:space="0" w:color="auto"/>
            <w:left w:val="none" w:sz="0" w:space="0" w:color="auto"/>
            <w:bottom w:val="none" w:sz="0" w:space="0" w:color="auto"/>
            <w:right w:val="none" w:sz="0" w:space="0" w:color="auto"/>
          </w:divBdr>
        </w:div>
        <w:div w:id="2107723564">
          <w:marLeft w:val="0"/>
          <w:marRight w:val="0"/>
          <w:marTop w:val="0"/>
          <w:marBottom w:val="0"/>
          <w:divBdr>
            <w:top w:val="none" w:sz="0" w:space="0" w:color="auto"/>
            <w:left w:val="none" w:sz="0" w:space="0" w:color="auto"/>
            <w:bottom w:val="none" w:sz="0" w:space="0" w:color="auto"/>
            <w:right w:val="none" w:sz="0" w:space="0" w:color="auto"/>
          </w:divBdr>
        </w:div>
        <w:div w:id="1823038565">
          <w:marLeft w:val="0"/>
          <w:marRight w:val="0"/>
          <w:marTop w:val="0"/>
          <w:marBottom w:val="0"/>
          <w:divBdr>
            <w:top w:val="none" w:sz="0" w:space="0" w:color="auto"/>
            <w:left w:val="none" w:sz="0" w:space="0" w:color="auto"/>
            <w:bottom w:val="none" w:sz="0" w:space="0" w:color="auto"/>
            <w:right w:val="none" w:sz="0" w:space="0" w:color="auto"/>
          </w:divBdr>
        </w:div>
      </w:divsChild>
    </w:div>
    <w:div w:id="773479228">
      <w:bodyDiv w:val="1"/>
      <w:marLeft w:val="0"/>
      <w:marRight w:val="0"/>
      <w:marTop w:val="0"/>
      <w:marBottom w:val="0"/>
      <w:divBdr>
        <w:top w:val="none" w:sz="0" w:space="0" w:color="auto"/>
        <w:left w:val="none" w:sz="0" w:space="0" w:color="auto"/>
        <w:bottom w:val="none" w:sz="0" w:space="0" w:color="auto"/>
        <w:right w:val="none" w:sz="0" w:space="0" w:color="auto"/>
      </w:divBdr>
    </w:div>
    <w:div w:id="781270305">
      <w:bodyDiv w:val="1"/>
      <w:marLeft w:val="0"/>
      <w:marRight w:val="0"/>
      <w:marTop w:val="0"/>
      <w:marBottom w:val="0"/>
      <w:divBdr>
        <w:top w:val="none" w:sz="0" w:space="0" w:color="auto"/>
        <w:left w:val="none" w:sz="0" w:space="0" w:color="auto"/>
        <w:bottom w:val="none" w:sz="0" w:space="0" w:color="auto"/>
        <w:right w:val="none" w:sz="0" w:space="0" w:color="auto"/>
      </w:divBdr>
    </w:div>
    <w:div w:id="784999779">
      <w:bodyDiv w:val="1"/>
      <w:marLeft w:val="0"/>
      <w:marRight w:val="0"/>
      <w:marTop w:val="0"/>
      <w:marBottom w:val="0"/>
      <w:divBdr>
        <w:top w:val="none" w:sz="0" w:space="0" w:color="auto"/>
        <w:left w:val="none" w:sz="0" w:space="0" w:color="auto"/>
        <w:bottom w:val="none" w:sz="0" w:space="0" w:color="auto"/>
        <w:right w:val="none" w:sz="0" w:space="0" w:color="auto"/>
      </w:divBdr>
    </w:div>
    <w:div w:id="799227663">
      <w:bodyDiv w:val="1"/>
      <w:marLeft w:val="0"/>
      <w:marRight w:val="0"/>
      <w:marTop w:val="0"/>
      <w:marBottom w:val="0"/>
      <w:divBdr>
        <w:top w:val="none" w:sz="0" w:space="0" w:color="auto"/>
        <w:left w:val="none" w:sz="0" w:space="0" w:color="auto"/>
        <w:bottom w:val="none" w:sz="0" w:space="0" w:color="auto"/>
        <w:right w:val="none" w:sz="0" w:space="0" w:color="auto"/>
      </w:divBdr>
    </w:div>
    <w:div w:id="939412378">
      <w:bodyDiv w:val="1"/>
      <w:marLeft w:val="0"/>
      <w:marRight w:val="0"/>
      <w:marTop w:val="0"/>
      <w:marBottom w:val="0"/>
      <w:divBdr>
        <w:top w:val="none" w:sz="0" w:space="0" w:color="auto"/>
        <w:left w:val="none" w:sz="0" w:space="0" w:color="auto"/>
        <w:bottom w:val="none" w:sz="0" w:space="0" w:color="auto"/>
        <w:right w:val="none" w:sz="0" w:space="0" w:color="auto"/>
      </w:divBdr>
    </w:div>
    <w:div w:id="967517258">
      <w:bodyDiv w:val="1"/>
      <w:marLeft w:val="0"/>
      <w:marRight w:val="0"/>
      <w:marTop w:val="0"/>
      <w:marBottom w:val="0"/>
      <w:divBdr>
        <w:top w:val="none" w:sz="0" w:space="0" w:color="auto"/>
        <w:left w:val="none" w:sz="0" w:space="0" w:color="auto"/>
        <w:bottom w:val="none" w:sz="0" w:space="0" w:color="auto"/>
        <w:right w:val="none" w:sz="0" w:space="0" w:color="auto"/>
      </w:divBdr>
    </w:div>
    <w:div w:id="1272126143">
      <w:bodyDiv w:val="1"/>
      <w:marLeft w:val="0"/>
      <w:marRight w:val="0"/>
      <w:marTop w:val="0"/>
      <w:marBottom w:val="0"/>
      <w:divBdr>
        <w:top w:val="none" w:sz="0" w:space="0" w:color="auto"/>
        <w:left w:val="none" w:sz="0" w:space="0" w:color="auto"/>
        <w:bottom w:val="none" w:sz="0" w:space="0" w:color="auto"/>
        <w:right w:val="none" w:sz="0" w:space="0" w:color="auto"/>
      </w:divBdr>
    </w:div>
    <w:div w:id="1289779816">
      <w:bodyDiv w:val="1"/>
      <w:marLeft w:val="0"/>
      <w:marRight w:val="0"/>
      <w:marTop w:val="0"/>
      <w:marBottom w:val="0"/>
      <w:divBdr>
        <w:top w:val="none" w:sz="0" w:space="0" w:color="auto"/>
        <w:left w:val="none" w:sz="0" w:space="0" w:color="auto"/>
        <w:bottom w:val="none" w:sz="0" w:space="0" w:color="auto"/>
        <w:right w:val="none" w:sz="0" w:space="0" w:color="auto"/>
      </w:divBdr>
    </w:div>
    <w:div w:id="1378429585">
      <w:bodyDiv w:val="1"/>
      <w:marLeft w:val="0"/>
      <w:marRight w:val="0"/>
      <w:marTop w:val="0"/>
      <w:marBottom w:val="0"/>
      <w:divBdr>
        <w:top w:val="none" w:sz="0" w:space="0" w:color="auto"/>
        <w:left w:val="none" w:sz="0" w:space="0" w:color="auto"/>
        <w:bottom w:val="none" w:sz="0" w:space="0" w:color="auto"/>
        <w:right w:val="none" w:sz="0" w:space="0" w:color="auto"/>
      </w:divBdr>
      <w:divsChild>
        <w:div w:id="47459438">
          <w:marLeft w:val="0"/>
          <w:marRight w:val="0"/>
          <w:marTop w:val="0"/>
          <w:marBottom w:val="0"/>
          <w:divBdr>
            <w:top w:val="none" w:sz="0" w:space="0" w:color="auto"/>
            <w:left w:val="none" w:sz="0" w:space="0" w:color="auto"/>
            <w:bottom w:val="none" w:sz="0" w:space="0" w:color="auto"/>
            <w:right w:val="none" w:sz="0" w:space="0" w:color="auto"/>
          </w:divBdr>
        </w:div>
        <w:div w:id="1033457481">
          <w:marLeft w:val="0"/>
          <w:marRight w:val="0"/>
          <w:marTop w:val="0"/>
          <w:marBottom w:val="0"/>
          <w:divBdr>
            <w:top w:val="none" w:sz="0" w:space="0" w:color="auto"/>
            <w:left w:val="none" w:sz="0" w:space="0" w:color="auto"/>
            <w:bottom w:val="none" w:sz="0" w:space="0" w:color="auto"/>
            <w:right w:val="none" w:sz="0" w:space="0" w:color="auto"/>
          </w:divBdr>
        </w:div>
      </w:divsChild>
    </w:div>
    <w:div w:id="1470319368">
      <w:bodyDiv w:val="1"/>
      <w:marLeft w:val="0"/>
      <w:marRight w:val="0"/>
      <w:marTop w:val="0"/>
      <w:marBottom w:val="0"/>
      <w:divBdr>
        <w:top w:val="none" w:sz="0" w:space="0" w:color="auto"/>
        <w:left w:val="none" w:sz="0" w:space="0" w:color="auto"/>
        <w:bottom w:val="none" w:sz="0" w:space="0" w:color="auto"/>
        <w:right w:val="none" w:sz="0" w:space="0" w:color="auto"/>
      </w:divBdr>
    </w:div>
    <w:div w:id="1493449747">
      <w:bodyDiv w:val="1"/>
      <w:marLeft w:val="0"/>
      <w:marRight w:val="0"/>
      <w:marTop w:val="0"/>
      <w:marBottom w:val="0"/>
      <w:divBdr>
        <w:top w:val="none" w:sz="0" w:space="0" w:color="auto"/>
        <w:left w:val="none" w:sz="0" w:space="0" w:color="auto"/>
        <w:bottom w:val="none" w:sz="0" w:space="0" w:color="auto"/>
        <w:right w:val="none" w:sz="0" w:space="0" w:color="auto"/>
      </w:divBdr>
    </w:div>
    <w:div w:id="1586761377">
      <w:bodyDiv w:val="1"/>
      <w:marLeft w:val="0"/>
      <w:marRight w:val="0"/>
      <w:marTop w:val="0"/>
      <w:marBottom w:val="0"/>
      <w:divBdr>
        <w:top w:val="none" w:sz="0" w:space="0" w:color="auto"/>
        <w:left w:val="none" w:sz="0" w:space="0" w:color="auto"/>
        <w:bottom w:val="none" w:sz="0" w:space="0" w:color="auto"/>
        <w:right w:val="none" w:sz="0" w:space="0" w:color="auto"/>
      </w:divBdr>
    </w:div>
    <w:div w:id="1603029870">
      <w:bodyDiv w:val="1"/>
      <w:marLeft w:val="0"/>
      <w:marRight w:val="0"/>
      <w:marTop w:val="0"/>
      <w:marBottom w:val="0"/>
      <w:divBdr>
        <w:top w:val="none" w:sz="0" w:space="0" w:color="auto"/>
        <w:left w:val="none" w:sz="0" w:space="0" w:color="auto"/>
        <w:bottom w:val="none" w:sz="0" w:space="0" w:color="auto"/>
        <w:right w:val="none" w:sz="0" w:space="0" w:color="auto"/>
      </w:divBdr>
      <w:divsChild>
        <w:div w:id="1631596384">
          <w:marLeft w:val="0"/>
          <w:marRight w:val="0"/>
          <w:marTop w:val="0"/>
          <w:marBottom w:val="0"/>
          <w:divBdr>
            <w:top w:val="none" w:sz="0" w:space="0" w:color="auto"/>
            <w:left w:val="none" w:sz="0" w:space="0" w:color="auto"/>
            <w:bottom w:val="none" w:sz="0" w:space="0" w:color="auto"/>
            <w:right w:val="none" w:sz="0" w:space="0" w:color="auto"/>
          </w:divBdr>
        </w:div>
        <w:div w:id="450130026">
          <w:marLeft w:val="0"/>
          <w:marRight w:val="0"/>
          <w:marTop w:val="0"/>
          <w:marBottom w:val="0"/>
          <w:divBdr>
            <w:top w:val="none" w:sz="0" w:space="0" w:color="auto"/>
            <w:left w:val="none" w:sz="0" w:space="0" w:color="auto"/>
            <w:bottom w:val="none" w:sz="0" w:space="0" w:color="auto"/>
            <w:right w:val="none" w:sz="0" w:space="0" w:color="auto"/>
          </w:divBdr>
        </w:div>
        <w:div w:id="828253905">
          <w:marLeft w:val="0"/>
          <w:marRight w:val="0"/>
          <w:marTop w:val="0"/>
          <w:marBottom w:val="0"/>
          <w:divBdr>
            <w:top w:val="none" w:sz="0" w:space="0" w:color="auto"/>
            <w:left w:val="none" w:sz="0" w:space="0" w:color="auto"/>
            <w:bottom w:val="none" w:sz="0" w:space="0" w:color="auto"/>
            <w:right w:val="none" w:sz="0" w:space="0" w:color="auto"/>
          </w:divBdr>
        </w:div>
        <w:div w:id="951017249">
          <w:marLeft w:val="0"/>
          <w:marRight w:val="0"/>
          <w:marTop w:val="0"/>
          <w:marBottom w:val="0"/>
          <w:divBdr>
            <w:top w:val="none" w:sz="0" w:space="0" w:color="auto"/>
            <w:left w:val="none" w:sz="0" w:space="0" w:color="auto"/>
            <w:bottom w:val="none" w:sz="0" w:space="0" w:color="auto"/>
            <w:right w:val="none" w:sz="0" w:space="0" w:color="auto"/>
          </w:divBdr>
        </w:div>
        <w:div w:id="671252167">
          <w:marLeft w:val="0"/>
          <w:marRight w:val="0"/>
          <w:marTop w:val="0"/>
          <w:marBottom w:val="0"/>
          <w:divBdr>
            <w:top w:val="none" w:sz="0" w:space="0" w:color="auto"/>
            <w:left w:val="none" w:sz="0" w:space="0" w:color="auto"/>
            <w:bottom w:val="none" w:sz="0" w:space="0" w:color="auto"/>
            <w:right w:val="none" w:sz="0" w:space="0" w:color="auto"/>
          </w:divBdr>
        </w:div>
        <w:div w:id="929461873">
          <w:marLeft w:val="0"/>
          <w:marRight w:val="0"/>
          <w:marTop w:val="0"/>
          <w:marBottom w:val="0"/>
          <w:divBdr>
            <w:top w:val="none" w:sz="0" w:space="0" w:color="auto"/>
            <w:left w:val="none" w:sz="0" w:space="0" w:color="auto"/>
            <w:bottom w:val="none" w:sz="0" w:space="0" w:color="auto"/>
            <w:right w:val="none" w:sz="0" w:space="0" w:color="auto"/>
          </w:divBdr>
        </w:div>
        <w:div w:id="2136026402">
          <w:marLeft w:val="0"/>
          <w:marRight w:val="0"/>
          <w:marTop w:val="0"/>
          <w:marBottom w:val="0"/>
          <w:divBdr>
            <w:top w:val="none" w:sz="0" w:space="0" w:color="auto"/>
            <w:left w:val="none" w:sz="0" w:space="0" w:color="auto"/>
            <w:bottom w:val="none" w:sz="0" w:space="0" w:color="auto"/>
            <w:right w:val="none" w:sz="0" w:space="0" w:color="auto"/>
          </w:divBdr>
        </w:div>
        <w:div w:id="43608091">
          <w:marLeft w:val="0"/>
          <w:marRight w:val="0"/>
          <w:marTop w:val="0"/>
          <w:marBottom w:val="0"/>
          <w:divBdr>
            <w:top w:val="none" w:sz="0" w:space="0" w:color="auto"/>
            <w:left w:val="none" w:sz="0" w:space="0" w:color="auto"/>
            <w:bottom w:val="none" w:sz="0" w:space="0" w:color="auto"/>
            <w:right w:val="none" w:sz="0" w:space="0" w:color="auto"/>
          </w:divBdr>
        </w:div>
        <w:div w:id="146938202">
          <w:marLeft w:val="0"/>
          <w:marRight w:val="0"/>
          <w:marTop w:val="0"/>
          <w:marBottom w:val="0"/>
          <w:divBdr>
            <w:top w:val="none" w:sz="0" w:space="0" w:color="auto"/>
            <w:left w:val="none" w:sz="0" w:space="0" w:color="auto"/>
            <w:bottom w:val="none" w:sz="0" w:space="0" w:color="auto"/>
            <w:right w:val="none" w:sz="0" w:space="0" w:color="auto"/>
          </w:divBdr>
        </w:div>
        <w:div w:id="385028232">
          <w:marLeft w:val="0"/>
          <w:marRight w:val="0"/>
          <w:marTop w:val="0"/>
          <w:marBottom w:val="0"/>
          <w:divBdr>
            <w:top w:val="none" w:sz="0" w:space="0" w:color="auto"/>
            <w:left w:val="none" w:sz="0" w:space="0" w:color="auto"/>
            <w:bottom w:val="none" w:sz="0" w:space="0" w:color="auto"/>
            <w:right w:val="none" w:sz="0" w:space="0" w:color="auto"/>
          </w:divBdr>
        </w:div>
        <w:div w:id="766458963">
          <w:marLeft w:val="0"/>
          <w:marRight w:val="0"/>
          <w:marTop w:val="0"/>
          <w:marBottom w:val="0"/>
          <w:divBdr>
            <w:top w:val="none" w:sz="0" w:space="0" w:color="auto"/>
            <w:left w:val="none" w:sz="0" w:space="0" w:color="auto"/>
            <w:bottom w:val="none" w:sz="0" w:space="0" w:color="auto"/>
            <w:right w:val="none" w:sz="0" w:space="0" w:color="auto"/>
          </w:divBdr>
        </w:div>
      </w:divsChild>
    </w:div>
    <w:div w:id="1696037866">
      <w:bodyDiv w:val="1"/>
      <w:marLeft w:val="0"/>
      <w:marRight w:val="0"/>
      <w:marTop w:val="0"/>
      <w:marBottom w:val="0"/>
      <w:divBdr>
        <w:top w:val="none" w:sz="0" w:space="0" w:color="auto"/>
        <w:left w:val="none" w:sz="0" w:space="0" w:color="auto"/>
        <w:bottom w:val="none" w:sz="0" w:space="0" w:color="auto"/>
        <w:right w:val="none" w:sz="0" w:space="0" w:color="auto"/>
      </w:divBdr>
    </w:div>
    <w:div w:id="1966277490">
      <w:bodyDiv w:val="1"/>
      <w:marLeft w:val="0"/>
      <w:marRight w:val="0"/>
      <w:marTop w:val="0"/>
      <w:marBottom w:val="0"/>
      <w:divBdr>
        <w:top w:val="none" w:sz="0" w:space="0" w:color="auto"/>
        <w:left w:val="none" w:sz="0" w:space="0" w:color="auto"/>
        <w:bottom w:val="none" w:sz="0" w:space="0" w:color="auto"/>
        <w:right w:val="none" w:sz="0" w:space="0" w:color="auto"/>
      </w:divBdr>
    </w:div>
    <w:div w:id="1979646830">
      <w:bodyDiv w:val="1"/>
      <w:marLeft w:val="0"/>
      <w:marRight w:val="0"/>
      <w:marTop w:val="0"/>
      <w:marBottom w:val="0"/>
      <w:divBdr>
        <w:top w:val="none" w:sz="0" w:space="0" w:color="auto"/>
        <w:left w:val="none" w:sz="0" w:space="0" w:color="auto"/>
        <w:bottom w:val="none" w:sz="0" w:space="0" w:color="auto"/>
        <w:right w:val="none" w:sz="0" w:space="0" w:color="auto"/>
      </w:divBdr>
    </w:div>
    <w:div w:id="2079090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ensitometry" TargetMode="External"/><Relationship Id="rId21" Type="http://schemas.openxmlformats.org/officeDocument/2006/relationships/hyperlink" Target="https://en.wikipedia.org/wiki/Algorithm" TargetMode="External"/><Relationship Id="rId42" Type="http://schemas.openxmlformats.org/officeDocument/2006/relationships/hyperlink" Target="http://www.photokonnexion.com/?page_id=3145" TargetMode="External"/><Relationship Id="rId63" Type="http://schemas.openxmlformats.org/officeDocument/2006/relationships/hyperlink" Target="https://en.wikipedia.org/wiki/Applied_mathematics" TargetMode="External"/><Relationship Id="rId84" Type="http://schemas.openxmlformats.org/officeDocument/2006/relationships/hyperlink" Target="https://en.wikipedia.org/wiki/One-based_indexing" TargetMode="External"/><Relationship Id="rId138" Type="http://schemas.openxmlformats.org/officeDocument/2006/relationships/hyperlink" Target="https://en.wikipedia.org/wiki/Photon_noise" TargetMode="External"/><Relationship Id="rId159" Type="http://schemas.openxmlformats.org/officeDocument/2006/relationships/hyperlink" Target="https://in.mathworks.com/help/images/ref/deconvreg.html" TargetMode="External"/><Relationship Id="rId170" Type="http://schemas.openxmlformats.org/officeDocument/2006/relationships/hyperlink" Target="https://en.wikipedia.org/wiki/Configuration_system" TargetMode="External"/><Relationship Id="rId191" Type="http://schemas.openxmlformats.org/officeDocument/2006/relationships/image" Target="media/image27.jpeg"/><Relationship Id="rId107" Type="http://schemas.openxmlformats.org/officeDocument/2006/relationships/hyperlink" Target="https://en.wikipedia.org/wiki/Frequency_domain" TargetMode="External"/><Relationship Id="rId11" Type="http://schemas.openxmlformats.org/officeDocument/2006/relationships/footer" Target="footer1.xml"/><Relationship Id="rId32" Type="http://schemas.openxmlformats.org/officeDocument/2006/relationships/hyperlink" Target="https://en.wikipedia.org/wiki/Multidimensional_systems" TargetMode="External"/><Relationship Id="rId53" Type="http://schemas.openxmlformats.org/officeDocument/2006/relationships/hyperlink" Target="http://www.photokonnexion.com/?p=7462" TargetMode="External"/><Relationship Id="rId74" Type="http://schemas.openxmlformats.org/officeDocument/2006/relationships/hyperlink" Target="https://en.wikipedia.org/wiki/Engineering" TargetMode="External"/><Relationship Id="rId128" Type="http://schemas.openxmlformats.org/officeDocument/2006/relationships/hyperlink" Target="https://en.wikipedia.org/wiki/Deconvolution" TargetMode="External"/><Relationship Id="rId149" Type="http://schemas.openxmlformats.org/officeDocument/2006/relationships/hyperlink" Target="https://in.mathworks.com/help/images/ref/deconvreg.html" TargetMode="External"/><Relationship Id="rId5" Type="http://schemas.openxmlformats.org/officeDocument/2006/relationships/settings" Target="settings.xml"/><Relationship Id="rId95" Type="http://schemas.openxmlformats.org/officeDocument/2006/relationships/hyperlink" Target="https://en.wikipedia.org/wiki/Iterative_procedure" TargetMode="External"/><Relationship Id="rId160" Type="http://schemas.openxmlformats.org/officeDocument/2006/relationships/hyperlink" Target="https://in.mathworks.com/help/images/ref/deconvreg.html" TargetMode="External"/><Relationship Id="rId181" Type="http://schemas.openxmlformats.org/officeDocument/2006/relationships/hyperlink" Target="https://en.wikipedia.org/wiki/Decibel" TargetMode="External"/><Relationship Id="rId22" Type="http://schemas.openxmlformats.org/officeDocument/2006/relationships/hyperlink" Target="https://en.wikipedia.org/wiki/Algorithm" TargetMode="External"/><Relationship Id="rId43" Type="http://schemas.openxmlformats.org/officeDocument/2006/relationships/hyperlink" Target="http://www.photokonnexion.com/?page_id=3145" TargetMode="External"/><Relationship Id="rId64" Type="http://schemas.openxmlformats.org/officeDocument/2006/relationships/hyperlink" Target="https://en.wikipedia.org/wiki/John_N._Little" TargetMode="External"/><Relationship Id="rId118" Type="http://schemas.openxmlformats.org/officeDocument/2006/relationships/hyperlink" Target="https://en.wikipedia.org/wiki/Photography" TargetMode="External"/><Relationship Id="rId139" Type="http://schemas.openxmlformats.org/officeDocument/2006/relationships/hyperlink" Target="https://en.wikipedia.org/wiki/Maximum_likelihood" TargetMode="External"/><Relationship Id="rId85" Type="http://schemas.openxmlformats.org/officeDocument/2006/relationships/hyperlink" Target="https://en.wikipedia.org/wiki/MATLAB" TargetMode="External"/><Relationship Id="rId150" Type="http://schemas.openxmlformats.org/officeDocument/2006/relationships/hyperlink" Target="https://in.mathworks.com/help/images/ref/deconvreg.html" TargetMode="External"/><Relationship Id="rId171" Type="http://schemas.openxmlformats.org/officeDocument/2006/relationships/hyperlink" Target="https://en.wikipedia.org/wiki/Subsystem" TargetMode="External"/><Relationship Id="rId192" Type="http://schemas.openxmlformats.org/officeDocument/2006/relationships/image" Target="media/image28.jpeg"/><Relationship Id="rId12" Type="http://schemas.openxmlformats.org/officeDocument/2006/relationships/footer" Target="footer2.xml"/><Relationship Id="rId33" Type="http://schemas.openxmlformats.org/officeDocument/2006/relationships/image" Target="media/image2.GIF"/><Relationship Id="rId108" Type="http://schemas.openxmlformats.org/officeDocument/2006/relationships/hyperlink" Target="https://en.wikipedia.org/wiki/Signal-to-noise_ratio" TargetMode="External"/><Relationship Id="rId129" Type="http://schemas.openxmlformats.org/officeDocument/2006/relationships/hyperlink" Target="https://en.wikipedia.org/wiki/Iterative_procedure" TargetMode="External"/><Relationship Id="rId54" Type="http://schemas.openxmlformats.org/officeDocument/2006/relationships/hyperlink" Target="https://en.wikipedia.org/wiki/Image_processing" TargetMode="External"/><Relationship Id="rId75" Type="http://schemas.openxmlformats.org/officeDocument/2006/relationships/hyperlink" Target="https://en.wikipedia.org/wiki/Science" TargetMode="External"/><Relationship Id="rId96" Type="http://schemas.openxmlformats.org/officeDocument/2006/relationships/hyperlink" Target="https://en.wikipedia.org/wiki/Latent_image" TargetMode="External"/><Relationship Id="rId140" Type="http://schemas.openxmlformats.org/officeDocument/2006/relationships/image" Target="media/image7.gif"/><Relationship Id="rId161" Type="http://schemas.openxmlformats.org/officeDocument/2006/relationships/hyperlink" Target="https://in.mathworks.com/help/images/ref/deconvreg.html" TargetMode="External"/><Relationship Id="rId182" Type="http://schemas.openxmlformats.org/officeDocument/2006/relationships/hyperlink" Target="https://en.wikipedia.org/wiki/Isotope" TargetMode="External"/><Relationship Id="rId6" Type="http://schemas.openxmlformats.org/officeDocument/2006/relationships/webSettings" Target="webSettings.xml"/><Relationship Id="rId23" Type="http://schemas.openxmlformats.org/officeDocument/2006/relationships/hyperlink" Target="https://en.wikipedia.org/wiki/Image_processing" TargetMode="External"/><Relationship Id="rId119" Type="http://schemas.openxmlformats.org/officeDocument/2006/relationships/hyperlink" Target="https://en.wikipedia.org/wiki/Photography" TargetMode="External"/><Relationship Id="rId44" Type="http://schemas.openxmlformats.org/officeDocument/2006/relationships/hyperlink" Target="http://www.photokonnexion.com/?page_id=3663" TargetMode="External"/><Relationship Id="rId65" Type="http://schemas.openxmlformats.org/officeDocument/2006/relationships/hyperlink" Target="https://en.wikipedia.org/wiki/Stanford_University" TargetMode="External"/><Relationship Id="rId86" Type="http://schemas.openxmlformats.org/officeDocument/2006/relationships/hyperlink" Target="https://en.wikipedia.org/wiki/Matrix_(mathematics)" TargetMode="External"/><Relationship Id="rId130" Type="http://schemas.openxmlformats.org/officeDocument/2006/relationships/hyperlink" Target="https://en.wikipedia.org/wiki/Latent_image" TargetMode="External"/><Relationship Id="rId151" Type="http://schemas.openxmlformats.org/officeDocument/2006/relationships/hyperlink" Target="https://in.mathworks.com/help/images/ref/deconvreg.html" TargetMode="External"/><Relationship Id="rId172" Type="http://schemas.openxmlformats.org/officeDocument/2006/relationships/image" Target="media/image17.jpeg"/><Relationship Id="rId193" Type="http://schemas.openxmlformats.org/officeDocument/2006/relationships/image" Target="media/image29.jpeg"/><Relationship Id="rId13" Type="http://schemas.openxmlformats.org/officeDocument/2006/relationships/hyperlink" Target="https://en.wikipedia.org/wiki/Image_processing" TargetMode="External"/><Relationship Id="rId109" Type="http://schemas.openxmlformats.org/officeDocument/2006/relationships/hyperlink" Target="https://en.wikipedia.org/wiki/Image" TargetMode="External"/><Relationship Id="rId34" Type="http://schemas.openxmlformats.org/officeDocument/2006/relationships/hyperlink" Target="http://www.photokonnexion.com/?page_id=12318" TargetMode="External"/><Relationship Id="rId55" Type="http://schemas.openxmlformats.org/officeDocument/2006/relationships/hyperlink" Target="https://en.wikipedia.org/wiki/Point_spread_function" TargetMode="External"/><Relationship Id="rId76" Type="http://schemas.openxmlformats.org/officeDocument/2006/relationships/hyperlink" Target="https://en.wikipedia.org/wiki/Economics" TargetMode="External"/><Relationship Id="rId97" Type="http://schemas.openxmlformats.org/officeDocument/2006/relationships/hyperlink" Target="https://en.wikipedia.org/wiki/Convolution" TargetMode="External"/><Relationship Id="rId120" Type="http://schemas.openxmlformats.org/officeDocument/2006/relationships/hyperlink" Target="https://en.wikipedia.org/wiki/Decibels" TargetMode="External"/><Relationship Id="rId141" Type="http://schemas.openxmlformats.org/officeDocument/2006/relationships/image" Target="media/image8.gif"/><Relationship Id="rId7" Type="http://schemas.openxmlformats.org/officeDocument/2006/relationships/footnotes" Target="footnotes.xml"/><Relationship Id="rId162" Type="http://schemas.openxmlformats.org/officeDocument/2006/relationships/hyperlink" Target="https://in.mathworks.com/help/images/ref/deconvreg.html" TargetMode="External"/><Relationship Id="rId183" Type="http://schemas.openxmlformats.org/officeDocument/2006/relationships/hyperlink" Target="https://en.wikipedia.org/wiki/Ice_core" TargetMode="External"/><Relationship Id="rId2" Type="http://schemas.openxmlformats.org/officeDocument/2006/relationships/customXml" Target="../customXml/item2.xml"/><Relationship Id="rId29" Type="http://schemas.openxmlformats.org/officeDocument/2006/relationships/hyperlink" Target="https://en.wikipedia.org/wiki/Analog_image_processing" TargetMode="External"/><Relationship Id="rId24" Type="http://schemas.openxmlformats.org/officeDocument/2006/relationships/hyperlink" Target="https://en.wikipedia.org/wiki/Image_processing" TargetMode="External"/><Relationship Id="rId40" Type="http://schemas.openxmlformats.org/officeDocument/2006/relationships/hyperlink" Target="http://bit.ly/19ojDZk" TargetMode="External"/><Relationship Id="rId45" Type="http://schemas.openxmlformats.org/officeDocument/2006/relationships/hyperlink" Target="http://www.photokonnexion.com/?page_id=3663" TargetMode="External"/><Relationship Id="rId66" Type="http://schemas.openxmlformats.org/officeDocument/2006/relationships/hyperlink" Target="https://en.wikipedia.org/wiki/C_(programming_language)" TargetMode="External"/><Relationship Id="rId87" Type="http://schemas.openxmlformats.org/officeDocument/2006/relationships/hyperlink" Target="https://en.wikipedia.org/wiki/Object-oriented_programming" TargetMode="External"/><Relationship Id="rId110" Type="http://schemas.openxmlformats.org/officeDocument/2006/relationships/hyperlink" Target="https://en.wikipedia.org/wiki/Norbert_Wiener" TargetMode="External"/><Relationship Id="rId115" Type="http://schemas.openxmlformats.org/officeDocument/2006/relationships/hyperlink" Target="https://en.wikipedia.org/wiki/Median_filter" TargetMode="External"/><Relationship Id="rId131" Type="http://schemas.openxmlformats.org/officeDocument/2006/relationships/hyperlink" Target="https://en.wikipedia.org/wiki/Convolution" TargetMode="External"/><Relationship Id="rId136" Type="http://schemas.openxmlformats.org/officeDocument/2006/relationships/hyperlink" Target="https://en.wikipedia.org/wiki/Point_spread_function" TargetMode="External"/><Relationship Id="rId157" Type="http://schemas.openxmlformats.org/officeDocument/2006/relationships/hyperlink" Target="https://in.mathworks.com/help/images/ref/deconvreg.html" TargetMode="External"/><Relationship Id="rId178" Type="http://schemas.openxmlformats.org/officeDocument/2006/relationships/hyperlink" Target="https://en.wikipedia.org/wiki/Science_and_engineering" TargetMode="External"/><Relationship Id="rId61" Type="http://schemas.openxmlformats.org/officeDocument/2006/relationships/hyperlink" Target="https://en.wikipedia.org/wiki/EISPACK" TargetMode="External"/><Relationship Id="rId82" Type="http://schemas.openxmlformats.org/officeDocument/2006/relationships/hyperlink" Target="https://en.wikipedia.org/wiki/MATLAB" TargetMode="External"/><Relationship Id="rId152" Type="http://schemas.openxmlformats.org/officeDocument/2006/relationships/hyperlink" Target="https://in.mathworks.com/help/images/ref/deconvreg.html" TargetMode="External"/><Relationship Id="rId173" Type="http://schemas.openxmlformats.org/officeDocument/2006/relationships/image" Target="media/image18.jpg"/><Relationship Id="rId194" Type="http://schemas.openxmlformats.org/officeDocument/2006/relationships/image" Target="media/image30.jpeg"/><Relationship Id="rId199" Type="http://schemas.openxmlformats.org/officeDocument/2006/relationships/image" Target="media/image35.png"/><Relationship Id="rId203" Type="http://schemas.openxmlformats.org/officeDocument/2006/relationships/fontTable" Target="fontTable.xml"/><Relationship Id="rId19" Type="http://schemas.openxmlformats.org/officeDocument/2006/relationships/hyperlink" Target="https://en.wikipedia.org/wiki/Digital_image_processing" TargetMode="External"/><Relationship Id="rId14" Type="http://schemas.openxmlformats.org/officeDocument/2006/relationships/hyperlink" Target="https://en.wikipedia.org/wiki/Image_processing" TargetMode="External"/><Relationship Id="rId30" Type="http://schemas.openxmlformats.org/officeDocument/2006/relationships/hyperlink" Target="https://en.wikipedia.org/wiki/Analog_image_processing" TargetMode="External"/><Relationship Id="rId35" Type="http://schemas.openxmlformats.org/officeDocument/2006/relationships/image" Target="media/image3.jpg"/><Relationship Id="rId56" Type="http://schemas.openxmlformats.org/officeDocument/2006/relationships/hyperlink" Target="https://en.wikipedia.org/wiki/Cleve_Moler" TargetMode="External"/><Relationship Id="rId77" Type="http://schemas.openxmlformats.org/officeDocument/2006/relationships/hyperlink" Target="https://en.wikipedia.org/wiki/Control_engineering" TargetMode="External"/><Relationship Id="rId100" Type="http://schemas.openxmlformats.org/officeDocument/2006/relationships/hyperlink" Target="https://en.wikipedia.org/wiki/Charge_coupled_device" TargetMode="External"/><Relationship Id="rId105" Type="http://schemas.openxmlformats.org/officeDocument/2006/relationships/hyperlink" Target="https://en.wikipedia.org/wiki/Noise" TargetMode="External"/><Relationship Id="rId126" Type="http://schemas.openxmlformats.org/officeDocument/2006/relationships/hyperlink" Target="https://en.wikipedia.org/wiki/Film_speed" TargetMode="External"/><Relationship Id="rId147" Type="http://schemas.openxmlformats.org/officeDocument/2006/relationships/image" Target="media/image14.gif"/><Relationship Id="rId168" Type="http://schemas.openxmlformats.org/officeDocument/2006/relationships/hyperlink" Target="https://en.wikipedia.org/wiki/Diagram" TargetMode="External"/><Relationship Id="rId8" Type="http://schemas.openxmlformats.org/officeDocument/2006/relationships/endnotes" Target="endnotes.xml"/><Relationship Id="rId51" Type="http://schemas.openxmlformats.org/officeDocument/2006/relationships/hyperlink" Target="http://bit.ly/19ohexY" TargetMode="External"/><Relationship Id="rId72" Type="http://schemas.openxmlformats.org/officeDocument/2006/relationships/hyperlink" Target="https://en.wikipedia.org/wiki/Dynamical_system" TargetMode="External"/><Relationship Id="rId93" Type="http://schemas.openxmlformats.org/officeDocument/2006/relationships/hyperlink" Target="about:blank" TargetMode="External"/><Relationship Id="rId98" Type="http://schemas.openxmlformats.org/officeDocument/2006/relationships/hyperlink" Target="https://en.wikipedia.org/wiki/Point_spread_function" TargetMode="External"/><Relationship Id="rId121" Type="http://schemas.openxmlformats.org/officeDocument/2006/relationships/hyperlink" Target="https://en.wikipedia.org/wiki/Decibels" TargetMode="External"/><Relationship Id="rId142" Type="http://schemas.openxmlformats.org/officeDocument/2006/relationships/image" Target="media/image9.gif"/><Relationship Id="rId163" Type="http://schemas.openxmlformats.org/officeDocument/2006/relationships/hyperlink" Target="https://in.mathworks.com/help/images/ref/deconvreg.html" TargetMode="External"/><Relationship Id="rId184" Type="http://schemas.openxmlformats.org/officeDocument/2006/relationships/hyperlink" Target="https://en.wikipedia.org/wiki/Biochemical_signaling" TargetMode="External"/><Relationship Id="rId189" Type="http://schemas.openxmlformats.org/officeDocument/2006/relationships/image" Target="media/image25.jpeg"/><Relationship Id="rId3" Type="http://schemas.openxmlformats.org/officeDocument/2006/relationships/numbering" Target="numbering.xml"/><Relationship Id="rId25" Type="http://schemas.openxmlformats.org/officeDocument/2006/relationships/hyperlink" Target="https://en.wikipedia.org/wiki/Digital_image" TargetMode="External"/><Relationship Id="rId46" Type="http://schemas.openxmlformats.org/officeDocument/2006/relationships/hyperlink" Target="http://bit.ly/19oj166" TargetMode="External"/><Relationship Id="rId67" Type="http://schemas.openxmlformats.org/officeDocument/2006/relationships/hyperlink" Target="https://en.wikipedia.org/wiki/LAPACK" TargetMode="External"/><Relationship Id="rId116" Type="http://schemas.openxmlformats.org/officeDocument/2006/relationships/hyperlink" Target="https://en.wikipedia.org/wiki/Sensitometry" TargetMode="External"/><Relationship Id="rId137" Type="http://schemas.openxmlformats.org/officeDocument/2006/relationships/hyperlink" Target="https://en.wikipedia.org/wiki/Poisson_distribution" TargetMode="External"/><Relationship Id="rId158" Type="http://schemas.openxmlformats.org/officeDocument/2006/relationships/hyperlink" Target="https://in.mathworks.com/help/images/ref/deconvreg.html" TargetMode="External"/><Relationship Id="rId20" Type="http://schemas.openxmlformats.org/officeDocument/2006/relationships/hyperlink" Target="https://en.wikipedia.org/wiki/Digital_image_processing" TargetMode="External"/><Relationship Id="rId41" Type="http://schemas.openxmlformats.org/officeDocument/2006/relationships/image" Target="media/image4.jpg"/><Relationship Id="rId62" Type="http://schemas.openxmlformats.org/officeDocument/2006/relationships/hyperlink" Target="https://en.wikipedia.org/wiki/Fortran" TargetMode="External"/><Relationship Id="rId83" Type="http://schemas.openxmlformats.org/officeDocument/2006/relationships/hyperlink" Target="https://en.wikipedia.org/wiki/Constant_(computer_science)" TargetMode="External"/><Relationship Id="rId88" Type="http://schemas.openxmlformats.org/officeDocument/2006/relationships/hyperlink" Target="about:blank" TargetMode="External"/><Relationship Id="rId111" Type="http://schemas.openxmlformats.org/officeDocument/2006/relationships/hyperlink" Target="https://en.wikipedia.org/wiki/Image_processing" TargetMode="External"/><Relationship Id="rId132" Type="http://schemas.openxmlformats.org/officeDocument/2006/relationships/hyperlink" Target="https://en.wikipedia.org/wiki/Point_spread_function" TargetMode="External"/><Relationship Id="rId153" Type="http://schemas.openxmlformats.org/officeDocument/2006/relationships/hyperlink" Target="https://in.mathworks.com/help/images/ref/deconvreg.html" TargetMode="External"/><Relationship Id="rId174" Type="http://schemas.openxmlformats.org/officeDocument/2006/relationships/image" Target="media/image19.jpeg"/><Relationship Id="rId179" Type="http://schemas.openxmlformats.org/officeDocument/2006/relationships/hyperlink" Target="https://en.wikipedia.org/wiki/Signal_(electrical_engineering)" TargetMode="External"/><Relationship Id="rId195" Type="http://schemas.openxmlformats.org/officeDocument/2006/relationships/image" Target="media/image31.png"/><Relationship Id="rId190" Type="http://schemas.openxmlformats.org/officeDocument/2006/relationships/image" Target="media/image26.jpeg"/><Relationship Id="rId204" Type="http://schemas.openxmlformats.org/officeDocument/2006/relationships/theme" Target="theme/theme1.xml"/><Relationship Id="rId15" Type="http://schemas.openxmlformats.org/officeDocument/2006/relationships/hyperlink" Target="https://en.wikipedia.org/wiki/Two-dimensional" TargetMode="External"/><Relationship Id="rId36" Type="http://schemas.openxmlformats.org/officeDocument/2006/relationships/hyperlink" Target="http://www.photokonnexion.com/?page_id=12318" TargetMode="External"/><Relationship Id="rId57" Type="http://schemas.openxmlformats.org/officeDocument/2006/relationships/hyperlink" Target="https://en.wikipedia.org/wiki/Computer_science" TargetMode="External"/><Relationship Id="rId106" Type="http://schemas.openxmlformats.org/officeDocument/2006/relationships/hyperlink" Target="https://en.wikipedia.org/wiki/Deconvolution" TargetMode="External"/><Relationship Id="rId127" Type="http://schemas.openxmlformats.org/officeDocument/2006/relationships/hyperlink" Target="https://en.wikipedia.org/wiki/Film_speed" TargetMode="External"/><Relationship Id="rId10" Type="http://schemas.openxmlformats.org/officeDocument/2006/relationships/header" Target="header1.xml"/><Relationship Id="rId31" Type="http://schemas.openxmlformats.org/officeDocument/2006/relationships/hyperlink" Target="https://en.wikipedia.org/wiki/Multidimensional_systems" TargetMode="External"/><Relationship Id="rId52" Type="http://schemas.openxmlformats.org/officeDocument/2006/relationships/hyperlink" Target="http://www.photokonnexion.com/?p=7462" TargetMode="External"/><Relationship Id="rId73" Type="http://schemas.openxmlformats.org/officeDocument/2006/relationships/hyperlink" Target="https://en.wikipedia.org/wiki/Embedded_system" TargetMode="External"/><Relationship Id="rId78" Type="http://schemas.openxmlformats.org/officeDocument/2006/relationships/hyperlink" Target="https://en.wikipedia.org/wiki/Linear_algebra" TargetMode="External"/><Relationship Id="rId94" Type="http://schemas.openxmlformats.org/officeDocument/2006/relationships/hyperlink" Target="about:blank" TargetMode="External"/><Relationship Id="rId99" Type="http://schemas.openxmlformats.org/officeDocument/2006/relationships/hyperlink" Target="https://en.wikipedia.org/wiki/Photographic_film" TargetMode="External"/><Relationship Id="rId101" Type="http://schemas.openxmlformats.org/officeDocument/2006/relationships/hyperlink" Target="https://en.wikipedia.org/wiki/Point_source" TargetMode="External"/><Relationship Id="rId122" Type="http://schemas.openxmlformats.org/officeDocument/2006/relationships/hyperlink" Target="https://en.wikipedia.org/wiki/Power_%28physics%29" TargetMode="External"/><Relationship Id="rId143" Type="http://schemas.openxmlformats.org/officeDocument/2006/relationships/image" Target="media/image10.gif"/><Relationship Id="rId148" Type="http://schemas.openxmlformats.org/officeDocument/2006/relationships/image" Target="media/image15.gif"/><Relationship Id="rId164" Type="http://schemas.openxmlformats.org/officeDocument/2006/relationships/hyperlink" Target="https://in.mathworks.com/help/images/ref/deconvreg.html" TargetMode="External"/><Relationship Id="rId169" Type="http://schemas.openxmlformats.org/officeDocument/2006/relationships/hyperlink" Target="https://en.wikipedia.org/w/index.php?title=Hierarchical_diagram&amp;action=edit&amp;redlink=1" TargetMode="External"/><Relationship Id="rId185" Type="http://schemas.openxmlformats.org/officeDocument/2006/relationships/hyperlink" Target="https://in.mathworks.com/help/signal/ref/snr.html"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en.wikipedia.org/wiki/Noise_(signal_processing)" TargetMode="External"/><Relationship Id="rId26" Type="http://schemas.openxmlformats.org/officeDocument/2006/relationships/hyperlink" Target="https://en.wikipedia.org/wiki/Digital_image" TargetMode="External"/><Relationship Id="rId47" Type="http://schemas.openxmlformats.org/officeDocument/2006/relationships/image" Target="media/image5.jpg"/><Relationship Id="rId68" Type="http://schemas.openxmlformats.org/officeDocument/2006/relationships/hyperlink" Target="https://en.wikipedia.org/wiki/Computer_algebra_system" TargetMode="External"/><Relationship Id="rId89" Type="http://schemas.openxmlformats.org/officeDocument/2006/relationships/hyperlink" Target="about:blank" TargetMode="External"/><Relationship Id="rId112" Type="http://schemas.openxmlformats.org/officeDocument/2006/relationships/hyperlink" Target="https://en.wikipedia.org/wiki/Total_variation" TargetMode="External"/><Relationship Id="rId133" Type="http://schemas.openxmlformats.org/officeDocument/2006/relationships/hyperlink" Target="https://en.wikipedia.org/wiki/Photographic_film" TargetMode="External"/><Relationship Id="rId154" Type="http://schemas.openxmlformats.org/officeDocument/2006/relationships/hyperlink" Target="https://in.mathworks.com/help/images/ref/deconvreg.html" TargetMode="External"/><Relationship Id="rId175" Type="http://schemas.openxmlformats.org/officeDocument/2006/relationships/image" Target="media/image20.jpeg"/><Relationship Id="rId196" Type="http://schemas.openxmlformats.org/officeDocument/2006/relationships/image" Target="media/image32.png"/><Relationship Id="rId200" Type="http://schemas.openxmlformats.org/officeDocument/2006/relationships/hyperlink" Target="https://in.mathworks.com/help/images/examples/deblurring-images-using-the-blind-deconvolution-algorithm.html" TargetMode="External"/><Relationship Id="rId16" Type="http://schemas.openxmlformats.org/officeDocument/2006/relationships/hyperlink" Target="https://en.wikipedia.org/wiki/Two-dimensional" TargetMode="External"/><Relationship Id="rId37" Type="http://schemas.openxmlformats.org/officeDocument/2006/relationships/hyperlink" Target="http://www.photokonnexion.com/?page_id=12318" TargetMode="External"/><Relationship Id="rId58" Type="http://schemas.openxmlformats.org/officeDocument/2006/relationships/hyperlink" Target="https://en.wikipedia.org/wiki/University_of_New_Mexico" TargetMode="External"/><Relationship Id="rId79" Type="http://schemas.openxmlformats.org/officeDocument/2006/relationships/hyperlink" Target="https://en.wikipedia.org/wiki/Numerical_analysis" TargetMode="External"/><Relationship Id="rId102" Type="http://schemas.openxmlformats.org/officeDocument/2006/relationships/hyperlink" Target="https://en.wikipedia.org/wiki/Point_spread_function" TargetMode="External"/><Relationship Id="rId123" Type="http://schemas.openxmlformats.org/officeDocument/2006/relationships/hyperlink" Target="https://en.wikipedia.org/wiki/Power_%28physics%29" TargetMode="External"/><Relationship Id="rId144" Type="http://schemas.openxmlformats.org/officeDocument/2006/relationships/image" Target="media/image11.gif"/><Relationship Id="rId90" Type="http://schemas.openxmlformats.org/officeDocument/2006/relationships/hyperlink" Target="about:blank" TargetMode="External"/><Relationship Id="rId165" Type="http://schemas.openxmlformats.org/officeDocument/2006/relationships/hyperlink" Target="https://in.mathworks.com/help/images/ref/deconvreg.html" TargetMode="External"/><Relationship Id="rId186" Type="http://schemas.openxmlformats.org/officeDocument/2006/relationships/hyperlink" Target="https://in.mathworks.com/help/signal/ref/snr.html" TargetMode="External"/><Relationship Id="rId27" Type="http://schemas.openxmlformats.org/officeDocument/2006/relationships/hyperlink" Target="https://en.wikipedia.org/wiki/Digital_signal_processing" TargetMode="External"/><Relationship Id="rId48" Type="http://schemas.openxmlformats.org/officeDocument/2006/relationships/hyperlink" Target="http://www.photokonnexion.com/?page_id=4258" TargetMode="External"/><Relationship Id="rId69" Type="http://schemas.openxmlformats.org/officeDocument/2006/relationships/hyperlink" Target="https://en.wikipedia.org/wiki/Symbolic_computing" TargetMode="External"/><Relationship Id="rId113" Type="http://schemas.openxmlformats.org/officeDocument/2006/relationships/hyperlink" Target="https://en.wikipedia.org/wiki/Gradient" TargetMode="External"/><Relationship Id="rId134" Type="http://schemas.openxmlformats.org/officeDocument/2006/relationships/hyperlink" Target="https://en.wikipedia.org/wiki/Charge_coupled_device" TargetMode="External"/><Relationship Id="rId80" Type="http://schemas.openxmlformats.org/officeDocument/2006/relationships/hyperlink" Target="https://en.wikipedia.org/wiki/Image_processing" TargetMode="External"/><Relationship Id="rId155" Type="http://schemas.openxmlformats.org/officeDocument/2006/relationships/hyperlink" Target="https://in.mathworks.com/help/images/ref/deconvreg.html" TargetMode="External"/><Relationship Id="rId176" Type="http://schemas.openxmlformats.org/officeDocument/2006/relationships/image" Target="media/image21.jpg"/><Relationship Id="rId197" Type="http://schemas.openxmlformats.org/officeDocument/2006/relationships/image" Target="media/image33.png"/><Relationship Id="rId201" Type="http://schemas.openxmlformats.org/officeDocument/2006/relationships/hyperlink" Target="https://en.wikipedia.org/wiki/Blind_deconvolution" TargetMode="External"/><Relationship Id="rId17" Type="http://schemas.openxmlformats.org/officeDocument/2006/relationships/hyperlink" Target="https://en.wikipedia.org/wiki/Analog_signal" TargetMode="External"/><Relationship Id="rId38" Type="http://schemas.openxmlformats.org/officeDocument/2006/relationships/hyperlink" Target="http://www.photokonnexion.com/?page_id=6315" TargetMode="External"/><Relationship Id="rId59" Type="http://schemas.openxmlformats.org/officeDocument/2006/relationships/hyperlink" Target="https://en.wikipedia.org/wiki/MATLAB" TargetMode="External"/><Relationship Id="rId103" Type="http://schemas.openxmlformats.org/officeDocument/2006/relationships/hyperlink" Target="https://en.wikipedia.org/wiki/Mathematics" TargetMode="External"/><Relationship Id="rId124" Type="http://schemas.openxmlformats.org/officeDocument/2006/relationships/hyperlink" Target="https://en.wikipedia.org/wiki/10_log_rule" TargetMode="External"/><Relationship Id="rId70" Type="http://schemas.openxmlformats.org/officeDocument/2006/relationships/hyperlink" Target="https://en.wikipedia.org/wiki/Simulink" TargetMode="External"/><Relationship Id="rId91" Type="http://schemas.openxmlformats.org/officeDocument/2006/relationships/hyperlink" Target="about:blank" TargetMode="External"/><Relationship Id="rId145" Type="http://schemas.openxmlformats.org/officeDocument/2006/relationships/image" Target="media/image12.gif"/><Relationship Id="rId166" Type="http://schemas.openxmlformats.org/officeDocument/2006/relationships/hyperlink" Target="https://in.mathworks.com/help/images/ref/deconvreg.html" TargetMode="External"/><Relationship Id="rId187" Type="http://schemas.openxmlformats.org/officeDocument/2006/relationships/image" Target="media/image23.jpeg"/><Relationship Id="rId1" Type="http://schemas.openxmlformats.org/officeDocument/2006/relationships/customXml" Target="../customXml/item1.xml"/><Relationship Id="rId28" Type="http://schemas.openxmlformats.org/officeDocument/2006/relationships/hyperlink" Target="https://en.wikipedia.org/wiki/Digital_signal_processing" TargetMode="External"/><Relationship Id="rId49" Type="http://schemas.openxmlformats.org/officeDocument/2006/relationships/hyperlink" Target="http://www.photokonnexion.com/?page_id=4258" TargetMode="External"/><Relationship Id="rId114" Type="http://schemas.openxmlformats.org/officeDocument/2006/relationships/hyperlink" Target="https://en.wikipedia.org/wiki/Gaussian_blur" TargetMode="External"/><Relationship Id="rId60" Type="http://schemas.openxmlformats.org/officeDocument/2006/relationships/hyperlink" Target="https://en.wikipedia.org/wiki/LINPACK" TargetMode="External"/><Relationship Id="rId81" Type="http://schemas.openxmlformats.org/officeDocument/2006/relationships/hyperlink" Target="https://en.wikipedia.org/wiki/Strong_and_weak_typing" TargetMode="External"/><Relationship Id="rId135" Type="http://schemas.openxmlformats.org/officeDocument/2006/relationships/hyperlink" Target="https://en.wikipedia.org/wiki/Point_source" TargetMode="External"/><Relationship Id="rId156" Type="http://schemas.openxmlformats.org/officeDocument/2006/relationships/hyperlink" Target="https://in.mathworks.com/help/images/ref/deconvreg.html" TargetMode="External"/><Relationship Id="rId177" Type="http://schemas.openxmlformats.org/officeDocument/2006/relationships/image" Target="media/image22.JPG"/><Relationship Id="rId198" Type="http://schemas.openxmlformats.org/officeDocument/2006/relationships/image" Target="media/image34.png"/><Relationship Id="rId202" Type="http://schemas.openxmlformats.org/officeDocument/2006/relationships/footer" Target="footer3.xml"/><Relationship Id="rId18" Type="http://schemas.openxmlformats.org/officeDocument/2006/relationships/hyperlink" Target="https://en.wikipedia.org/wiki/Analog_signal" TargetMode="External"/><Relationship Id="rId39" Type="http://schemas.openxmlformats.org/officeDocument/2006/relationships/hyperlink" Target="http://www.photokonnexion.com/?page_id=6315" TargetMode="External"/><Relationship Id="rId50" Type="http://schemas.openxmlformats.org/officeDocument/2006/relationships/image" Target="media/image6.png"/><Relationship Id="rId104" Type="http://schemas.openxmlformats.org/officeDocument/2006/relationships/hyperlink" Target="https://en.wikipedia.org/wiki/Wiener_filter" TargetMode="External"/><Relationship Id="rId125" Type="http://schemas.openxmlformats.org/officeDocument/2006/relationships/hyperlink" Target="https://en.wikipedia.org/wiki/10_log_rule" TargetMode="External"/><Relationship Id="rId146" Type="http://schemas.openxmlformats.org/officeDocument/2006/relationships/image" Target="media/image13.gif"/><Relationship Id="rId167" Type="http://schemas.openxmlformats.org/officeDocument/2006/relationships/image" Target="media/image16.jpeg"/><Relationship Id="rId188" Type="http://schemas.openxmlformats.org/officeDocument/2006/relationships/image" Target="media/image24.jpeg"/><Relationship Id="rId71" Type="http://schemas.openxmlformats.org/officeDocument/2006/relationships/hyperlink" Target="https://en.wikipedia.org/wiki/Model-based_design" TargetMode="External"/><Relationship Id="rId92"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BF51C0-21C6-4B14-9628-CB5747E87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86</Pages>
  <Words>16596</Words>
  <Characters>94600</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Sativada</dc:creator>
  <cp:keywords/>
  <dc:description/>
  <cp:lastModifiedBy>aravind sativada</cp:lastModifiedBy>
  <cp:revision>17</cp:revision>
  <cp:lastPrinted>2018-04-16T07:53:00Z</cp:lastPrinted>
  <dcterms:created xsi:type="dcterms:W3CDTF">2018-04-16T07:25:00Z</dcterms:created>
  <dcterms:modified xsi:type="dcterms:W3CDTF">2018-04-16T08:12:00Z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